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5DF4D" w14:textId="77777777" w:rsidR="004B254D" w:rsidRPr="004B254D" w:rsidRDefault="004B254D" w:rsidP="004B254D">
      <w:pPr>
        <w:spacing w:after="0"/>
        <w:jc w:val="center"/>
        <w:rPr>
          <w:rFonts w:hAnsi="Times New Roman" w:cs="Times New Roman"/>
          <w:color w:val="808080"/>
          <w:lang w:eastAsia="zh-CN"/>
        </w:rPr>
      </w:pPr>
    </w:p>
    <w:p w14:paraId="604E39CA" w14:textId="77777777" w:rsidR="004B254D" w:rsidRPr="004B254D" w:rsidRDefault="004B254D" w:rsidP="004B254D">
      <w:pPr>
        <w:spacing w:after="0"/>
        <w:jc w:val="center"/>
        <w:rPr>
          <w:rFonts w:hAnsi="Times New Roman" w:cs="Times New Roman"/>
          <w:color w:val="808080"/>
          <w:lang w:eastAsia="zh-CN"/>
        </w:rPr>
      </w:pPr>
    </w:p>
    <w:p w14:paraId="48A4F4AB" w14:textId="77777777" w:rsidR="004B254D" w:rsidRPr="004B254D" w:rsidRDefault="004B254D" w:rsidP="004B254D">
      <w:pPr>
        <w:spacing w:after="0"/>
        <w:jc w:val="center"/>
        <w:rPr>
          <w:rFonts w:hAnsi="Times New Roman" w:cs="Times New Roman"/>
          <w:color w:val="808080"/>
          <w:sz w:val="28"/>
          <w:lang w:eastAsia="zh-CN"/>
        </w:rPr>
      </w:pPr>
      <w:r w:rsidRPr="004B254D">
        <w:rPr>
          <w:rFonts w:hAnsi="Times New Roman" w:cs="Times New Roman"/>
          <w:color w:val="808080"/>
          <w:sz w:val="28"/>
          <w:lang w:eastAsia="zh-CN"/>
        </w:rPr>
        <w:t>AP Computer Science A</w:t>
      </w:r>
    </w:p>
    <w:p w14:paraId="09F1CD41" w14:textId="77777777" w:rsidR="004B254D" w:rsidRPr="004B254D" w:rsidRDefault="004B254D" w:rsidP="004B254D">
      <w:pPr>
        <w:spacing w:after="0"/>
        <w:jc w:val="center"/>
        <w:rPr>
          <w:rFonts w:hAnsi="Times New Roman" w:cs="Times New Roman"/>
          <w:color w:val="808080"/>
          <w:lang w:eastAsia="zh-CN"/>
        </w:rPr>
      </w:pPr>
    </w:p>
    <w:p w14:paraId="0AF15FE5" w14:textId="77777777" w:rsidR="004B254D" w:rsidRPr="004B254D" w:rsidRDefault="004B254D" w:rsidP="004B254D">
      <w:pPr>
        <w:spacing w:after="0"/>
        <w:jc w:val="center"/>
        <w:rPr>
          <w:rFonts w:eastAsia="黑体" w:hAnsi="Times New Roman" w:cs="Times New Roman"/>
          <w:b/>
          <w:sz w:val="72"/>
          <w:lang w:eastAsia="zh-CN"/>
        </w:rPr>
      </w:pPr>
      <w:r w:rsidRPr="004B254D">
        <w:rPr>
          <w:rFonts w:eastAsia="黑体" w:hAnsi="Times New Roman" w:cs="Times New Roman" w:hint="eastAsia"/>
          <w:b/>
          <w:sz w:val="72"/>
          <w:lang w:eastAsia="zh-CN"/>
        </w:rPr>
        <w:t xml:space="preserve">APCSA </w:t>
      </w:r>
      <w:r w:rsidRPr="004B254D">
        <w:rPr>
          <w:rFonts w:eastAsia="黑体" w:hAnsi="Times New Roman" w:cs="Times New Roman" w:hint="eastAsia"/>
          <w:b/>
          <w:sz w:val="72"/>
          <w:lang w:eastAsia="zh-CN"/>
        </w:rPr>
        <w:t>国际考备考手册</w:t>
      </w:r>
    </w:p>
    <w:p w14:paraId="24311D80" w14:textId="77777777" w:rsidR="004B254D" w:rsidRPr="004B254D" w:rsidRDefault="004B254D" w:rsidP="004B254D">
      <w:pPr>
        <w:spacing w:after="0"/>
        <w:jc w:val="center"/>
        <w:rPr>
          <w:rFonts w:hAnsi="Times New Roman" w:cs="Times New Roman"/>
          <w:color w:val="808080"/>
          <w:lang w:eastAsia="zh-CN"/>
        </w:rPr>
      </w:pPr>
    </w:p>
    <w:p w14:paraId="011A4B03" w14:textId="77777777" w:rsidR="004B254D" w:rsidRPr="004B254D" w:rsidRDefault="004B254D" w:rsidP="004B254D">
      <w:pPr>
        <w:spacing w:after="0"/>
        <w:jc w:val="center"/>
        <w:rPr>
          <w:rFonts w:hAnsi="Times New Roman" w:cs="Times New Roman"/>
          <w:color w:val="808080"/>
          <w:sz w:val="32"/>
          <w:lang w:eastAsia="zh-CN"/>
        </w:rPr>
      </w:pPr>
      <w:r w:rsidRPr="004B254D">
        <w:rPr>
          <w:rFonts w:hAnsi="Times New Roman" w:cs="Times New Roman" w:hint="eastAsia"/>
          <w:color w:val="808080"/>
          <w:sz w:val="32"/>
          <w:lang w:eastAsia="zh-CN"/>
        </w:rPr>
        <w:t xml:space="preserve">2025 </w:t>
      </w:r>
      <w:r w:rsidRPr="004B254D">
        <w:rPr>
          <w:rFonts w:hAnsi="Times New Roman" w:cs="Times New Roman" w:hint="eastAsia"/>
          <w:color w:val="808080"/>
          <w:sz w:val="32"/>
          <w:lang w:eastAsia="zh-CN"/>
        </w:rPr>
        <w:t>新版考纲</w:t>
      </w:r>
      <w:r w:rsidRPr="004B254D">
        <w:rPr>
          <w:rFonts w:hAnsi="Times New Roman" w:cs="Times New Roman" w:hint="eastAsia"/>
          <w:color w:val="808080"/>
          <w:sz w:val="32"/>
          <w:lang w:eastAsia="zh-CN"/>
        </w:rPr>
        <w:t xml:space="preserve"> </w:t>
      </w:r>
      <w:r w:rsidRPr="004B254D">
        <w:rPr>
          <w:rFonts w:hAnsi="Times New Roman" w:cs="Times New Roman" w:hint="eastAsia"/>
          <w:color w:val="808080"/>
          <w:sz w:val="32"/>
          <w:lang w:eastAsia="zh-CN"/>
        </w:rPr>
        <w:t>·</w:t>
      </w:r>
      <w:r w:rsidRPr="004B254D">
        <w:rPr>
          <w:rFonts w:hAnsi="Times New Roman" w:cs="Times New Roman" w:hint="eastAsia"/>
          <w:color w:val="808080"/>
          <w:sz w:val="32"/>
          <w:lang w:eastAsia="zh-CN"/>
        </w:rPr>
        <w:t xml:space="preserve"> </w:t>
      </w:r>
      <w:r w:rsidRPr="004B254D">
        <w:rPr>
          <w:rFonts w:hAnsi="Times New Roman" w:cs="Times New Roman" w:hint="eastAsia"/>
          <w:color w:val="808080"/>
          <w:sz w:val="32"/>
          <w:lang w:eastAsia="zh-CN"/>
        </w:rPr>
        <w:t>全四章合订本</w:t>
      </w:r>
    </w:p>
    <w:p w14:paraId="20F861AD" w14:textId="77777777" w:rsidR="004B254D" w:rsidRPr="004B254D" w:rsidRDefault="004B254D" w:rsidP="004B254D">
      <w:pPr>
        <w:spacing w:after="0"/>
        <w:jc w:val="center"/>
        <w:rPr>
          <w:rFonts w:hAnsi="Times New Roman" w:cs="Times New Roman"/>
          <w:color w:val="808080"/>
          <w:lang w:eastAsia="zh-CN"/>
        </w:rPr>
      </w:pPr>
    </w:p>
    <w:p w14:paraId="573A5709" w14:textId="77777777" w:rsidR="004B254D" w:rsidRPr="004B254D" w:rsidRDefault="004B254D" w:rsidP="004B254D">
      <w:pPr>
        <w:spacing w:after="0"/>
        <w:jc w:val="center"/>
        <w:rPr>
          <w:rFonts w:hAnsi="Times New Roman" w:cs="Times New Roman"/>
          <w:color w:val="808080"/>
          <w:lang w:eastAsia="zh-CN"/>
        </w:rPr>
      </w:pPr>
    </w:p>
    <w:p w14:paraId="0605351E" w14:textId="77777777" w:rsidR="004B254D" w:rsidRPr="004B254D" w:rsidRDefault="004B254D" w:rsidP="004B254D">
      <w:pPr>
        <w:spacing w:after="0"/>
        <w:jc w:val="center"/>
        <w:rPr>
          <w:rFonts w:hAnsi="Times New Roman" w:cs="Times New Roman"/>
          <w:color w:val="808080"/>
          <w:lang w:eastAsia="zh-CN"/>
        </w:rPr>
      </w:pPr>
    </w:p>
    <w:p w14:paraId="1DC6DB7A" w14:textId="77777777" w:rsidR="004B254D" w:rsidRPr="004B254D" w:rsidRDefault="004B254D" w:rsidP="004B254D">
      <w:pPr>
        <w:spacing w:after="0"/>
        <w:jc w:val="center"/>
        <w:rPr>
          <w:rFonts w:hAnsi="Times New Roman" w:cs="Times New Roman"/>
          <w:color w:val="808080"/>
          <w:lang w:eastAsia="zh-CN"/>
        </w:rPr>
      </w:pPr>
    </w:p>
    <w:p w14:paraId="267F2EC3" w14:textId="77777777" w:rsidR="004B254D" w:rsidRPr="004B254D" w:rsidRDefault="004B254D" w:rsidP="004B254D">
      <w:pPr>
        <w:spacing w:after="0"/>
        <w:jc w:val="center"/>
        <w:rPr>
          <w:rFonts w:hAnsi="Times New Roman" w:cs="Times New Roman"/>
          <w:color w:val="404040"/>
          <w:sz w:val="26"/>
          <w:lang w:eastAsia="zh-CN"/>
        </w:rPr>
      </w:pPr>
      <w:r w:rsidRPr="004B254D">
        <w:rPr>
          <w:rFonts w:hAnsi="Times New Roman" w:cs="Times New Roman" w:hint="eastAsia"/>
          <w:color w:val="404040"/>
          <w:sz w:val="26"/>
          <w:lang w:eastAsia="zh-CN"/>
        </w:rPr>
        <w:t xml:space="preserve">第一章　</w:t>
      </w:r>
      <w:r w:rsidRPr="004B254D">
        <w:rPr>
          <w:rFonts w:hAnsi="Times New Roman" w:cs="Times New Roman" w:hint="eastAsia"/>
          <w:color w:val="404040"/>
          <w:sz w:val="26"/>
          <w:lang w:eastAsia="zh-CN"/>
        </w:rPr>
        <w:t>Using Objects and Methods</w:t>
      </w:r>
    </w:p>
    <w:p w14:paraId="282915AE" w14:textId="77777777" w:rsidR="004B254D" w:rsidRPr="004B254D" w:rsidRDefault="004B254D" w:rsidP="004B254D">
      <w:pPr>
        <w:spacing w:after="0"/>
        <w:jc w:val="center"/>
        <w:rPr>
          <w:rFonts w:hAnsi="Times New Roman" w:cs="Times New Roman"/>
          <w:color w:val="404040"/>
          <w:sz w:val="26"/>
          <w:lang w:eastAsia="zh-CN"/>
        </w:rPr>
      </w:pPr>
      <w:r w:rsidRPr="004B254D">
        <w:rPr>
          <w:rFonts w:hAnsi="Times New Roman" w:cs="Times New Roman" w:hint="eastAsia"/>
          <w:color w:val="404040"/>
          <w:sz w:val="26"/>
          <w:lang w:eastAsia="zh-CN"/>
        </w:rPr>
        <w:t xml:space="preserve">第二章　</w:t>
      </w:r>
      <w:r w:rsidRPr="004B254D">
        <w:rPr>
          <w:rFonts w:hAnsi="Times New Roman" w:cs="Times New Roman" w:hint="eastAsia"/>
          <w:color w:val="404040"/>
          <w:sz w:val="26"/>
          <w:lang w:eastAsia="zh-CN"/>
        </w:rPr>
        <w:t>Selection and Iteration</w:t>
      </w:r>
    </w:p>
    <w:p w14:paraId="431888F4" w14:textId="77777777" w:rsidR="004B254D" w:rsidRPr="004B254D" w:rsidRDefault="004B254D" w:rsidP="004B254D">
      <w:pPr>
        <w:spacing w:after="0"/>
        <w:jc w:val="center"/>
        <w:rPr>
          <w:rFonts w:hAnsi="Times New Roman" w:cs="Times New Roman"/>
          <w:color w:val="404040"/>
          <w:sz w:val="26"/>
          <w:lang w:eastAsia="zh-CN"/>
        </w:rPr>
      </w:pPr>
      <w:r w:rsidRPr="004B254D">
        <w:rPr>
          <w:rFonts w:hAnsi="Times New Roman" w:cs="Times New Roman" w:hint="eastAsia"/>
          <w:color w:val="404040"/>
          <w:sz w:val="26"/>
          <w:lang w:eastAsia="zh-CN"/>
        </w:rPr>
        <w:t xml:space="preserve">第三章　</w:t>
      </w:r>
      <w:r w:rsidRPr="004B254D">
        <w:rPr>
          <w:rFonts w:hAnsi="Times New Roman" w:cs="Times New Roman" w:hint="eastAsia"/>
          <w:color w:val="404040"/>
          <w:sz w:val="26"/>
          <w:lang w:eastAsia="zh-CN"/>
        </w:rPr>
        <w:t>Class Creation</w:t>
      </w:r>
    </w:p>
    <w:p w14:paraId="128560DC" w14:textId="77777777" w:rsidR="004B254D" w:rsidRPr="004B254D" w:rsidRDefault="004B254D" w:rsidP="004B254D">
      <w:pPr>
        <w:spacing w:after="0"/>
        <w:jc w:val="center"/>
        <w:rPr>
          <w:rFonts w:hAnsi="Times New Roman" w:cs="Times New Roman"/>
          <w:color w:val="404040"/>
          <w:sz w:val="26"/>
          <w:lang w:eastAsia="zh-CN"/>
        </w:rPr>
      </w:pPr>
      <w:r w:rsidRPr="004B254D">
        <w:rPr>
          <w:rFonts w:hAnsi="Times New Roman" w:cs="Times New Roman" w:hint="eastAsia"/>
          <w:color w:val="404040"/>
          <w:sz w:val="26"/>
          <w:lang w:eastAsia="zh-CN"/>
        </w:rPr>
        <w:t xml:space="preserve">第四章　</w:t>
      </w:r>
      <w:r w:rsidRPr="004B254D">
        <w:rPr>
          <w:rFonts w:hAnsi="Times New Roman" w:cs="Times New Roman" w:hint="eastAsia"/>
          <w:color w:val="404040"/>
          <w:sz w:val="26"/>
          <w:lang w:eastAsia="zh-CN"/>
        </w:rPr>
        <w:t>Data Collections</w:t>
      </w:r>
    </w:p>
    <w:p w14:paraId="6895ECB8" w14:textId="77777777" w:rsidR="004B254D" w:rsidRPr="004B254D" w:rsidRDefault="004B254D" w:rsidP="004B254D">
      <w:pPr>
        <w:spacing w:after="0"/>
        <w:jc w:val="center"/>
        <w:rPr>
          <w:rFonts w:hAnsi="Times New Roman" w:cs="Times New Roman"/>
          <w:color w:val="808080"/>
          <w:lang w:eastAsia="zh-CN"/>
        </w:rPr>
      </w:pPr>
    </w:p>
    <w:p w14:paraId="5D4BAB27" w14:textId="77777777" w:rsidR="004B254D" w:rsidRPr="004B254D" w:rsidRDefault="004B254D" w:rsidP="004B254D">
      <w:pPr>
        <w:spacing w:after="0"/>
        <w:jc w:val="center"/>
        <w:rPr>
          <w:rFonts w:hAnsi="Times New Roman" w:cs="Times New Roman"/>
          <w:color w:val="808080"/>
          <w:lang w:eastAsia="zh-CN"/>
        </w:rPr>
      </w:pPr>
    </w:p>
    <w:p w14:paraId="6DDFDDE0" w14:textId="77777777" w:rsidR="004B254D" w:rsidRPr="004B254D" w:rsidRDefault="004B254D" w:rsidP="004B254D">
      <w:pPr>
        <w:spacing w:after="0"/>
        <w:jc w:val="center"/>
        <w:rPr>
          <w:rFonts w:hAnsi="Times New Roman" w:cs="Times New Roman"/>
          <w:color w:val="808080"/>
          <w:lang w:eastAsia="zh-CN"/>
        </w:rPr>
      </w:pPr>
    </w:p>
    <w:p w14:paraId="4DC42816" w14:textId="77777777" w:rsidR="004B254D" w:rsidRPr="004B254D" w:rsidRDefault="004B254D" w:rsidP="004B254D">
      <w:pPr>
        <w:spacing w:after="0"/>
        <w:jc w:val="center"/>
        <w:rPr>
          <w:rFonts w:hAnsi="Times New Roman" w:cs="Times New Roman"/>
          <w:color w:val="808080"/>
          <w:lang w:eastAsia="zh-CN"/>
        </w:rPr>
      </w:pPr>
      <w:r w:rsidRPr="004B254D">
        <w:rPr>
          <w:rFonts w:hAnsi="Times New Roman" w:cs="Times New Roman" w:hint="eastAsia"/>
          <w:color w:val="808080"/>
          <w:lang w:eastAsia="zh-CN"/>
        </w:rPr>
        <w:t xml:space="preserve">2026 </w:t>
      </w:r>
      <w:r w:rsidRPr="004B254D">
        <w:rPr>
          <w:rFonts w:hAnsi="Times New Roman" w:cs="Times New Roman" w:hint="eastAsia"/>
          <w:color w:val="808080"/>
          <w:lang w:eastAsia="zh-CN"/>
        </w:rPr>
        <w:t>年</w:t>
      </w:r>
      <w:r w:rsidRPr="004B254D">
        <w:rPr>
          <w:rFonts w:hAnsi="Times New Roman" w:cs="Times New Roman" w:hint="eastAsia"/>
          <w:color w:val="808080"/>
          <w:lang w:eastAsia="zh-CN"/>
        </w:rPr>
        <w:t xml:space="preserve"> 9 </w:t>
      </w:r>
      <w:r w:rsidRPr="004B254D">
        <w:rPr>
          <w:rFonts w:hAnsi="Times New Roman" w:cs="Times New Roman" w:hint="eastAsia"/>
          <w:color w:val="808080"/>
          <w:lang w:eastAsia="zh-CN"/>
        </w:rPr>
        <w:t>月</w:t>
      </w:r>
    </w:p>
    <w:p w14:paraId="10F654D1" w14:textId="77777777" w:rsidR="004B254D" w:rsidRPr="004B254D" w:rsidRDefault="004B254D" w:rsidP="004B254D">
      <w:pPr>
        <w:spacing w:after="0"/>
        <w:jc w:val="center"/>
        <w:rPr>
          <w:rFonts w:hAnsi="Times New Roman" w:cs="Times New Roman"/>
          <w:color w:val="808080"/>
          <w:lang w:eastAsia="zh-CN"/>
        </w:rPr>
      </w:pPr>
    </w:p>
    <w:p w14:paraId="52B1D11C" w14:textId="77777777" w:rsidR="004B254D" w:rsidRDefault="004B254D" w:rsidP="004B254D">
      <w:pPr>
        <w:spacing w:before="240" w:after="360"/>
        <w:jc w:val="center"/>
        <w:rPr>
          <w:rFonts w:eastAsia="黑体" w:hAnsi="Times New Roman" w:cs="Times New Roman"/>
          <w:b/>
          <w:sz w:val="36"/>
          <w:lang w:eastAsia="zh-CN"/>
        </w:rPr>
        <w:sectPr w:rsidR="004B254D" w:rsidSect="00712449">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720" w:footer="720" w:gutter="0"/>
          <w:cols w:space="720"/>
          <w:docGrid w:linePitch="360"/>
        </w:sectPr>
      </w:pPr>
    </w:p>
    <w:p w14:paraId="5E776CBE" w14:textId="77777777" w:rsidR="004B254D" w:rsidRPr="004B254D" w:rsidRDefault="004B254D" w:rsidP="004B254D">
      <w:pPr>
        <w:spacing w:before="240" w:after="360"/>
        <w:jc w:val="center"/>
        <w:rPr>
          <w:rFonts w:eastAsia="黑体" w:hAnsi="Times New Roman" w:cs="Times New Roman"/>
          <w:b/>
          <w:sz w:val="36"/>
          <w:lang w:eastAsia="zh-CN"/>
        </w:rPr>
      </w:pPr>
      <w:r w:rsidRPr="004B254D">
        <w:rPr>
          <w:rFonts w:eastAsia="黑体" w:hAnsi="Times New Roman" w:cs="Times New Roman" w:hint="eastAsia"/>
          <w:b/>
          <w:sz w:val="36"/>
          <w:lang w:eastAsia="zh-CN"/>
        </w:rPr>
        <w:lastRenderedPageBreak/>
        <w:t>总　目　录</w:t>
      </w:r>
    </w:p>
    <w:p w14:paraId="48F4D7C6" w14:textId="5A7C15CE" w:rsidR="00712449" w:rsidRDefault="004B254D">
      <w:pPr>
        <w:pStyle w:val="TOC10"/>
        <w:tabs>
          <w:tab w:val="right" w:leader="dot" w:pos="8302"/>
        </w:tabs>
        <w:rPr>
          <w:rFonts w:asciiTheme="minorHAnsi" w:eastAsiaTheme="minorEastAsia" w:hAnsiTheme="minorHAnsi" w:hint="eastAsia"/>
          <w:noProof/>
          <w:color w:val="auto"/>
          <w:kern w:val="2"/>
          <w:sz w:val="22"/>
          <w:szCs w:val="24"/>
          <w:lang w:eastAsia="zh-CN"/>
          <w14:ligatures w14:val="standardContextual"/>
        </w:rPr>
      </w:pPr>
      <w:r>
        <w:rPr>
          <w:rFonts w:hint="eastAsia"/>
          <w:lang w:eastAsia="zh-CN"/>
        </w:rPr>
        <w:fldChar w:fldCharType="begin"/>
      </w:r>
      <w:r>
        <w:rPr>
          <w:rFonts w:hint="eastAsia"/>
          <w:lang w:eastAsia="zh-CN"/>
        </w:rPr>
        <w:instrText xml:space="preserve"> </w:instrText>
      </w:r>
      <w:r>
        <w:rPr>
          <w:lang w:eastAsia="zh-CN"/>
        </w:rPr>
        <w:instrText>TOC \o "1-3"</w:instrText>
      </w:r>
      <w:r>
        <w:rPr>
          <w:rFonts w:hint="eastAsia"/>
          <w:lang w:eastAsia="zh-CN"/>
        </w:rPr>
        <w:instrText xml:space="preserve"> </w:instrText>
      </w:r>
      <w:r>
        <w:rPr>
          <w:rFonts w:hint="eastAsia"/>
          <w:lang w:eastAsia="zh-CN"/>
        </w:rPr>
        <w:fldChar w:fldCharType="separate"/>
      </w:r>
      <w:r w:rsidR="00712449">
        <w:rPr>
          <w:rFonts w:hint="eastAsia"/>
          <w:noProof/>
          <w:lang w:eastAsia="zh-CN"/>
        </w:rPr>
        <w:t xml:space="preserve">第一章　</w:t>
      </w:r>
      <w:r w:rsidR="00712449">
        <w:rPr>
          <w:rFonts w:hint="eastAsia"/>
          <w:noProof/>
          <w:lang w:eastAsia="zh-CN"/>
        </w:rPr>
        <w:t>Using Objects and Methods</w:t>
      </w:r>
      <w:r w:rsidR="00712449">
        <w:rPr>
          <w:rFonts w:hint="eastAsia"/>
          <w:noProof/>
        </w:rPr>
        <w:tab/>
      </w:r>
      <w:r w:rsidR="00712449">
        <w:rPr>
          <w:rFonts w:hint="eastAsia"/>
          <w:noProof/>
        </w:rPr>
        <w:fldChar w:fldCharType="begin"/>
      </w:r>
      <w:r w:rsidR="00712449">
        <w:rPr>
          <w:rFonts w:hint="eastAsia"/>
          <w:noProof/>
        </w:rPr>
        <w:instrText xml:space="preserve"> </w:instrText>
      </w:r>
      <w:r w:rsidR="00712449">
        <w:rPr>
          <w:noProof/>
        </w:rPr>
        <w:instrText>PAGEREF _Toc240537745 \h</w:instrText>
      </w:r>
      <w:r w:rsidR="00712449">
        <w:rPr>
          <w:rFonts w:hint="eastAsia"/>
          <w:noProof/>
        </w:rPr>
        <w:instrText xml:space="preserve"> </w:instrText>
      </w:r>
      <w:r w:rsidR="00712449">
        <w:rPr>
          <w:rFonts w:hint="eastAsia"/>
          <w:noProof/>
        </w:rPr>
      </w:r>
      <w:r w:rsidR="00712449">
        <w:rPr>
          <w:rFonts w:hint="eastAsia"/>
          <w:noProof/>
        </w:rPr>
        <w:fldChar w:fldCharType="separate"/>
      </w:r>
      <w:r w:rsidR="00712449">
        <w:rPr>
          <w:rFonts w:hint="eastAsia"/>
          <w:noProof/>
        </w:rPr>
        <w:t>1</w:t>
      </w:r>
      <w:r w:rsidR="00712449">
        <w:rPr>
          <w:rFonts w:hint="eastAsia"/>
          <w:noProof/>
        </w:rPr>
        <w:fldChar w:fldCharType="end"/>
      </w:r>
    </w:p>
    <w:p w14:paraId="7406B021" w14:textId="4DE93E1B"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一、本章定位与考情速览</w:t>
      </w:r>
      <w:r>
        <w:rPr>
          <w:rFonts w:hint="eastAsia"/>
          <w:noProof/>
        </w:rPr>
        <w:tab/>
      </w:r>
      <w:r>
        <w:rPr>
          <w:rFonts w:hint="eastAsia"/>
          <w:noProof/>
        </w:rPr>
        <w:fldChar w:fldCharType="begin"/>
      </w:r>
      <w:r>
        <w:rPr>
          <w:rFonts w:hint="eastAsia"/>
          <w:noProof/>
        </w:rPr>
        <w:instrText xml:space="preserve"> </w:instrText>
      </w:r>
      <w:r>
        <w:rPr>
          <w:noProof/>
        </w:rPr>
        <w:instrText>PAGEREF _Toc240537746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p>
    <w:p w14:paraId="3F9FD3BB" w14:textId="16C387B9"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 xml:space="preserve">1.1 </w:t>
      </w:r>
      <w:r>
        <w:rPr>
          <w:rFonts w:hint="eastAsia"/>
          <w:noProof/>
          <w:lang w:eastAsia="zh-CN"/>
        </w:rPr>
        <w:t>新大纲四大单元与考试权重</w:t>
      </w:r>
      <w:r>
        <w:rPr>
          <w:rFonts w:hint="eastAsia"/>
          <w:noProof/>
        </w:rPr>
        <w:tab/>
      </w:r>
      <w:r>
        <w:rPr>
          <w:rFonts w:hint="eastAsia"/>
          <w:noProof/>
        </w:rPr>
        <w:fldChar w:fldCharType="begin"/>
      </w:r>
      <w:r>
        <w:rPr>
          <w:rFonts w:hint="eastAsia"/>
          <w:noProof/>
        </w:rPr>
        <w:instrText xml:space="preserve"> </w:instrText>
      </w:r>
      <w:r>
        <w:rPr>
          <w:noProof/>
        </w:rPr>
        <w:instrText>PAGEREF _Toc240537747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p>
    <w:p w14:paraId="718A7C94" w14:textId="7032F686"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 xml:space="preserve">1.2 </w:t>
      </w:r>
      <w:r>
        <w:rPr>
          <w:rFonts w:hint="eastAsia"/>
          <w:noProof/>
          <w:lang w:eastAsia="zh-CN"/>
        </w:rPr>
        <w:t>考试结构</w:t>
      </w:r>
      <w:r>
        <w:rPr>
          <w:rFonts w:hint="eastAsia"/>
          <w:noProof/>
        </w:rPr>
        <w:tab/>
      </w:r>
      <w:r>
        <w:rPr>
          <w:rFonts w:hint="eastAsia"/>
          <w:noProof/>
        </w:rPr>
        <w:fldChar w:fldCharType="begin"/>
      </w:r>
      <w:r>
        <w:rPr>
          <w:rFonts w:hint="eastAsia"/>
          <w:noProof/>
        </w:rPr>
        <w:instrText xml:space="preserve"> </w:instrText>
      </w:r>
      <w:r>
        <w:rPr>
          <w:noProof/>
        </w:rPr>
        <w:instrText>PAGEREF _Toc240537748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p>
    <w:p w14:paraId="68DA3D30" w14:textId="1D0EE4FE"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 xml:space="preserve">1.3 </w:t>
      </w:r>
      <w:r>
        <w:rPr>
          <w:rFonts w:hint="eastAsia"/>
          <w:noProof/>
          <w:lang w:eastAsia="zh-CN"/>
        </w:rPr>
        <w:t>本章与</w:t>
      </w:r>
      <w:r>
        <w:rPr>
          <w:rFonts w:hint="eastAsia"/>
          <w:noProof/>
          <w:lang w:eastAsia="zh-CN"/>
        </w:rPr>
        <w:t xml:space="preserve"> FRQ </w:t>
      </w:r>
      <w:r>
        <w:rPr>
          <w:rFonts w:hint="eastAsia"/>
          <w:noProof/>
          <w:lang w:eastAsia="zh-CN"/>
        </w:rPr>
        <w:t>的关联（备考重点提示）</w:t>
      </w:r>
      <w:r>
        <w:rPr>
          <w:rFonts w:hint="eastAsia"/>
          <w:noProof/>
        </w:rPr>
        <w:tab/>
      </w:r>
      <w:r>
        <w:rPr>
          <w:rFonts w:hint="eastAsia"/>
          <w:noProof/>
        </w:rPr>
        <w:fldChar w:fldCharType="begin"/>
      </w:r>
      <w:r>
        <w:rPr>
          <w:rFonts w:hint="eastAsia"/>
          <w:noProof/>
        </w:rPr>
        <w:instrText xml:space="preserve"> </w:instrText>
      </w:r>
      <w:r>
        <w:rPr>
          <w:noProof/>
        </w:rPr>
        <w:instrText>PAGEREF _Toc240537749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p>
    <w:p w14:paraId="176A4B5B" w14:textId="71496A24"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二、知识点与考点梳理（</w:t>
      </w:r>
      <w:r>
        <w:rPr>
          <w:rFonts w:hint="eastAsia"/>
          <w:noProof/>
          <w:lang w:eastAsia="zh-CN"/>
        </w:rPr>
        <w:t>Topic 1.1</w:t>
      </w:r>
      <w:r>
        <w:rPr>
          <w:rFonts w:hint="eastAsia"/>
          <w:noProof/>
          <w:lang w:eastAsia="zh-CN"/>
        </w:rPr>
        <w:t>–</w:t>
      </w:r>
      <w:r>
        <w:rPr>
          <w:rFonts w:hint="eastAsia"/>
          <w:noProof/>
          <w:lang w:eastAsia="zh-CN"/>
        </w:rPr>
        <w:t>1.15</w:t>
      </w:r>
      <w:r>
        <w:rPr>
          <w:rFonts w:hint="eastAsia"/>
          <w:noProof/>
          <w:lang w:eastAsia="zh-CN"/>
        </w:rPr>
        <w:t>）</w:t>
      </w:r>
      <w:r>
        <w:rPr>
          <w:rFonts w:hint="eastAsia"/>
          <w:noProof/>
        </w:rPr>
        <w:tab/>
      </w:r>
      <w:r>
        <w:rPr>
          <w:rFonts w:hint="eastAsia"/>
          <w:noProof/>
        </w:rPr>
        <w:fldChar w:fldCharType="begin"/>
      </w:r>
      <w:r>
        <w:rPr>
          <w:rFonts w:hint="eastAsia"/>
          <w:noProof/>
        </w:rPr>
        <w:instrText xml:space="preserve"> </w:instrText>
      </w:r>
      <w:r>
        <w:rPr>
          <w:noProof/>
        </w:rPr>
        <w:instrText>PAGEREF _Toc240537750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p>
    <w:p w14:paraId="63D9B1A1" w14:textId="68513F66"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板块</w:t>
      </w:r>
      <w:r>
        <w:rPr>
          <w:rFonts w:hint="eastAsia"/>
          <w:noProof/>
          <w:lang w:eastAsia="zh-CN"/>
        </w:rPr>
        <w:t xml:space="preserve"> A</w:t>
      </w:r>
      <w:r>
        <w:rPr>
          <w:rFonts w:hint="eastAsia"/>
          <w:noProof/>
          <w:lang w:eastAsia="zh-CN"/>
        </w:rPr>
        <w:t>：</w:t>
      </w:r>
      <w:r>
        <w:rPr>
          <w:rFonts w:hint="eastAsia"/>
          <w:noProof/>
          <w:lang w:eastAsia="zh-CN"/>
        </w:rPr>
        <w:t xml:space="preserve">Java </w:t>
      </w:r>
      <w:r>
        <w:rPr>
          <w:rFonts w:hint="eastAsia"/>
          <w:noProof/>
          <w:lang w:eastAsia="zh-CN"/>
        </w:rPr>
        <w:t>程序基础（</w:t>
      </w:r>
      <w:r>
        <w:rPr>
          <w:rFonts w:hint="eastAsia"/>
          <w:noProof/>
          <w:lang w:eastAsia="zh-CN"/>
        </w:rPr>
        <w:t>Topic 1.1</w:t>
      </w:r>
      <w:r>
        <w:rPr>
          <w:rFonts w:hint="eastAsia"/>
          <w:noProof/>
          <w:lang w:eastAsia="zh-CN"/>
        </w:rPr>
        <w:t>–</w:t>
      </w:r>
      <w:r>
        <w:rPr>
          <w:rFonts w:hint="eastAsia"/>
          <w:noProof/>
          <w:lang w:eastAsia="zh-CN"/>
        </w:rPr>
        <w:t>1.2</w:t>
      </w:r>
      <w:r>
        <w:rPr>
          <w:rFonts w:hint="eastAsia"/>
          <w:noProof/>
          <w:lang w:eastAsia="zh-CN"/>
        </w:rPr>
        <w:t>）</w:t>
      </w:r>
      <w:r>
        <w:rPr>
          <w:rFonts w:hint="eastAsia"/>
          <w:noProof/>
        </w:rPr>
        <w:tab/>
      </w:r>
      <w:r>
        <w:rPr>
          <w:rFonts w:hint="eastAsia"/>
          <w:noProof/>
        </w:rPr>
        <w:fldChar w:fldCharType="begin"/>
      </w:r>
      <w:r>
        <w:rPr>
          <w:rFonts w:hint="eastAsia"/>
          <w:noProof/>
        </w:rPr>
        <w:instrText xml:space="preserve"> </w:instrText>
      </w:r>
      <w:r>
        <w:rPr>
          <w:noProof/>
        </w:rPr>
        <w:instrText>PAGEREF _Toc240537751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p>
    <w:p w14:paraId="318069F2" w14:textId="0B2795A9"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板块</w:t>
      </w:r>
      <w:r>
        <w:rPr>
          <w:rFonts w:hint="eastAsia"/>
          <w:noProof/>
          <w:lang w:eastAsia="zh-CN"/>
        </w:rPr>
        <w:t xml:space="preserve"> B</w:t>
      </w:r>
      <w:r>
        <w:rPr>
          <w:rFonts w:hint="eastAsia"/>
          <w:noProof/>
          <w:lang w:eastAsia="zh-CN"/>
        </w:rPr>
        <w:t>：表达式与运算（</w:t>
      </w:r>
      <w:r>
        <w:rPr>
          <w:rFonts w:hint="eastAsia"/>
          <w:noProof/>
          <w:lang w:eastAsia="zh-CN"/>
        </w:rPr>
        <w:t>Topic 1.3</w:t>
      </w:r>
      <w:r>
        <w:rPr>
          <w:rFonts w:hint="eastAsia"/>
          <w:noProof/>
          <w:lang w:eastAsia="zh-CN"/>
        </w:rPr>
        <w:t>–</w:t>
      </w:r>
      <w:r>
        <w:rPr>
          <w:rFonts w:hint="eastAsia"/>
          <w:noProof/>
          <w:lang w:eastAsia="zh-CN"/>
        </w:rPr>
        <w:t>1.6</w:t>
      </w:r>
      <w:r>
        <w:rPr>
          <w:rFonts w:hint="eastAsia"/>
          <w:noProof/>
          <w:lang w:eastAsia="zh-CN"/>
        </w:rPr>
        <w:t>）</w:t>
      </w:r>
      <w:r>
        <w:rPr>
          <w:rFonts w:hint="eastAsia"/>
          <w:noProof/>
        </w:rPr>
        <w:tab/>
      </w:r>
      <w:r>
        <w:rPr>
          <w:rFonts w:hint="eastAsia"/>
          <w:noProof/>
        </w:rPr>
        <w:fldChar w:fldCharType="begin"/>
      </w:r>
      <w:r>
        <w:rPr>
          <w:rFonts w:hint="eastAsia"/>
          <w:noProof/>
        </w:rPr>
        <w:instrText xml:space="preserve"> </w:instrText>
      </w:r>
      <w:r>
        <w:rPr>
          <w:noProof/>
        </w:rPr>
        <w:instrText>PAGEREF _Toc240537752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p>
    <w:p w14:paraId="266D3771" w14:textId="44CBF29A"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板块</w:t>
      </w:r>
      <w:r>
        <w:rPr>
          <w:rFonts w:hint="eastAsia"/>
          <w:noProof/>
          <w:lang w:eastAsia="zh-CN"/>
        </w:rPr>
        <w:t xml:space="preserve"> C</w:t>
      </w:r>
      <w:r>
        <w:rPr>
          <w:rFonts w:hint="eastAsia"/>
          <w:noProof/>
          <w:lang w:eastAsia="zh-CN"/>
        </w:rPr>
        <w:t>：方法（</w:t>
      </w:r>
      <w:r>
        <w:rPr>
          <w:rFonts w:hint="eastAsia"/>
          <w:noProof/>
          <w:lang w:eastAsia="zh-CN"/>
        </w:rPr>
        <w:t>Topic 1.7</w:t>
      </w:r>
      <w:r>
        <w:rPr>
          <w:rFonts w:hint="eastAsia"/>
          <w:noProof/>
          <w:lang w:eastAsia="zh-CN"/>
        </w:rPr>
        <w:t>–</w:t>
      </w:r>
      <w:r>
        <w:rPr>
          <w:rFonts w:hint="eastAsia"/>
          <w:noProof/>
          <w:lang w:eastAsia="zh-CN"/>
        </w:rPr>
        <w:t>1.10</w:t>
      </w:r>
      <w:r>
        <w:rPr>
          <w:rFonts w:hint="eastAsia"/>
          <w:noProof/>
          <w:lang w:eastAsia="zh-CN"/>
        </w:rPr>
        <w:t>）</w:t>
      </w:r>
      <w:r>
        <w:rPr>
          <w:rFonts w:hint="eastAsia"/>
          <w:noProof/>
        </w:rPr>
        <w:tab/>
      </w:r>
      <w:r>
        <w:rPr>
          <w:rFonts w:hint="eastAsia"/>
          <w:noProof/>
        </w:rPr>
        <w:fldChar w:fldCharType="begin"/>
      </w:r>
      <w:r>
        <w:rPr>
          <w:rFonts w:hint="eastAsia"/>
          <w:noProof/>
        </w:rPr>
        <w:instrText xml:space="preserve"> </w:instrText>
      </w:r>
      <w:r>
        <w:rPr>
          <w:noProof/>
        </w:rPr>
        <w:instrText>PAGEREF _Toc240537753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p>
    <w:p w14:paraId="46F4AB50" w14:textId="72F14C01"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板块</w:t>
      </w:r>
      <w:r>
        <w:rPr>
          <w:rFonts w:hint="eastAsia"/>
          <w:noProof/>
          <w:lang w:eastAsia="zh-CN"/>
        </w:rPr>
        <w:t xml:space="preserve"> D</w:t>
      </w:r>
      <w:r>
        <w:rPr>
          <w:rFonts w:hint="eastAsia"/>
          <w:noProof/>
          <w:lang w:eastAsia="zh-CN"/>
        </w:rPr>
        <w:t>：</w:t>
      </w:r>
      <w:r>
        <w:rPr>
          <w:rFonts w:hint="eastAsia"/>
          <w:noProof/>
          <w:lang w:eastAsia="zh-CN"/>
        </w:rPr>
        <w:t xml:space="preserve">Math </w:t>
      </w:r>
      <w:r>
        <w:rPr>
          <w:rFonts w:hint="eastAsia"/>
          <w:noProof/>
          <w:lang w:eastAsia="zh-CN"/>
        </w:rPr>
        <w:t>类（</w:t>
      </w:r>
      <w:r>
        <w:rPr>
          <w:rFonts w:hint="eastAsia"/>
          <w:noProof/>
          <w:lang w:eastAsia="zh-CN"/>
        </w:rPr>
        <w:t>Topic 1.11</w:t>
      </w:r>
      <w:r>
        <w:rPr>
          <w:rFonts w:hint="eastAsia"/>
          <w:noProof/>
          <w:lang w:eastAsia="zh-CN"/>
        </w:rPr>
        <w:t>）</w:t>
      </w:r>
      <w:r>
        <w:rPr>
          <w:rFonts w:hint="eastAsia"/>
          <w:noProof/>
        </w:rPr>
        <w:tab/>
      </w:r>
      <w:r>
        <w:rPr>
          <w:rFonts w:hint="eastAsia"/>
          <w:noProof/>
        </w:rPr>
        <w:fldChar w:fldCharType="begin"/>
      </w:r>
      <w:r>
        <w:rPr>
          <w:rFonts w:hint="eastAsia"/>
          <w:noProof/>
        </w:rPr>
        <w:instrText xml:space="preserve"> </w:instrText>
      </w:r>
      <w:r>
        <w:rPr>
          <w:noProof/>
        </w:rPr>
        <w:instrText>PAGEREF _Toc240537754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p>
    <w:p w14:paraId="335CFDEC" w14:textId="79383C5A"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板块</w:t>
      </w:r>
      <w:r>
        <w:rPr>
          <w:rFonts w:hint="eastAsia"/>
          <w:noProof/>
          <w:lang w:eastAsia="zh-CN"/>
        </w:rPr>
        <w:t xml:space="preserve"> E</w:t>
      </w:r>
      <w:r>
        <w:rPr>
          <w:rFonts w:hint="eastAsia"/>
          <w:noProof/>
          <w:lang w:eastAsia="zh-CN"/>
        </w:rPr>
        <w:t>：对象与</w:t>
      </w:r>
      <w:r>
        <w:rPr>
          <w:rFonts w:hint="eastAsia"/>
          <w:noProof/>
          <w:lang w:eastAsia="zh-CN"/>
        </w:rPr>
        <w:t xml:space="preserve"> String</w:t>
      </w:r>
      <w:r>
        <w:rPr>
          <w:rFonts w:hint="eastAsia"/>
          <w:noProof/>
          <w:lang w:eastAsia="zh-CN"/>
        </w:rPr>
        <w:t>（</w:t>
      </w:r>
      <w:r>
        <w:rPr>
          <w:rFonts w:hint="eastAsia"/>
          <w:noProof/>
          <w:lang w:eastAsia="zh-CN"/>
        </w:rPr>
        <w:t>Topic 1.12</w:t>
      </w:r>
      <w:r>
        <w:rPr>
          <w:rFonts w:hint="eastAsia"/>
          <w:noProof/>
          <w:lang w:eastAsia="zh-CN"/>
        </w:rPr>
        <w:t>–</w:t>
      </w:r>
      <w:r>
        <w:rPr>
          <w:rFonts w:hint="eastAsia"/>
          <w:noProof/>
          <w:lang w:eastAsia="zh-CN"/>
        </w:rPr>
        <w:t>1.15</w:t>
      </w:r>
      <w:r>
        <w:rPr>
          <w:rFonts w:hint="eastAsia"/>
          <w:noProof/>
          <w:lang w:eastAsia="zh-CN"/>
        </w:rPr>
        <w:t>）</w:t>
      </w:r>
      <w:r>
        <w:rPr>
          <w:rFonts w:hint="eastAsia"/>
          <w:noProof/>
        </w:rPr>
        <w:tab/>
      </w:r>
      <w:r>
        <w:rPr>
          <w:rFonts w:hint="eastAsia"/>
          <w:noProof/>
        </w:rPr>
        <w:fldChar w:fldCharType="begin"/>
      </w:r>
      <w:r>
        <w:rPr>
          <w:rFonts w:hint="eastAsia"/>
          <w:noProof/>
        </w:rPr>
        <w:instrText xml:space="preserve"> </w:instrText>
      </w:r>
      <w:r>
        <w:rPr>
          <w:noProof/>
        </w:rPr>
        <w:instrText>PAGEREF _Toc240537755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p>
    <w:p w14:paraId="118602C1" w14:textId="54D23218"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三、重难点与易错点精讲</w:t>
      </w:r>
      <w:r>
        <w:rPr>
          <w:rFonts w:hint="eastAsia"/>
          <w:noProof/>
        </w:rPr>
        <w:tab/>
      </w:r>
      <w:r>
        <w:rPr>
          <w:rFonts w:hint="eastAsia"/>
          <w:noProof/>
        </w:rPr>
        <w:fldChar w:fldCharType="begin"/>
      </w:r>
      <w:r>
        <w:rPr>
          <w:rFonts w:hint="eastAsia"/>
          <w:noProof/>
        </w:rPr>
        <w:instrText xml:space="preserve"> </w:instrText>
      </w:r>
      <w:r>
        <w:rPr>
          <w:noProof/>
        </w:rPr>
        <w:instrText>PAGEREF _Toc240537756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p>
    <w:p w14:paraId="5D246C8B" w14:textId="7A08C871"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易错点</w:t>
      </w:r>
      <w:r>
        <w:rPr>
          <w:rFonts w:hint="eastAsia"/>
          <w:noProof/>
          <w:lang w:eastAsia="zh-CN"/>
        </w:rPr>
        <w:t xml:space="preserve"> 1</w:t>
      </w:r>
      <w:r>
        <w:rPr>
          <w:rFonts w:hint="eastAsia"/>
          <w:noProof/>
          <w:lang w:eastAsia="zh-CN"/>
        </w:rPr>
        <w:t>：整数除法悄悄丢小数（失分率最高）</w:t>
      </w:r>
      <w:r>
        <w:rPr>
          <w:rFonts w:hint="eastAsia"/>
          <w:noProof/>
        </w:rPr>
        <w:tab/>
      </w:r>
      <w:r>
        <w:rPr>
          <w:rFonts w:hint="eastAsia"/>
          <w:noProof/>
        </w:rPr>
        <w:fldChar w:fldCharType="begin"/>
      </w:r>
      <w:r>
        <w:rPr>
          <w:rFonts w:hint="eastAsia"/>
          <w:noProof/>
        </w:rPr>
        <w:instrText xml:space="preserve"> </w:instrText>
      </w:r>
      <w:r>
        <w:rPr>
          <w:noProof/>
        </w:rPr>
        <w:instrText>PAGEREF _Toc240537757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p>
    <w:p w14:paraId="596506CE" w14:textId="69AA399E"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易错点</w:t>
      </w:r>
      <w:r>
        <w:rPr>
          <w:rFonts w:hint="eastAsia"/>
          <w:noProof/>
          <w:lang w:eastAsia="zh-CN"/>
        </w:rPr>
        <w:t xml:space="preserve"> 2</w:t>
      </w:r>
      <w:r>
        <w:rPr>
          <w:rFonts w:hint="eastAsia"/>
          <w:noProof/>
          <w:lang w:eastAsia="zh-CN"/>
        </w:rPr>
        <w:t>：</w:t>
      </w:r>
      <w:r>
        <w:rPr>
          <w:rFonts w:hint="eastAsia"/>
          <w:noProof/>
          <w:lang w:eastAsia="zh-CN"/>
        </w:rPr>
        <w:t xml:space="preserve">cast </w:t>
      </w:r>
      <w:r>
        <w:rPr>
          <w:rFonts w:hint="eastAsia"/>
          <w:noProof/>
          <w:lang w:eastAsia="zh-CN"/>
        </w:rPr>
        <w:t>的位置——太早、太晚都会错</w:t>
      </w:r>
      <w:r>
        <w:rPr>
          <w:rFonts w:hint="eastAsia"/>
          <w:noProof/>
        </w:rPr>
        <w:tab/>
      </w:r>
      <w:r>
        <w:rPr>
          <w:rFonts w:hint="eastAsia"/>
          <w:noProof/>
        </w:rPr>
        <w:fldChar w:fldCharType="begin"/>
      </w:r>
      <w:r>
        <w:rPr>
          <w:rFonts w:hint="eastAsia"/>
          <w:noProof/>
        </w:rPr>
        <w:instrText xml:space="preserve"> </w:instrText>
      </w:r>
      <w:r>
        <w:rPr>
          <w:noProof/>
        </w:rPr>
        <w:instrText>PAGEREF _Toc240537758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p>
    <w:p w14:paraId="13C305C6" w14:textId="11FD69D6"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易错点</w:t>
      </w:r>
      <w:r>
        <w:rPr>
          <w:rFonts w:hint="eastAsia"/>
          <w:noProof/>
          <w:lang w:eastAsia="zh-CN"/>
        </w:rPr>
        <w:t xml:space="preserve"> 3</w:t>
      </w:r>
      <w:r>
        <w:rPr>
          <w:rFonts w:hint="eastAsia"/>
          <w:noProof/>
          <w:lang w:eastAsia="zh-CN"/>
        </w:rPr>
        <w:t>：截断</w:t>
      </w:r>
      <w:r>
        <w:rPr>
          <w:rFonts w:hint="eastAsia"/>
          <w:noProof/>
          <w:lang w:eastAsia="zh-CN"/>
        </w:rPr>
        <w:t xml:space="preserve"> </w:t>
      </w:r>
      <w:r>
        <w:rPr>
          <w:rFonts w:hint="eastAsia"/>
          <w:noProof/>
          <w:lang w:eastAsia="zh-CN"/>
        </w:rPr>
        <w:t>≠</w:t>
      </w:r>
      <w:r>
        <w:rPr>
          <w:rFonts w:hint="eastAsia"/>
          <w:noProof/>
          <w:lang w:eastAsia="zh-CN"/>
        </w:rPr>
        <w:t xml:space="preserve"> </w:t>
      </w:r>
      <w:r>
        <w:rPr>
          <w:rFonts w:hint="eastAsia"/>
          <w:noProof/>
          <w:lang w:eastAsia="zh-CN"/>
        </w:rPr>
        <w:t>四舍五入，负数向零截断</w:t>
      </w:r>
      <w:r>
        <w:rPr>
          <w:rFonts w:hint="eastAsia"/>
          <w:noProof/>
        </w:rPr>
        <w:tab/>
      </w:r>
      <w:r>
        <w:rPr>
          <w:rFonts w:hint="eastAsia"/>
          <w:noProof/>
        </w:rPr>
        <w:fldChar w:fldCharType="begin"/>
      </w:r>
      <w:r>
        <w:rPr>
          <w:rFonts w:hint="eastAsia"/>
          <w:noProof/>
        </w:rPr>
        <w:instrText xml:space="preserve"> </w:instrText>
      </w:r>
      <w:r>
        <w:rPr>
          <w:noProof/>
        </w:rPr>
        <w:instrText>PAGEREF _Toc240537759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p>
    <w:p w14:paraId="3BC136DA" w14:textId="2FCDB897"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易错点</w:t>
      </w:r>
      <w:r>
        <w:rPr>
          <w:rFonts w:hint="eastAsia"/>
          <w:noProof/>
          <w:lang w:eastAsia="zh-CN"/>
        </w:rPr>
        <w:t xml:space="preserve"> 4</w:t>
      </w:r>
      <w:r>
        <w:rPr>
          <w:rFonts w:hint="eastAsia"/>
          <w:noProof/>
          <w:lang w:eastAsia="zh-CN"/>
        </w:rPr>
        <w:t>：运算优先级——</w:t>
      </w:r>
      <w:r>
        <w:rPr>
          <w:rFonts w:hint="eastAsia"/>
          <w:noProof/>
        </w:rPr>
        <w:t>%</w:t>
      </w:r>
      <w:r>
        <w:rPr>
          <w:rFonts w:hint="eastAsia"/>
          <w:noProof/>
          <w:lang w:eastAsia="zh-CN"/>
        </w:rPr>
        <w:t xml:space="preserve"> </w:t>
      </w:r>
      <w:r>
        <w:rPr>
          <w:rFonts w:hint="eastAsia"/>
          <w:noProof/>
          <w:lang w:eastAsia="zh-CN"/>
        </w:rPr>
        <w:t>与</w:t>
      </w:r>
      <w:r>
        <w:rPr>
          <w:rFonts w:hint="eastAsia"/>
          <w:noProof/>
          <w:lang w:eastAsia="zh-CN"/>
        </w:rPr>
        <w:t xml:space="preserve"> </w:t>
      </w:r>
      <w:r>
        <w:rPr>
          <w:rFonts w:hint="eastAsia"/>
          <w:noProof/>
        </w:rPr>
        <w:t>* /</w:t>
      </w:r>
      <w:r>
        <w:rPr>
          <w:rFonts w:hint="eastAsia"/>
          <w:noProof/>
          <w:lang w:eastAsia="zh-CN"/>
        </w:rPr>
        <w:t xml:space="preserve"> </w:t>
      </w:r>
      <w:r>
        <w:rPr>
          <w:rFonts w:hint="eastAsia"/>
          <w:noProof/>
          <w:lang w:eastAsia="zh-CN"/>
        </w:rPr>
        <w:t>同级</w:t>
      </w:r>
      <w:r>
        <w:rPr>
          <w:rFonts w:hint="eastAsia"/>
          <w:noProof/>
        </w:rPr>
        <w:tab/>
      </w:r>
      <w:r>
        <w:rPr>
          <w:rFonts w:hint="eastAsia"/>
          <w:noProof/>
        </w:rPr>
        <w:fldChar w:fldCharType="begin"/>
      </w:r>
      <w:r>
        <w:rPr>
          <w:rFonts w:hint="eastAsia"/>
          <w:noProof/>
        </w:rPr>
        <w:instrText xml:space="preserve"> </w:instrText>
      </w:r>
      <w:r>
        <w:rPr>
          <w:noProof/>
        </w:rPr>
        <w:instrText>PAGEREF _Toc240537760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p>
    <w:p w14:paraId="7E620C54" w14:textId="6BDAAFF7"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易错点</w:t>
      </w:r>
      <w:r>
        <w:rPr>
          <w:rFonts w:hint="eastAsia"/>
          <w:noProof/>
          <w:lang w:eastAsia="zh-CN"/>
        </w:rPr>
        <w:t xml:space="preserve"> 5</w:t>
      </w:r>
      <w:r>
        <w:rPr>
          <w:rFonts w:hint="eastAsia"/>
          <w:noProof/>
          <w:lang w:eastAsia="zh-CN"/>
        </w:rPr>
        <w:t>：</w:t>
      </w:r>
      <w:r>
        <w:rPr>
          <w:rFonts w:hint="eastAsia"/>
          <w:noProof/>
          <w:lang w:eastAsia="zh-CN"/>
        </w:rPr>
        <w:t xml:space="preserve">Math.random </w:t>
      </w:r>
      <w:r>
        <w:rPr>
          <w:rFonts w:hint="eastAsia"/>
          <w:noProof/>
          <w:lang w:eastAsia="zh-CN"/>
        </w:rPr>
        <w:t>区间公式记错端点</w:t>
      </w:r>
      <w:r>
        <w:rPr>
          <w:rFonts w:hint="eastAsia"/>
          <w:noProof/>
        </w:rPr>
        <w:tab/>
      </w:r>
      <w:r>
        <w:rPr>
          <w:rFonts w:hint="eastAsia"/>
          <w:noProof/>
        </w:rPr>
        <w:fldChar w:fldCharType="begin"/>
      </w:r>
      <w:r>
        <w:rPr>
          <w:rFonts w:hint="eastAsia"/>
          <w:noProof/>
        </w:rPr>
        <w:instrText xml:space="preserve"> </w:instrText>
      </w:r>
      <w:r>
        <w:rPr>
          <w:noProof/>
        </w:rPr>
        <w:instrText>PAGEREF _Toc240537761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p>
    <w:p w14:paraId="127FE921" w14:textId="17D48432"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易错点</w:t>
      </w:r>
      <w:r>
        <w:rPr>
          <w:rFonts w:hint="eastAsia"/>
          <w:noProof/>
          <w:lang w:eastAsia="zh-CN"/>
        </w:rPr>
        <w:t xml:space="preserve"> 6</w:t>
      </w:r>
      <w:r>
        <w:rPr>
          <w:rFonts w:hint="eastAsia"/>
          <w:noProof/>
          <w:lang w:eastAsia="zh-CN"/>
        </w:rPr>
        <w:t>：</w:t>
      </w:r>
      <w:r>
        <w:rPr>
          <w:rFonts w:hint="eastAsia"/>
          <w:noProof/>
          <w:lang w:eastAsia="zh-CN"/>
        </w:rPr>
        <w:t xml:space="preserve">void </w:t>
      </w:r>
      <w:r>
        <w:rPr>
          <w:rFonts w:hint="eastAsia"/>
          <w:noProof/>
          <w:lang w:eastAsia="zh-CN"/>
        </w:rPr>
        <w:t>方法混入表达式</w:t>
      </w:r>
      <w:r>
        <w:rPr>
          <w:rFonts w:hint="eastAsia"/>
          <w:noProof/>
        </w:rPr>
        <w:tab/>
      </w:r>
      <w:r>
        <w:rPr>
          <w:rFonts w:hint="eastAsia"/>
          <w:noProof/>
        </w:rPr>
        <w:fldChar w:fldCharType="begin"/>
      </w:r>
      <w:r>
        <w:rPr>
          <w:rFonts w:hint="eastAsia"/>
          <w:noProof/>
        </w:rPr>
        <w:instrText xml:space="preserve"> </w:instrText>
      </w:r>
      <w:r>
        <w:rPr>
          <w:noProof/>
        </w:rPr>
        <w:instrText>PAGEREF _Toc240537762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p>
    <w:p w14:paraId="501F5F25" w14:textId="080836A4"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易错点</w:t>
      </w:r>
      <w:r>
        <w:rPr>
          <w:rFonts w:hint="eastAsia"/>
          <w:noProof/>
          <w:lang w:eastAsia="zh-CN"/>
        </w:rPr>
        <w:t xml:space="preserve"> 7</w:t>
      </w:r>
      <w:r>
        <w:rPr>
          <w:rFonts w:hint="eastAsia"/>
          <w:noProof/>
          <w:lang w:eastAsia="zh-CN"/>
        </w:rPr>
        <w:t>：</w:t>
      </w:r>
      <w:r>
        <w:rPr>
          <w:rFonts w:hint="eastAsia"/>
          <w:noProof/>
          <w:lang w:eastAsia="zh-CN"/>
        </w:rPr>
        <w:t xml:space="preserve">static </w:t>
      </w:r>
      <w:r>
        <w:rPr>
          <w:rFonts w:hint="eastAsia"/>
          <w:noProof/>
          <w:lang w:eastAsia="zh-CN"/>
        </w:rPr>
        <w:t>与实例方法调错对象</w:t>
      </w:r>
      <w:r>
        <w:rPr>
          <w:rFonts w:hint="eastAsia"/>
          <w:noProof/>
        </w:rPr>
        <w:tab/>
      </w:r>
      <w:r>
        <w:rPr>
          <w:rFonts w:hint="eastAsia"/>
          <w:noProof/>
        </w:rPr>
        <w:fldChar w:fldCharType="begin"/>
      </w:r>
      <w:r>
        <w:rPr>
          <w:rFonts w:hint="eastAsia"/>
          <w:noProof/>
        </w:rPr>
        <w:instrText xml:space="preserve"> </w:instrText>
      </w:r>
      <w:r>
        <w:rPr>
          <w:noProof/>
        </w:rPr>
        <w:instrText>PAGEREF _Toc240537763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p>
    <w:p w14:paraId="5E91E535" w14:textId="2A3D2732"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易错点</w:t>
      </w:r>
      <w:r>
        <w:rPr>
          <w:rFonts w:hint="eastAsia"/>
          <w:noProof/>
          <w:lang w:eastAsia="zh-CN"/>
        </w:rPr>
        <w:t xml:space="preserve"> 8</w:t>
      </w:r>
      <w:r>
        <w:rPr>
          <w:rFonts w:hint="eastAsia"/>
          <w:noProof/>
          <w:lang w:eastAsia="zh-CN"/>
        </w:rPr>
        <w:t>：</w:t>
      </w:r>
      <w:r>
        <w:rPr>
          <w:rFonts w:hint="eastAsia"/>
          <w:noProof/>
          <w:lang w:eastAsia="zh-CN"/>
        </w:rPr>
        <w:t xml:space="preserve">null </w:t>
      </w:r>
      <w:r>
        <w:rPr>
          <w:rFonts w:hint="eastAsia"/>
          <w:noProof/>
          <w:lang w:eastAsia="zh-CN"/>
        </w:rPr>
        <w:t>引用调用方法</w:t>
      </w:r>
      <w:r>
        <w:rPr>
          <w:rFonts w:hint="eastAsia"/>
          <w:noProof/>
        </w:rPr>
        <w:tab/>
      </w:r>
      <w:r>
        <w:rPr>
          <w:rFonts w:hint="eastAsia"/>
          <w:noProof/>
        </w:rPr>
        <w:fldChar w:fldCharType="begin"/>
      </w:r>
      <w:r>
        <w:rPr>
          <w:rFonts w:hint="eastAsia"/>
          <w:noProof/>
        </w:rPr>
        <w:instrText xml:space="preserve"> </w:instrText>
      </w:r>
      <w:r>
        <w:rPr>
          <w:noProof/>
        </w:rPr>
        <w:instrText>PAGEREF _Toc240537764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p>
    <w:p w14:paraId="1E130922" w14:textId="5EC8751D"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易错点</w:t>
      </w:r>
      <w:r>
        <w:rPr>
          <w:rFonts w:hint="eastAsia"/>
          <w:noProof/>
          <w:lang w:eastAsia="zh-CN"/>
        </w:rPr>
        <w:t xml:space="preserve"> 9</w:t>
      </w:r>
      <w:r>
        <w:rPr>
          <w:rFonts w:hint="eastAsia"/>
          <w:noProof/>
          <w:lang w:eastAsia="zh-CN"/>
        </w:rPr>
        <w:t>：</w:t>
      </w:r>
      <w:r>
        <w:rPr>
          <w:rFonts w:hint="eastAsia"/>
          <w:noProof/>
          <w:lang w:eastAsia="zh-CN"/>
        </w:rPr>
        <w:t xml:space="preserve">String </w:t>
      </w:r>
      <w:r>
        <w:rPr>
          <w:rFonts w:hint="eastAsia"/>
          <w:noProof/>
          <w:lang w:eastAsia="zh-CN"/>
        </w:rPr>
        <w:t>不可变，忘记接住返回值</w:t>
      </w:r>
      <w:r>
        <w:rPr>
          <w:rFonts w:hint="eastAsia"/>
          <w:noProof/>
        </w:rPr>
        <w:tab/>
      </w:r>
      <w:r>
        <w:rPr>
          <w:rFonts w:hint="eastAsia"/>
          <w:noProof/>
        </w:rPr>
        <w:fldChar w:fldCharType="begin"/>
      </w:r>
      <w:r>
        <w:rPr>
          <w:rFonts w:hint="eastAsia"/>
          <w:noProof/>
        </w:rPr>
        <w:instrText xml:space="preserve"> </w:instrText>
      </w:r>
      <w:r>
        <w:rPr>
          <w:noProof/>
        </w:rPr>
        <w:instrText>PAGEREF _Toc240537765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p>
    <w:p w14:paraId="5B521FE3" w14:textId="32C1D917"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易错点</w:t>
      </w:r>
      <w:r>
        <w:rPr>
          <w:rFonts w:hint="eastAsia"/>
          <w:noProof/>
          <w:lang w:eastAsia="zh-CN"/>
        </w:rPr>
        <w:t xml:space="preserve"> 10</w:t>
      </w:r>
      <w:r>
        <w:rPr>
          <w:rFonts w:hint="eastAsia"/>
          <w:noProof/>
          <w:lang w:eastAsia="zh-CN"/>
        </w:rPr>
        <w:t>：</w:t>
      </w:r>
      <w:r>
        <w:rPr>
          <w:rFonts w:hint="eastAsia"/>
          <w:noProof/>
          <w:lang w:eastAsia="zh-CN"/>
        </w:rPr>
        <w:t xml:space="preserve">substring </w:t>
      </w:r>
      <w:r>
        <w:rPr>
          <w:rFonts w:hint="eastAsia"/>
          <w:noProof/>
          <w:lang w:eastAsia="zh-CN"/>
        </w:rPr>
        <w:t>含头不含尾</w:t>
      </w:r>
      <w:r>
        <w:rPr>
          <w:rFonts w:hint="eastAsia"/>
          <w:noProof/>
          <w:lang w:eastAsia="zh-CN"/>
        </w:rPr>
        <w:t xml:space="preserve"> + </w:t>
      </w:r>
      <w:r>
        <w:rPr>
          <w:rFonts w:hint="eastAsia"/>
          <w:noProof/>
          <w:lang w:eastAsia="zh-CN"/>
        </w:rPr>
        <w:t>越界</w:t>
      </w:r>
      <w:r>
        <w:rPr>
          <w:rFonts w:hint="eastAsia"/>
          <w:noProof/>
        </w:rPr>
        <w:tab/>
      </w:r>
      <w:r>
        <w:rPr>
          <w:rFonts w:hint="eastAsia"/>
          <w:noProof/>
        </w:rPr>
        <w:fldChar w:fldCharType="begin"/>
      </w:r>
      <w:r>
        <w:rPr>
          <w:rFonts w:hint="eastAsia"/>
          <w:noProof/>
        </w:rPr>
        <w:instrText xml:space="preserve"> </w:instrText>
      </w:r>
      <w:r>
        <w:rPr>
          <w:noProof/>
        </w:rPr>
        <w:instrText>PAGEREF _Toc240537766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p>
    <w:p w14:paraId="789E2CB1" w14:textId="3962B054"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易错点</w:t>
      </w:r>
      <w:r>
        <w:rPr>
          <w:rFonts w:hint="eastAsia"/>
          <w:noProof/>
          <w:lang w:eastAsia="zh-CN"/>
        </w:rPr>
        <w:t xml:space="preserve"> 11</w:t>
      </w:r>
      <w:r>
        <w:rPr>
          <w:rFonts w:hint="eastAsia"/>
          <w:noProof/>
          <w:lang w:eastAsia="zh-CN"/>
        </w:rPr>
        <w:t>：</w:t>
      </w:r>
      <w:r>
        <w:rPr>
          <w:rFonts w:hint="eastAsia"/>
          <w:noProof/>
          <w:lang w:eastAsia="zh-CN"/>
        </w:rPr>
        <w:t xml:space="preserve">equals / compareTo </w:t>
      </w:r>
      <w:r>
        <w:rPr>
          <w:rFonts w:hint="eastAsia"/>
          <w:noProof/>
          <w:lang w:eastAsia="zh-CN"/>
        </w:rPr>
        <w:t>的返回值</w:t>
      </w:r>
      <w:r>
        <w:rPr>
          <w:rFonts w:hint="eastAsia"/>
          <w:noProof/>
        </w:rPr>
        <w:tab/>
      </w:r>
      <w:r>
        <w:rPr>
          <w:rFonts w:hint="eastAsia"/>
          <w:noProof/>
        </w:rPr>
        <w:fldChar w:fldCharType="begin"/>
      </w:r>
      <w:r>
        <w:rPr>
          <w:rFonts w:hint="eastAsia"/>
          <w:noProof/>
        </w:rPr>
        <w:instrText xml:space="preserve"> </w:instrText>
      </w:r>
      <w:r>
        <w:rPr>
          <w:noProof/>
        </w:rPr>
        <w:instrText>PAGEREF _Toc240537767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p>
    <w:p w14:paraId="67256B59" w14:textId="73C07C19"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易错点</w:t>
      </w:r>
      <w:r>
        <w:rPr>
          <w:rFonts w:hint="eastAsia"/>
          <w:noProof/>
          <w:lang w:eastAsia="zh-CN"/>
        </w:rPr>
        <w:t xml:space="preserve"> 12</w:t>
      </w:r>
      <w:r>
        <w:rPr>
          <w:rFonts w:hint="eastAsia"/>
          <w:noProof/>
          <w:lang w:eastAsia="zh-CN"/>
        </w:rPr>
        <w:t>：构造器重载的匹配</w:t>
      </w:r>
      <w:r>
        <w:rPr>
          <w:rFonts w:hint="eastAsia"/>
          <w:noProof/>
        </w:rPr>
        <w:tab/>
      </w:r>
      <w:r>
        <w:rPr>
          <w:rFonts w:hint="eastAsia"/>
          <w:noProof/>
        </w:rPr>
        <w:fldChar w:fldCharType="begin"/>
      </w:r>
      <w:r>
        <w:rPr>
          <w:rFonts w:hint="eastAsia"/>
          <w:noProof/>
        </w:rPr>
        <w:instrText xml:space="preserve"> </w:instrText>
      </w:r>
      <w:r>
        <w:rPr>
          <w:noProof/>
        </w:rPr>
        <w:instrText>PAGEREF _Toc240537768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p>
    <w:p w14:paraId="219428A6" w14:textId="6ED859D1"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四、考纲对应的国际考真题与解析</w:t>
      </w:r>
      <w:r>
        <w:rPr>
          <w:rFonts w:hint="eastAsia"/>
          <w:noProof/>
        </w:rPr>
        <w:tab/>
      </w:r>
      <w:r>
        <w:rPr>
          <w:rFonts w:hint="eastAsia"/>
          <w:noProof/>
        </w:rPr>
        <w:fldChar w:fldCharType="begin"/>
      </w:r>
      <w:r>
        <w:rPr>
          <w:rFonts w:hint="eastAsia"/>
          <w:noProof/>
        </w:rPr>
        <w:instrText xml:space="preserve"> </w:instrText>
      </w:r>
      <w:r>
        <w:rPr>
          <w:noProof/>
        </w:rPr>
        <w:instrText>PAGEREF _Toc240537769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p>
    <w:p w14:paraId="4BE830AF" w14:textId="362417BC"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lastRenderedPageBreak/>
        <w:t xml:space="preserve">4.1 MCQ </w:t>
      </w:r>
      <w:r>
        <w:rPr>
          <w:rFonts w:hint="eastAsia"/>
          <w:noProof/>
          <w:lang w:eastAsia="zh-CN"/>
        </w:rPr>
        <w:t>真题精选与解析</w:t>
      </w:r>
      <w:r>
        <w:rPr>
          <w:rFonts w:hint="eastAsia"/>
          <w:noProof/>
        </w:rPr>
        <w:tab/>
      </w:r>
      <w:r>
        <w:rPr>
          <w:rFonts w:hint="eastAsia"/>
          <w:noProof/>
        </w:rPr>
        <w:fldChar w:fldCharType="begin"/>
      </w:r>
      <w:r>
        <w:rPr>
          <w:rFonts w:hint="eastAsia"/>
          <w:noProof/>
        </w:rPr>
        <w:instrText xml:space="preserve"> </w:instrText>
      </w:r>
      <w:r>
        <w:rPr>
          <w:noProof/>
        </w:rPr>
        <w:instrText>PAGEREF _Toc240537770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p>
    <w:p w14:paraId="25A09540" w14:textId="5ED55CE7"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 xml:space="preserve">4.2 FRQ </w:t>
      </w:r>
      <w:r>
        <w:rPr>
          <w:rFonts w:hint="eastAsia"/>
          <w:noProof/>
          <w:lang w:eastAsia="zh-CN"/>
        </w:rPr>
        <w:t>真题精选与解析</w:t>
      </w:r>
      <w:r>
        <w:rPr>
          <w:rFonts w:hint="eastAsia"/>
          <w:noProof/>
        </w:rPr>
        <w:tab/>
      </w:r>
      <w:r>
        <w:rPr>
          <w:rFonts w:hint="eastAsia"/>
          <w:noProof/>
        </w:rPr>
        <w:fldChar w:fldCharType="begin"/>
      </w:r>
      <w:r>
        <w:rPr>
          <w:rFonts w:hint="eastAsia"/>
          <w:noProof/>
        </w:rPr>
        <w:instrText xml:space="preserve"> </w:instrText>
      </w:r>
      <w:r>
        <w:rPr>
          <w:noProof/>
        </w:rPr>
        <w:instrText>PAGEREF _Toc240537771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p>
    <w:p w14:paraId="1C8A6C67" w14:textId="2A90E0F4"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五、备考策略与复习清单</w:t>
      </w:r>
      <w:r>
        <w:rPr>
          <w:rFonts w:hint="eastAsia"/>
          <w:noProof/>
        </w:rPr>
        <w:tab/>
      </w:r>
      <w:r>
        <w:rPr>
          <w:rFonts w:hint="eastAsia"/>
          <w:noProof/>
        </w:rPr>
        <w:fldChar w:fldCharType="begin"/>
      </w:r>
      <w:r>
        <w:rPr>
          <w:rFonts w:hint="eastAsia"/>
          <w:noProof/>
        </w:rPr>
        <w:instrText xml:space="preserve"> </w:instrText>
      </w:r>
      <w:r>
        <w:rPr>
          <w:noProof/>
        </w:rPr>
        <w:instrText>PAGEREF _Toc240537772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p>
    <w:p w14:paraId="056D6F15" w14:textId="50E939A2"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 xml:space="preserve">5.1 </w:t>
      </w:r>
      <w:r>
        <w:rPr>
          <w:rFonts w:hint="eastAsia"/>
          <w:noProof/>
          <w:lang w:eastAsia="zh-CN"/>
        </w:rPr>
        <w:t>复习优先级（按投入产出比排序）</w:t>
      </w:r>
      <w:r>
        <w:rPr>
          <w:rFonts w:hint="eastAsia"/>
          <w:noProof/>
        </w:rPr>
        <w:tab/>
      </w:r>
      <w:r>
        <w:rPr>
          <w:rFonts w:hint="eastAsia"/>
          <w:noProof/>
        </w:rPr>
        <w:fldChar w:fldCharType="begin"/>
      </w:r>
      <w:r>
        <w:rPr>
          <w:rFonts w:hint="eastAsia"/>
          <w:noProof/>
        </w:rPr>
        <w:instrText xml:space="preserve"> </w:instrText>
      </w:r>
      <w:r>
        <w:rPr>
          <w:noProof/>
        </w:rPr>
        <w:instrText>PAGEREF _Toc240537773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p>
    <w:p w14:paraId="524B2CEE" w14:textId="3973E381"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 xml:space="preserve">5.2 </w:t>
      </w:r>
      <w:r>
        <w:rPr>
          <w:rFonts w:hint="eastAsia"/>
          <w:noProof/>
          <w:lang w:eastAsia="zh-CN"/>
        </w:rPr>
        <w:t>考前自查清单</w:t>
      </w:r>
      <w:r>
        <w:rPr>
          <w:rFonts w:hint="eastAsia"/>
          <w:noProof/>
        </w:rPr>
        <w:tab/>
      </w:r>
      <w:r>
        <w:rPr>
          <w:rFonts w:hint="eastAsia"/>
          <w:noProof/>
        </w:rPr>
        <w:fldChar w:fldCharType="begin"/>
      </w:r>
      <w:r>
        <w:rPr>
          <w:rFonts w:hint="eastAsia"/>
          <w:noProof/>
        </w:rPr>
        <w:instrText xml:space="preserve"> </w:instrText>
      </w:r>
      <w:r>
        <w:rPr>
          <w:noProof/>
        </w:rPr>
        <w:instrText>PAGEREF _Toc240537774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p>
    <w:p w14:paraId="2907780F" w14:textId="4526B1B7"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 xml:space="preserve">5.3 </w:t>
      </w:r>
      <w:r>
        <w:rPr>
          <w:rFonts w:hint="eastAsia"/>
          <w:noProof/>
          <w:lang w:eastAsia="zh-CN"/>
        </w:rPr>
        <w:t>教师使用建议</w:t>
      </w:r>
      <w:r>
        <w:rPr>
          <w:rFonts w:hint="eastAsia"/>
          <w:noProof/>
        </w:rPr>
        <w:tab/>
      </w:r>
      <w:r>
        <w:rPr>
          <w:rFonts w:hint="eastAsia"/>
          <w:noProof/>
        </w:rPr>
        <w:fldChar w:fldCharType="begin"/>
      </w:r>
      <w:r>
        <w:rPr>
          <w:rFonts w:hint="eastAsia"/>
          <w:noProof/>
        </w:rPr>
        <w:instrText xml:space="preserve"> </w:instrText>
      </w:r>
      <w:r>
        <w:rPr>
          <w:noProof/>
        </w:rPr>
        <w:instrText>PAGEREF _Toc240537775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p>
    <w:p w14:paraId="1E95A9DF" w14:textId="60712856"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_Toc240537776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p>
    <w:p w14:paraId="6EA2A25B" w14:textId="62817529" w:rsidR="00712449" w:rsidRDefault="00712449">
      <w:pPr>
        <w:pStyle w:val="TOC10"/>
        <w:tabs>
          <w:tab w:val="right" w:leader="dot" w:pos="8302"/>
        </w:tabs>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 xml:space="preserve">第二章　</w:t>
      </w:r>
      <w:r>
        <w:rPr>
          <w:rFonts w:hint="eastAsia"/>
          <w:noProof/>
          <w:lang w:eastAsia="zh-CN"/>
        </w:rPr>
        <w:t>Selection and Iteration</w:t>
      </w:r>
      <w:r>
        <w:rPr>
          <w:rFonts w:hint="eastAsia"/>
          <w:noProof/>
        </w:rPr>
        <w:tab/>
      </w:r>
      <w:r>
        <w:rPr>
          <w:rFonts w:hint="eastAsia"/>
          <w:noProof/>
        </w:rPr>
        <w:fldChar w:fldCharType="begin"/>
      </w:r>
      <w:r>
        <w:rPr>
          <w:rFonts w:hint="eastAsia"/>
          <w:noProof/>
        </w:rPr>
        <w:instrText xml:space="preserve"> </w:instrText>
      </w:r>
      <w:r>
        <w:rPr>
          <w:noProof/>
        </w:rPr>
        <w:instrText>PAGEREF _Toc240537777 \h</w:instrText>
      </w:r>
      <w:r>
        <w:rPr>
          <w:rFonts w:hint="eastAsia"/>
          <w:noProof/>
        </w:rPr>
        <w:instrText xml:space="preserve"> </w:instrText>
      </w:r>
      <w:r>
        <w:rPr>
          <w:rFonts w:hint="eastAsia"/>
          <w:noProof/>
        </w:rPr>
      </w:r>
      <w:r>
        <w:rPr>
          <w:rFonts w:hint="eastAsia"/>
          <w:noProof/>
        </w:rPr>
        <w:fldChar w:fldCharType="separate"/>
      </w:r>
      <w:r>
        <w:rPr>
          <w:rFonts w:hint="eastAsia"/>
          <w:noProof/>
        </w:rPr>
        <w:t>41</w:t>
      </w:r>
      <w:r>
        <w:rPr>
          <w:rFonts w:hint="eastAsia"/>
          <w:noProof/>
        </w:rPr>
        <w:fldChar w:fldCharType="end"/>
      </w:r>
    </w:p>
    <w:p w14:paraId="703B6ECC" w14:textId="79531AC2"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一、本章定位与考情速览</w:t>
      </w:r>
      <w:r>
        <w:rPr>
          <w:rFonts w:hint="eastAsia"/>
          <w:noProof/>
        </w:rPr>
        <w:tab/>
      </w:r>
      <w:r>
        <w:rPr>
          <w:rFonts w:hint="eastAsia"/>
          <w:noProof/>
        </w:rPr>
        <w:fldChar w:fldCharType="begin"/>
      </w:r>
      <w:r>
        <w:rPr>
          <w:rFonts w:hint="eastAsia"/>
          <w:noProof/>
        </w:rPr>
        <w:instrText xml:space="preserve"> </w:instrText>
      </w:r>
      <w:r>
        <w:rPr>
          <w:noProof/>
        </w:rPr>
        <w:instrText>PAGEREF _Toc240537778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p>
    <w:p w14:paraId="33167E1F" w14:textId="3995A415"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 xml:space="preserve">1.1 </w:t>
      </w:r>
      <w:r>
        <w:rPr>
          <w:rFonts w:hint="eastAsia"/>
          <w:noProof/>
          <w:lang w:eastAsia="zh-CN"/>
        </w:rPr>
        <w:t>新大纲四大单元与考试权重</w:t>
      </w:r>
      <w:r>
        <w:rPr>
          <w:rFonts w:hint="eastAsia"/>
          <w:noProof/>
        </w:rPr>
        <w:tab/>
      </w:r>
      <w:r>
        <w:rPr>
          <w:rFonts w:hint="eastAsia"/>
          <w:noProof/>
        </w:rPr>
        <w:fldChar w:fldCharType="begin"/>
      </w:r>
      <w:r>
        <w:rPr>
          <w:rFonts w:hint="eastAsia"/>
          <w:noProof/>
        </w:rPr>
        <w:instrText xml:space="preserve"> </w:instrText>
      </w:r>
      <w:r>
        <w:rPr>
          <w:noProof/>
        </w:rPr>
        <w:instrText>PAGEREF _Toc240537779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p>
    <w:p w14:paraId="00F14867" w14:textId="58F33B73"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 xml:space="preserve">1.2 </w:t>
      </w:r>
      <w:r>
        <w:rPr>
          <w:rFonts w:hint="eastAsia"/>
          <w:noProof/>
          <w:lang w:eastAsia="zh-CN"/>
        </w:rPr>
        <w:t>考试结构</w:t>
      </w:r>
      <w:r>
        <w:rPr>
          <w:rFonts w:hint="eastAsia"/>
          <w:noProof/>
        </w:rPr>
        <w:tab/>
      </w:r>
      <w:r>
        <w:rPr>
          <w:rFonts w:hint="eastAsia"/>
          <w:noProof/>
        </w:rPr>
        <w:fldChar w:fldCharType="begin"/>
      </w:r>
      <w:r>
        <w:rPr>
          <w:rFonts w:hint="eastAsia"/>
          <w:noProof/>
        </w:rPr>
        <w:instrText xml:space="preserve"> </w:instrText>
      </w:r>
      <w:r>
        <w:rPr>
          <w:noProof/>
        </w:rPr>
        <w:instrText>PAGEREF _Toc240537780 \h</w:instrText>
      </w:r>
      <w:r>
        <w:rPr>
          <w:rFonts w:hint="eastAsia"/>
          <w:noProof/>
        </w:rPr>
        <w:instrText xml:space="preserve"> </w:instrText>
      </w:r>
      <w:r>
        <w:rPr>
          <w:rFonts w:hint="eastAsia"/>
          <w:noProof/>
        </w:rPr>
      </w:r>
      <w:r>
        <w:rPr>
          <w:rFonts w:hint="eastAsia"/>
          <w:noProof/>
        </w:rPr>
        <w:fldChar w:fldCharType="separate"/>
      </w:r>
      <w:r>
        <w:rPr>
          <w:rFonts w:hint="eastAsia"/>
          <w:noProof/>
        </w:rPr>
        <w:t>43</w:t>
      </w:r>
      <w:r>
        <w:rPr>
          <w:rFonts w:hint="eastAsia"/>
          <w:noProof/>
        </w:rPr>
        <w:fldChar w:fldCharType="end"/>
      </w:r>
    </w:p>
    <w:p w14:paraId="4373426D" w14:textId="5DCEEF81"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 xml:space="preserve">1.3 </w:t>
      </w:r>
      <w:r>
        <w:rPr>
          <w:rFonts w:hint="eastAsia"/>
          <w:noProof/>
          <w:lang w:eastAsia="zh-CN"/>
        </w:rPr>
        <w:t>本章与</w:t>
      </w:r>
      <w:r>
        <w:rPr>
          <w:rFonts w:hint="eastAsia"/>
          <w:noProof/>
          <w:lang w:eastAsia="zh-CN"/>
        </w:rPr>
        <w:t xml:space="preserve"> FRQ </w:t>
      </w:r>
      <w:r>
        <w:rPr>
          <w:rFonts w:hint="eastAsia"/>
          <w:noProof/>
          <w:lang w:eastAsia="zh-CN"/>
        </w:rPr>
        <w:t>的关联（备考重点提示）</w:t>
      </w:r>
      <w:r>
        <w:rPr>
          <w:rFonts w:hint="eastAsia"/>
          <w:noProof/>
        </w:rPr>
        <w:tab/>
      </w:r>
      <w:r>
        <w:rPr>
          <w:rFonts w:hint="eastAsia"/>
          <w:noProof/>
        </w:rPr>
        <w:fldChar w:fldCharType="begin"/>
      </w:r>
      <w:r>
        <w:rPr>
          <w:rFonts w:hint="eastAsia"/>
          <w:noProof/>
        </w:rPr>
        <w:instrText xml:space="preserve"> </w:instrText>
      </w:r>
      <w:r>
        <w:rPr>
          <w:noProof/>
        </w:rPr>
        <w:instrText>PAGEREF _Toc240537781 \h</w:instrText>
      </w:r>
      <w:r>
        <w:rPr>
          <w:rFonts w:hint="eastAsia"/>
          <w:noProof/>
        </w:rPr>
        <w:instrText xml:space="preserve"> </w:instrText>
      </w:r>
      <w:r>
        <w:rPr>
          <w:rFonts w:hint="eastAsia"/>
          <w:noProof/>
        </w:rPr>
      </w:r>
      <w:r>
        <w:rPr>
          <w:rFonts w:hint="eastAsia"/>
          <w:noProof/>
        </w:rPr>
        <w:fldChar w:fldCharType="separate"/>
      </w:r>
      <w:r>
        <w:rPr>
          <w:rFonts w:hint="eastAsia"/>
          <w:noProof/>
        </w:rPr>
        <w:t>43</w:t>
      </w:r>
      <w:r>
        <w:rPr>
          <w:rFonts w:hint="eastAsia"/>
          <w:noProof/>
        </w:rPr>
        <w:fldChar w:fldCharType="end"/>
      </w:r>
    </w:p>
    <w:p w14:paraId="37C8337B" w14:textId="7E2B6A72"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 xml:space="preserve">1.4 </w:t>
      </w:r>
      <w:r>
        <w:rPr>
          <w:rFonts w:hint="eastAsia"/>
          <w:noProof/>
          <w:lang w:eastAsia="zh-CN"/>
        </w:rPr>
        <w:t>本章学习目标（对应官方</w:t>
      </w:r>
      <w:r>
        <w:rPr>
          <w:rFonts w:hint="eastAsia"/>
          <w:noProof/>
          <w:lang w:eastAsia="zh-CN"/>
        </w:rPr>
        <w:t xml:space="preserve"> 12 </w:t>
      </w:r>
      <w:r>
        <w:rPr>
          <w:rFonts w:hint="eastAsia"/>
          <w:noProof/>
          <w:lang w:eastAsia="zh-CN"/>
        </w:rPr>
        <w:t>个</w:t>
      </w:r>
      <w:r>
        <w:rPr>
          <w:rFonts w:hint="eastAsia"/>
          <w:noProof/>
          <w:lang w:eastAsia="zh-CN"/>
        </w:rPr>
        <w:t xml:space="preserve"> Topic</w:t>
      </w:r>
      <w:r>
        <w:rPr>
          <w:rFonts w:hint="eastAsia"/>
          <w:noProof/>
          <w:lang w:eastAsia="zh-CN"/>
        </w:rPr>
        <w:t>）</w:t>
      </w:r>
      <w:r>
        <w:rPr>
          <w:rFonts w:hint="eastAsia"/>
          <w:noProof/>
        </w:rPr>
        <w:tab/>
      </w:r>
      <w:r>
        <w:rPr>
          <w:rFonts w:hint="eastAsia"/>
          <w:noProof/>
        </w:rPr>
        <w:fldChar w:fldCharType="begin"/>
      </w:r>
      <w:r>
        <w:rPr>
          <w:rFonts w:hint="eastAsia"/>
          <w:noProof/>
        </w:rPr>
        <w:instrText xml:space="preserve"> </w:instrText>
      </w:r>
      <w:r>
        <w:rPr>
          <w:noProof/>
        </w:rPr>
        <w:instrText>PAGEREF _Toc240537782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p>
    <w:p w14:paraId="166BB97F" w14:textId="1C04A2B4"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二、知识点与考点梳理（</w:t>
      </w:r>
      <w:r>
        <w:rPr>
          <w:rFonts w:hint="eastAsia"/>
          <w:noProof/>
          <w:lang w:eastAsia="zh-CN"/>
        </w:rPr>
        <w:t>Topic 2.1</w:t>
      </w:r>
      <w:r>
        <w:rPr>
          <w:rFonts w:hint="eastAsia"/>
          <w:noProof/>
          <w:lang w:eastAsia="zh-CN"/>
        </w:rPr>
        <w:t>–</w:t>
      </w:r>
      <w:r>
        <w:rPr>
          <w:rFonts w:hint="eastAsia"/>
          <w:noProof/>
          <w:lang w:eastAsia="zh-CN"/>
        </w:rPr>
        <w:t>2.12</w:t>
      </w:r>
      <w:r>
        <w:rPr>
          <w:rFonts w:hint="eastAsia"/>
          <w:noProof/>
          <w:lang w:eastAsia="zh-CN"/>
        </w:rPr>
        <w:t>）</w:t>
      </w:r>
      <w:r>
        <w:rPr>
          <w:rFonts w:hint="eastAsia"/>
          <w:noProof/>
        </w:rPr>
        <w:tab/>
      </w:r>
      <w:r>
        <w:rPr>
          <w:rFonts w:hint="eastAsia"/>
          <w:noProof/>
        </w:rPr>
        <w:fldChar w:fldCharType="begin"/>
      </w:r>
      <w:r>
        <w:rPr>
          <w:rFonts w:hint="eastAsia"/>
          <w:noProof/>
        </w:rPr>
        <w:instrText xml:space="preserve"> </w:instrText>
      </w:r>
      <w:r>
        <w:rPr>
          <w:noProof/>
        </w:rPr>
        <w:instrText>PAGEREF _Toc240537783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p>
    <w:p w14:paraId="3DB7FF60" w14:textId="25376601"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板块</w:t>
      </w:r>
      <w:r>
        <w:rPr>
          <w:rFonts w:hint="eastAsia"/>
          <w:noProof/>
          <w:lang w:eastAsia="zh-CN"/>
        </w:rPr>
        <w:t xml:space="preserve"> S</w:t>
      </w:r>
      <w:r>
        <w:rPr>
          <w:rFonts w:hint="eastAsia"/>
          <w:noProof/>
          <w:lang w:eastAsia="zh-CN"/>
        </w:rPr>
        <w:t>：算法与控制结构总览（</w:t>
      </w:r>
      <w:r>
        <w:rPr>
          <w:rFonts w:hint="eastAsia"/>
          <w:noProof/>
          <w:lang w:eastAsia="zh-CN"/>
        </w:rPr>
        <w:t>Topic 2.1 / 2.9</w:t>
      </w:r>
      <w:r>
        <w:rPr>
          <w:rFonts w:hint="eastAsia"/>
          <w:noProof/>
          <w:lang w:eastAsia="zh-CN"/>
        </w:rPr>
        <w:t>）</w:t>
      </w:r>
      <w:r>
        <w:rPr>
          <w:rFonts w:hint="eastAsia"/>
          <w:noProof/>
        </w:rPr>
        <w:tab/>
      </w:r>
      <w:r>
        <w:rPr>
          <w:rFonts w:hint="eastAsia"/>
          <w:noProof/>
        </w:rPr>
        <w:fldChar w:fldCharType="begin"/>
      </w:r>
      <w:r>
        <w:rPr>
          <w:rFonts w:hint="eastAsia"/>
          <w:noProof/>
        </w:rPr>
        <w:instrText xml:space="preserve"> </w:instrText>
      </w:r>
      <w:r>
        <w:rPr>
          <w:noProof/>
        </w:rPr>
        <w:instrText>PAGEREF _Toc240537784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p>
    <w:p w14:paraId="56CCCF3B" w14:textId="12141B2D"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板块</w:t>
      </w:r>
      <w:r>
        <w:rPr>
          <w:rFonts w:hint="eastAsia"/>
          <w:noProof/>
          <w:lang w:eastAsia="zh-CN"/>
        </w:rPr>
        <w:t xml:space="preserve"> B</w:t>
      </w:r>
      <w:r>
        <w:rPr>
          <w:rFonts w:hint="eastAsia"/>
          <w:noProof/>
          <w:lang w:eastAsia="zh-CN"/>
        </w:rPr>
        <w:t>：</w:t>
      </w:r>
      <w:r>
        <w:rPr>
          <w:rFonts w:hint="eastAsia"/>
          <w:noProof/>
          <w:lang w:eastAsia="zh-CN"/>
        </w:rPr>
        <w:t xml:space="preserve">if / Nested if </w:t>
      </w:r>
      <w:r>
        <w:rPr>
          <w:rFonts w:hint="eastAsia"/>
          <w:noProof/>
          <w:lang w:eastAsia="zh-CN"/>
        </w:rPr>
        <w:t>选择结构（</w:t>
      </w:r>
      <w:r>
        <w:rPr>
          <w:rFonts w:hint="eastAsia"/>
          <w:noProof/>
          <w:lang w:eastAsia="zh-CN"/>
        </w:rPr>
        <w:t>Topic 2.3 / 2.4</w:t>
      </w:r>
      <w:r>
        <w:rPr>
          <w:rFonts w:hint="eastAsia"/>
          <w:noProof/>
          <w:lang w:eastAsia="zh-CN"/>
        </w:rPr>
        <w:t>）</w:t>
      </w:r>
      <w:r>
        <w:rPr>
          <w:rFonts w:hint="eastAsia"/>
          <w:noProof/>
        </w:rPr>
        <w:tab/>
      </w:r>
      <w:r>
        <w:rPr>
          <w:rFonts w:hint="eastAsia"/>
          <w:noProof/>
        </w:rPr>
        <w:fldChar w:fldCharType="begin"/>
      </w:r>
      <w:r>
        <w:rPr>
          <w:rFonts w:hint="eastAsia"/>
          <w:noProof/>
        </w:rPr>
        <w:instrText xml:space="preserve"> </w:instrText>
      </w:r>
      <w:r>
        <w:rPr>
          <w:noProof/>
        </w:rPr>
        <w:instrText>PAGEREF _Toc240537785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p>
    <w:p w14:paraId="0A36DD9C" w14:textId="011CC2F4"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板块</w:t>
      </w:r>
      <w:r>
        <w:rPr>
          <w:rFonts w:hint="eastAsia"/>
          <w:noProof/>
          <w:lang w:eastAsia="zh-CN"/>
        </w:rPr>
        <w:t xml:space="preserve"> C</w:t>
      </w:r>
      <w:r>
        <w:rPr>
          <w:rFonts w:hint="eastAsia"/>
          <w:noProof/>
          <w:lang w:eastAsia="zh-CN"/>
        </w:rPr>
        <w:t>：</w:t>
      </w:r>
      <w:r>
        <w:rPr>
          <w:rFonts w:hint="eastAsia"/>
          <w:noProof/>
          <w:lang w:eastAsia="zh-CN"/>
        </w:rPr>
        <w:t xml:space="preserve">while </w:t>
      </w:r>
      <w:r>
        <w:rPr>
          <w:rFonts w:hint="eastAsia"/>
          <w:noProof/>
          <w:lang w:eastAsia="zh-CN"/>
        </w:rPr>
        <w:t>循环（</w:t>
      </w:r>
      <w:r>
        <w:rPr>
          <w:rFonts w:hint="eastAsia"/>
          <w:noProof/>
          <w:lang w:eastAsia="zh-CN"/>
        </w:rPr>
        <w:t>Topic 2.7</w:t>
      </w:r>
      <w:r>
        <w:rPr>
          <w:rFonts w:hint="eastAsia"/>
          <w:noProof/>
          <w:lang w:eastAsia="zh-CN"/>
        </w:rPr>
        <w:t>）</w:t>
      </w:r>
      <w:r>
        <w:rPr>
          <w:rFonts w:hint="eastAsia"/>
          <w:noProof/>
        </w:rPr>
        <w:tab/>
      </w:r>
      <w:r>
        <w:rPr>
          <w:rFonts w:hint="eastAsia"/>
          <w:noProof/>
        </w:rPr>
        <w:fldChar w:fldCharType="begin"/>
      </w:r>
      <w:r>
        <w:rPr>
          <w:rFonts w:hint="eastAsia"/>
          <w:noProof/>
        </w:rPr>
        <w:instrText xml:space="preserve"> </w:instrText>
      </w:r>
      <w:r>
        <w:rPr>
          <w:noProof/>
        </w:rPr>
        <w:instrText>PAGEREF _Toc240537786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p>
    <w:p w14:paraId="75E04E9C" w14:textId="21BE3A87"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板块</w:t>
      </w:r>
      <w:r>
        <w:rPr>
          <w:rFonts w:hint="eastAsia"/>
          <w:noProof/>
          <w:lang w:eastAsia="zh-CN"/>
        </w:rPr>
        <w:t xml:space="preserve"> D</w:t>
      </w:r>
      <w:r>
        <w:rPr>
          <w:rFonts w:hint="eastAsia"/>
          <w:noProof/>
          <w:lang w:eastAsia="zh-CN"/>
        </w:rPr>
        <w:t>：</w:t>
      </w:r>
      <w:r>
        <w:rPr>
          <w:rFonts w:hint="eastAsia"/>
          <w:noProof/>
          <w:lang w:eastAsia="zh-CN"/>
        </w:rPr>
        <w:t xml:space="preserve">for </w:t>
      </w:r>
      <w:r>
        <w:rPr>
          <w:rFonts w:hint="eastAsia"/>
          <w:noProof/>
          <w:lang w:eastAsia="zh-CN"/>
        </w:rPr>
        <w:t>循环与字符串算法（</w:t>
      </w:r>
      <w:r>
        <w:rPr>
          <w:rFonts w:hint="eastAsia"/>
          <w:noProof/>
          <w:lang w:eastAsia="zh-CN"/>
        </w:rPr>
        <w:t>Topic 2.8 / 2.10 / 2.11</w:t>
      </w:r>
      <w:r>
        <w:rPr>
          <w:rFonts w:hint="eastAsia"/>
          <w:noProof/>
          <w:lang w:eastAsia="zh-CN"/>
        </w:rPr>
        <w:t>）</w:t>
      </w:r>
      <w:r>
        <w:rPr>
          <w:rFonts w:hint="eastAsia"/>
          <w:noProof/>
        </w:rPr>
        <w:tab/>
      </w:r>
      <w:r>
        <w:rPr>
          <w:rFonts w:hint="eastAsia"/>
          <w:noProof/>
        </w:rPr>
        <w:fldChar w:fldCharType="begin"/>
      </w:r>
      <w:r>
        <w:rPr>
          <w:rFonts w:hint="eastAsia"/>
          <w:noProof/>
        </w:rPr>
        <w:instrText xml:space="preserve"> </w:instrText>
      </w:r>
      <w:r>
        <w:rPr>
          <w:noProof/>
        </w:rPr>
        <w:instrText>PAGEREF _Toc240537787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p>
    <w:p w14:paraId="3934A591" w14:textId="0F761609"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板块</w:t>
      </w:r>
      <w:r>
        <w:rPr>
          <w:rFonts w:hint="eastAsia"/>
          <w:noProof/>
          <w:lang w:eastAsia="zh-CN"/>
        </w:rPr>
        <w:t xml:space="preserve"> R</w:t>
      </w:r>
      <w:r>
        <w:rPr>
          <w:rFonts w:hint="eastAsia"/>
          <w:noProof/>
          <w:lang w:eastAsia="zh-CN"/>
        </w:rPr>
        <w:t>：</w:t>
      </w:r>
      <w:r>
        <w:rPr>
          <w:rFonts w:hint="eastAsia"/>
          <w:noProof/>
          <w:lang w:eastAsia="zh-CN"/>
        </w:rPr>
        <w:t>Informal Run-Time Analysis</w:t>
      </w:r>
      <w:r>
        <w:rPr>
          <w:rFonts w:hint="eastAsia"/>
          <w:noProof/>
          <w:lang w:eastAsia="zh-CN"/>
        </w:rPr>
        <w:t>（</w:t>
      </w:r>
      <w:r>
        <w:rPr>
          <w:rFonts w:hint="eastAsia"/>
          <w:noProof/>
          <w:lang w:eastAsia="zh-CN"/>
        </w:rPr>
        <w:t>Topic 2.12</w:t>
      </w:r>
      <w:r>
        <w:rPr>
          <w:rFonts w:hint="eastAsia"/>
          <w:noProof/>
          <w:lang w:eastAsia="zh-CN"/>
        </w:rPr>
        <w:t>）</w:t>
      </w:r>
      <w:r>
        <w:rPr>
          <w:rFonts w:hint="eastAsia"/>
          <w:noProof/>
        </w:rPr>
        <w:tab/>
      </w:r>
      <w:r>
        <w:rPr>
          <w:rFonts w:hint="eastAsia"/>
          <w:noProof/>
        </w:rPr>
        <w:fldChar w:fldCharType="begin"/>
      </w:r>
      <w:r>
        <w:rPr>
          <w:rFonts w:hint="eastAsia"/>
          <w:noProof/>
        </w:rPr>
        <w:instrText xml:space="preserve"> </w:instrText>
      </w:r>
      <w:r>
        <w:rPr>
          <w:noProof/>
        </w:rPr>
        <w:instrText>PAGEREF _Toc240537788 \h</w:instrText>
      </w:r>
      <w:r>
        <w:rPr>
          <w:rFonts w:hint="eastAsia"/>
          <w:noProof/>
        </w:rPr>
        <w:instrText xml:space="preserve"> </w:instrText>
      </w:r>
      <w:r>
        <w:rPr>
          <w:rFonts w:hint="eastAsia"/>
          <w:noProof/>
        </w:rPr>
      </w:r>
      <w:r>
        <w:rPr>
          <w:rFonts w:hint="eastAsia"/>
          <w:noProof/>
        </w:rPr>
        <w:fldChar w:fldCharType="separate"/>
      </w:r>
      <w:r>
        <w:rPr>
          <w:rFonts w:hint="eastAsia"/>
          <w:noProof/>
        </w:rPr>
        <w:t>52</w:t>
      </w:r>
      <w:r>
        <w:rPr>
          <w:rFonts w:hint="eastAsia"/>
          <w:noProof/>
        </w:rPr>
        <w:fldChar w:fldCharType="end"/>
      </w:r>
    </w:p>
    <w:p w14:paraId="33C07EEC" w14:textId="3F6045D0"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板块</w:t>
      </w:r>
      <w:r>
        <w:rPr>
          <w:rFonts w:hint="eastAsia"/>
          <w:noProof/>
          <w:lang w:eastAsia="zh-CN"/>
        </w:rPr>
        <w:t xml:space="preserve"> F</w:t>
      </w:r>
      <w:r>
        <w:rPr>
          <w:rFonts w:hint="eastAsia"/>
          <w:noProof/>
          <w:lang w:eastAsia="zh-CN"/>
        </w:rPr>
        <w:t>：易错点专题（综合）</w:t>
      </w:r>
      <w:r>
        <w:rPr>
          <w:rFonts w:hint="eastAsia"/>
          <w:noProof/>
        </w:rPr>
        <w:tab/>
      </w:r>
      <w:r>
        <w:rPr>
          <w:rFonts w:hint="eastAsia"/>
          <w:noProof/>
        </w:rPr>
        <w:fldChar w:fldCharType="begin"/>
      </w:r>
      <w:r>
        <w:rPr>
          <w:rFonts w:hint="eastAsia"/>
          <w:noProof/>
        </w:rPr>
        <w:instrText xml:space="preserve"> </w:instrText>
      </w:r>
      <w:r>
        <w:rPr>
          <w:noProof/>
        </w:rPr>
        <w:instrText>PAGEREF _Toc240537789 \h</w:instrText>
      </w:r>
      <w:r>
        <w:rPr>
          <w:rFonts w:hint="eastAsia"/>
          <w:noProof/>
        </w:rPr>
        <w:instrText xml:space="preserve"> </w:instrText>
      </w:r>
      <w:r>
        <w:rPr>
          <w:rFonts w:hint="eastAsia"/>
          <w:noProof/>
        </w:rPr>
      </w:r>
      <w:r>
        <w:rPr>
          <w:rFonts w:hint="eastAsia"/>
          <w:noProof/>
        </w:rPr>
        <w:fldChar w:fldCharType="separate"/>
      </w:r>
      <w:r>
        <w:rPr>
          <w:rFonts w:hint="eastAsia"/>
          <w:noProof/>
        </w:rPr>
        <w:t>53</w:t>
      </w:r>
      <w:r>
        <w:rPr>
          <w:rFonts w:hint="eastAsia"/>
          <w:noProof/>
        </w:rPr>
        <w:fldChar w:fldCharType="end"/>
      </w:r>
    </w:p>
    <w:p w14:paraId="7AD1F601" w14:textId="50DE3BEE"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三、本章重难点与易错点清单（按出错频率排序）</w:t>
      </w:r>
      <w:r>
        <w:rPr>
          <w:rFonts w:hint="eastAsia"/>
          <w:noProof/>
        </w:rPr>
        <w:tab/>
      </w:r>
      <w:r>
        <w:rPr>
          <w:rFonts w:hint="eastAsia"/>
          <w:noProof/>
        </w:rPr>
        <w:fldChar w:fldCharType="begin"/>
      </w:r>
      <w:r>
        <w:rPr>
          <w:rFonts w:hint="eastAsia"/>
          <w:noProof/>
        </w:rPr>
        <w:instrText xml:space="preserve"> </w:instrText>
      </w:r>
      <w:r>
        <w:rPr>
          <w:noProof/>
        </w:rPr>
        <w:instrText>PAGEREF _Toc240537790 \h</w:instrText>
      </w:r>
      <w:r>
        <w:rPr>
          <w:rFonts w:hint="eastAsia"/>
          <w:noProof/>
        </w:rPr>
        <w:instrText xml:space="preserve"> </w:instrText>
      </w:r>
      <w:r>
        <w:rPr>
          <w:rFonts w:hint="eastAsia"/>
          <w:noProof/>
        </w:rPr>
      </w:r>
      <w:r>
        <w:rPr>
          <w:rFonts w:hint="eastAsia"/>
          <w:noProof/>
        </w:rPr>
        <w:fldChar w:fldCharType="separate"/>
      </w:r>
      <w:r>
        <w:rPr>
          <w:rFonts w:hint="eastAsia"/>
          <w:noProof/>
        </w:rPr>
        <w:t>54</w:t>
      </w:r>
      <w:r>
        <w:rPr>
          <w:rFonts w:hint="eastAsia"/>
          <w:noProof/>
        </w:rPr>
        <w:fldChar w:fldCharType="end"/>
      </w:r>
    </w:p>
    <w:p w14:paraId="63D76F22" w14:textId="440B2644"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高频易错点</w:t>
      </w:r>
      <w:r>
        <w:rPr>
          <w:rFonts w:hint="eastAsia"/>
          <w:noProof/>
          <w:lang w:eastAsia="zh-CN"/>
        </w:rPr>
        <w:t xml:space="preserve"> TOP 10</w:t>
      </w:r>
      <w:r>
        <w:rPr>
          <w:rFonts w:hint="eastAsia"/>
          <w:noProof/>
        </w:rPr>
        <w:tab/>
      </w:r>
      <w:r>
        <w:rPr>
          <w:rFonts w:hint="eastAsia"/>
          <w:noProof/>
        </w:rPr>
        <w:fldChar w:fldCharType="begin"/>
      </w:r>
      <w:r>
        <w:rPr>
          <w:rFonts w:hint="eastAsia"/>
          <w:noProof/>
        </w:rPr>
        <w:instrText xml:space="preserve"> </w:instrText>
      </w:r>
      <w:r>
        <w:rPr>
          <w:noProof/>
        </w:rPr>
        <w:instrText>PAGEREF _Toc240537791 \h</w:instrText>
      </w:r>
      <w:r>
        <w:rPr>
          <w:rFonts w:hint="eastAsia"/>
          <w:noProof/>
        </w:rPr>
        <w:instrText xml:space="preserve"> </w:instrText>
      </w:r>
      <w:r>
        <w:rPr>
          <w:rFonts w:hint="eastAsia"/>
          <w:noProof/>
        </w:rPr>
      </w:r>
      <w:r>
        <w:rPr>
          <w:rFonts w:hint="eastAsia"/>
          <w:noProof/>
        </w:rPr>
        <w:fldChar w:fldCharType="separate"/>
      </w:r>
      <w:r>
        <w:rPr>
          <w:rFonts w:hint="eastAsia"/>
          <w:noProof/>
        </w:rPr>
        <w:t>54</w:t>
      </w:r>
      <w:r>
        <w:rPr>
          <w:rFonts w:hint="eastAsia"/>
          <w:noProof/>
        </w:rPr>
        <w:fldChar w:fldCharType="end"/>
      </w:r>
    </w:p>
    <w:p w14:paraId="5ACF6569" w14:textId="5FCB1E2B"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学习建议</w:t>
      </w:r>
      <w:r>
        <w:rPr>
          <w:rFonts w:hint="eastAsia"/>
          <w:noProof/>
        </w:rPr>
        <w:tab/>
      </w:r>
      <w:r>
        <w:rPr>
          <w:rFonts w:hint="eastAsia"/>
          <w:noProof/>
        </w:rPr>
        <w:fldChar w:fldCharType="begin"/>
      </w:r>
      <w:r>
        <w:rPr>
          <w:rFonts w:hint="eastAsia"/>
          <w:noProof/>
        </w:rPr>
        <w:instrText xml:space="preserve"> </w:instrText>
      </w:r>
      <w:r>
        <w:rPr>
          <w:noProof/>
        </w:rPr>
        <w:instrText>PAGEREF _Toc240537792 \h</w:instrText>
      </w:r>
      <w:r>
        <w:rPr>
          <w:rFonts w:hint="eastAsia"/>
          <w:noProof/>
        </w:rPr>
        <w:instrText xml:space="preserve"> </w:instrText>
      </w:r>
      <w:r>
        <w:rPr>
          <w:rFonts w:hint="eastAsia"/>
          <w:noProof/>
        </w:rPr>
      </w:r>
      <w:r>
        <w:rPr>
          <w:rFonts w:hint="eastAsia"/>
          <w:noProof/>
        </w:rPr>
        <w:fldChar w:fldCharType="separate"/>
      </w:r>
      <w:r>
        <w:rPr>
          <w:rFonts w:hint="eastAsia"/>
          <w:noProof/>
        </w:rPr>
        <w:t>54</w:t>
      </w:r>
      <w:r>
        <w:rPr>
          <w:rFonts w:hint="eastAsia"/>
          <w:noProof/>
        </w:rPr>
        <w:fldChar w:fldCharType="end"/>
      </w:r>
    </w:p>
    <w:p w14:paraId="617242DC" w14:textId="5BD7CE0E"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四、</w:t>
      </w:r>
      <w:r>
        <w:rPr>
          <w:rFonts w:hint="eastAsia"/>
          <w:noProof/>
          <w:lang w:eastAsia="zh-CN"/>
        </w:rPr>
        <w:t xml:space="preserve">MCQ </w:t>
      </w:r>
      <w:r>
        <w:rPr>
          <w:rFonts w:hint="eastAsia"/>
          <w:noProof/>
          <w:lang w:eastAsia="zh-CN"/>
        </w:rPr>
        <w:t>真题精选与详解</w:t>
      </w:r>
      <w:r>
        <w:rPr>
          <w:rFonts w:hint="eastAsia"/>
          <w:noProof/>
        </w:rPr>
        <w:tab/>
      </w:r>
      <w:r>
        <w:rPr>
          <w:rFonts w:hint="eastAsia"/>
          <w:noProof/>
        </w:rPr>
        <w:fldChar w:fldCharType="begin"/>
      </w:r>
      <w:r>
        <w:rPr>
          <w:rFonts w:hint="eastAsia"/>
          <w:noProof/>
        </w:rPr>
        <w:instrText xml:space="preserve"> </w:instrText>
      </w:r>
      <w:r>
        <w:rPr>
          <w:noProof/>
        </w:rPr>
        <w:instrText>PAGEREF _Toc240537793 \h</w:instrText>
      </w:r>
      <w:r>
        <w:rPr>
          <w:rFonts w:hint="eastAsia"/>
          <w:noProof/>
        </w:rPr>
        <w:instrText xml:space="preserve"> </w:instrText>
      </w:r>
      <w:r>
        <w:rPr>
          <w:rFonts w:hint="eastAsia"/>
          <w:noProof/>
        </w:rPr>
      </w:r>
      <w:r>
        <w:rPr>
          <w:rFonts w:hint="eastAsia"/>
          <w:noProof/>
        </w:rPr>
        <w:fldChar w:fldCharType="separate"/>
      </w:r>
      <w:r>
        <w:rPr>
          <w:rFonts w:hint="eastAsia"/>
          <w:noProof/>
        </w:rPr>
        <w:t>55</w:t>
      </w:r>
      <w:r>
        <w:rPr>
          <w:rFonts w:hint="eastAsia"/>
          <w:noProof/>
        </w:rPr>
        <w:fldChar w:fldCharType="end"/>
      </w:r>
    </w:p>
    <w:p w14:paraId="777BEA54" w14:textId="4B782218"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MCQ-1</w:t>
      </w:r>
      <w:r>
        <w:rPr>
          <w:rFonts w:hint="eastAsia"/>
          <w:noProof/>
          <w:lang w:eastAsia="zh-CN"/>
        </w:rPr>
        <w:t>（</w:t>
      </w:r>
      <w:r>
        <w:rPr>
          <w:rFonts w:hint="eastAsia"/>
          <w:noProof/>
          <w:lang w:eastAsia="zh-CN"/>
        </w:rPr>
        <w:t xml:space="preserve">&amp;&amp;/|| </w:t>
      </w:r>
      <w:r>
        <w:rPr>
          <w:rFonts w:hint="eastAsia"/>
          <w:noProof/>
          <w:lang w:eastAsia="zh-CN"/>
        </w:rPr>
        <w:t>短路、</w:t>
      </w:r>
      <w:r>
        <w:rPr>
          <w:rFonts w:hint="eastAsia"/>
          <w:noProof/>
          <w:lang w:eastAsia="zh-CN"/>
        </w:rPr>
        <w:t>De Morgan</w:t>
      </w:r>
      <w:r>
        <w:rPr>
          <w:rFonts w:hint="eastAsia"/>
          <w:noProof/>
          <w:lang w:eastAsia="zh-CN"/>
        </w:rPr>
        <w:t>）</w:t>
      </w:r>
      <w:r>
        <w:rPr>
          <w:rFonts w:hint="eastAsia"/>
          <w:noProof/>
        </w:rPr>
        <w:tab/>
      </w:r>
      <w:r>
        <w:rPr>
          <w:rFonts w:hint="eastAsia"/>
          <w:noProof/>
        </w:rPr>
        <w:fldChar w:fldCharType="begin"/>
      </w:r>
      <w:r>
        <w:rPr>
          <w:rFonts w:hint="eastAsia"/>
          <w:noProof/>
        </w:rPr>
        <w:instrText xml:space="preserve"> </w:instrText>
      </w:r>
      <w:r>
        <w:rPr>
          <w:noProof/>
        </w:rPr>
        <w:instrText>PAGEREF _Toc240537794 \h</w:instrText>
      </w:r>
      <w:r>
        <w:rPr>
          <w:rFonts w:hint="eastAsia"/>
          <w:noProof/>
        </w:rPr>
        <w:instrText xml:space="preserve"> </w:instrText>
      </w:r>
      <w:r>
        <w:rPr>
          <w:rFonts w:hint="eastAsia"/>
          <w:noProof/>
        </w:rPr>
      </w:r>
      <w:r>
        <w:rPr>
          <w:rFonts w:hint="eastAsia"/>
          <w:noProof/>
        </w:rPr>
        <w:fldChar w:fldCharType="separate"/>
      </w:r>
      <w:r>
        <w:rPr>
          <w:rFonts w:hint="eastAsia"/>
          <w:noProof/>
        </w:rPr>
        <w:t>55</w:t>
      </w:r>
      <w:r>
        <w:rPr>
          <w:rFonts w:hint="eastAsia"/>
          <w:noProof/>
        </w:rPr>
        <w:fldChar w:fldCharType="end"/>
      </w:r>
    </w:p>
    <w:p w14:paraId="67D994BF" w14:textId="31746716"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MCQ-2</w:t>
      </w:r>
      <w:r>
        <w:rPr>
          <w:rFonts w:hint="eastAsia"/>
          <w:noProof/>
          <w:lang w:eastAsia="zh-CN"/>
        </w:rPr>
        <w:t>（混合条件运算符优先级）</w:t>
      </w:r>
      <w:r>
        <w:rPr>
          <w:rFonts w:hint="eastAsia"/>
          <w:noProof/>
        </w:rPr>
        <w:tab/>
      </w:r>
      <w:r>
        <w:rPr>
          <w:rFonts w:hint="eastAsia"/>
          <w:noProof/>
        </w:rPr>
        <w:fldChar w:fldCharType="begin"/>
      </w:r>
      <w:r>
        <w:rPr>
          <w:rFonts w:hint="eastAsia"/>
          <w:noProof/>
        </w:rPr>
        <w:instrText xml:space="preserve"> </w:instrText>
      </w:r>
      <w:r>
        <w:rPr>
          <w:noProof/>
        </w:rPr>
        <w:instrText>PAGEREF _Toc240537795 \h</w:instrText>
      </w:r>
      <w:r>
        <w:rPr>
          <w:rFonts w:hint="eastAsia"/>
          <w:noProof/>
        </w:rPr>
        <w:instrText xml:space="preserve"> </w:instrText>
      </w:r>
      <w:r>
        <w:rPr>
          <w:rFonts w:hint="eastAsia"/>
          <w:noProof/>
        </w:rPr>
      </w:r>
      <w:r>
        <w:rPr>
          <w:rFonts w:hint="eastAsia"/>
          <w:noProof/>
        </w:rPr>
        <w:fldChar w:fldCharType="separate"/>
      </w:r>
      <w:r>
        <w:rPr>
          <w:rFonts w:hint="eastAsia"/>
          <w:noProof/>
        </w:rPr>
        <w:t>56</w:t>
      </w:r>
      <w:r>
        <w:rPr>
          <w:rFonts w:hint="eastAsia"/>
          <w:noProof/>
        </w:rPr>
        <w:fldChar w:fldCharType="end"/>
      </w:r>
    </w:p>
    <w:p w14:paraId="212C4386" w14:textId="71B33BA9"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MCQ-3</w:t>
      </w:r>
      <w:r>
        <w:rPr>
          <w:rFonts w:hint="eastAsia"/>
          <w:noProof/>
          <w:lang w:eastAsia="zh-CN"/>
        </w:rPr>
        <w:t>（</w:t>
      </w:r>
      <w:r>
        <w:rPr>
          <w:rFonts w:hint="eastAsia"/>
          <w:noProof/>
          <w:lang w:eastAsia="zh-CN"/>
        </w:rPr>
        <w:t xml:space="preserve">for </w:t>
      </w:r>
      <w:r>
        <w:rPr>
          <w:rFonts w:hint="eastAsia"/>
          <w:noProof/>
          <w:lang w:eastAsia="zh-CN"/>
        </w:rPr>
        <w:t>循环</w:t>
      </w:r>
      <w:r>
        <w:rPr>
          <w:rFonts w:hint="eastAsia"/>
          <w:noProof/>
          <w:lang w:eastAsia="zh-CN"/>
        </w:rPr>
        <w:t xml:space="preserve"> + </w:t>
      </w:r>
      <w:r>
        <w:rPr>
          <w:rFonts w:hint="eastAsia"/>
          <w:noProof/>
          <w:lang w:eastAsia="zh-CN"/>
        </w:rPr>
        <w:t>字符串反向遍历）</w:t>
      </w:r>
      <w:r>
        <w:rPr>
          <w:rFonts w:hint="eastAsia"/>
          <w:noProof/>
        </w:rPr>
        <w:tab/>
      </w:r>
      <w:r>
        <w:rPr>
          <w:rFonts w:hint="eastAsia"/>
          <w:noProof/>
        </w:rPr>
        <w:fldChar w:fldCharType="begin"/>
      </w:r>
      <w:r>
        <w:rPr>
          <w:rFonts w:hint="eastAsia"/>
          <w:noProof/>
        </w:rPr>
        <w:instrText xml:space="preserve"> </w:instrText>
      </w:r>
      <w:r>
        <w:rPr>
          <w:noProof/>
        </w:rPr>
        <w:instrText>PAGEREF _Toc240537796 \h</w:instrText>
      </w:r>
      <w:r>
        <w:rPr>
          <w:rFonts w:hint="eastAsia"/>
          <w:noProof/>
        </w:rPr>
        <w:instrText xml:space="preserve"> </w:instrText>
      </w:r>
      <w:r>
        <w:rPr>
          <w:rFonts w:hint="eastAsia"/>
          <w:noProof/>
        </w:rPr>
      </w:r>
      <w:r>
        <w:rPr>
          <w:rFonts w:hint="eastAsia"/>
          <w:noProof/>
        </w:rPr>
        <w:fldChar w:fldCharType="separate"/>
      </w:r>
      <w:r>
        <w:rPr>
          <w:rFonts w:hint="eastAsia"/>
          <w:noProof/>
        </w:rPr>
        <w:t>57</w:t>
      </w:r>
      <w:r>
        <w:rPr>
          <w:rFonts w:hint="eastAsia"/>
          <w:noProof/>
        </w:rPr>
        <w:fldChar w:fldCharType="end"/>
      </w:r>
    </w:p>
    <w:p w14:paraId="3A2720E1" w14:textId="466510D9"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lastRenderedPageBreak/>
        <w:t>MCQ-4</w:t>
      </w:r>
      <w:r>
        <w:rPr>
          <w:rFonts w:hint="eastAsia"/>
          <w:noProof/>
          <w:lang w:eastAsia="zh-CN"/>
        </w:rPr>
        <w:t>（独立</w:t>
      </w:r>
      <w:r>
        <w:rPr>
          <w:rFonts w:hint="eastAsia"/>
          <w:noProof/>
          <w:lang w:eastAsia="zh-CN"/>
        </w:rPr>
        <w:t xml:space="preserve"> if </w:t>
      </w:r>
      <w:r>
        <w:rPr>
          <w:rFonts w:hint="eastAsia"/>
          <w:noProof/>
          <w:lang w:eastAsia="zh-CN"/>
        </w:rPr>
        <w:t>链</w:t>
      </w:r>
      <w:r>
        <w:rPr>
          <w:rFonts w:hint="eastAsia"/>
          <w:noProof/>
          <w:lang w:eastAsia="zh-CN"/>
        </w:rPr>
        <w:t xml:space="preserve"> vs if-else if </w:t>
      </w:r>
      <w:r>
        <w:rPr>
          <w:rFonts w:hint="eastAsia"/>
          <w:noProof/>
          <w:lang w:eastAsia="zh-CN"/>
        </w:rPr>
        <w:t>链行为差异）</w:t>
      </w:r>
      <w:r>
        <w:rPr>
          <w:rFonts w:hint="eastAsia"/>
          <w:noProof/>
        </w:rPr>
        <w:tab/>
      </w:r>
      <w:r>
        <w:rPr>
          <w:rFonts w:hint="eastAsia"/>
          <w:noProof/>
        </w:rPr>
        <w:fldChar w:fldCharType="begin"/>
      </w:r>
      <w:r>
        <w:rPr>
          <w:rFonts w:hint="eastAsia"/>
          <w:noProof/>
        </w:rPr>
        <w:instrText xml:space="preserve"> </w:instrText>
      </w:r>
      <w:r>
        <w:rPr>
          <w:noProof/>
        </w:rPr>
        <w:instrText>PAGEREF _Toc240537797 \h</w:instrText>
      </w:r>
      <w:r>
        <w:rPr>
          <w:rFonts w:hint="eastAsia"/>
          <w:noProof/>
        </w:rPr>
        <w:instrText xml:space="preserve"> </w:instrText>
      </w:r>
      <w:r>
        <w:rPr>
          <w:rFonts w:hint="eastAsia"/>
          <w:noProof/>
        </w:rPr>
      </w:r>
      <w:r>
        <w:rPr>
          <w:rFonts w:hint="eastAsia"/>
          <w:noProof/>
        </w:rPr>
        <w:fldChar w:fldCharType="separate"/>
      </w:r>
      <w:r>
        <w:rPr>
          <w:rFonts w:hint="eastAsia"/>
          <w:noProof/>
        </w:rPr>
        <w:t>58</w:t>
      </w:r>
      <w:r>
        <w:rPr>
          <w:rFonts w:hint="eastAsia"/>
          <w:noProof/>
        </w:rPr>
        <w:fldChar w:fldCharType="end"/>
      </w:r>
    </w:p>
    <w:p w14:paraId="0A25303B" w14:textId="08C7EDC6"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MCQ-5</w:t>
      </w:r>
      <w:r>
        <w:rPr>
          <w:rFonts w:hint="eastAsia"/>
          <w:noProof/>
          <w:lang w:eastAsia="zh-CN"/>
        </w:rPr>
        <w:t>（</w:t>
      </w:r>
      <w:r>
        <w:rPr>
          <w:rFonts w:hint="eastAsia"/>
          <w:noProof/>
          <w:lang w:eastAsia="zh-CN"/>
        </w:rPr>
        <w:t xml:space="preserve">De Morgan / </w:t>
      </w:r>
      <w:r>
        <w:rPr>
          <w:rFonts w:hint="eastAsia"/>
          <w:noProof/>
          <w:lang w:eastAsia="zh-CN"/>
        </w:rPr>
        <w:t>表达式真值表）</w:t>
      </w:r>
      <w:r>
        <w:rPr>
          <w:rFonts w:hint="eastAsia"/>
          <w:noProof/>
        </w:rPr>
        <w:tab/>
      </w:r>
      <w:r>
        <w:rPr>
          <w:rFonts w:hint="eastAsia"/>
          <w:noProof/>
        </w:rPr>
        <w:fldChar w:fldCharType="begin"/>
      </w:r>
      <w:r>
        <w:rPr>
          <w:rFonts w:hint="eastAsia"/>
          <w:noProof/>
        </w:rPr>
        <w:instrText xml:space="preserve"> </w:instrText>
      </w:r>
      <w:r>
        <w:rPr>
          <w:noProof/>
        </w:rPr>
        <w:instrText>PAGEREF _Toc240537798 \h</w:instrText>
      </w:r>
      <w:r>
        <w:rPr>
          <w:rFonts w:hint="eastAsia"/>
          <w:noProof/>
        </w:rPr>
        <w:instrText xml:space="preserve"> </w:instrText>
      </w:r>
      <w:r>
        <w:rPr>
          <w:rFonts w:hint="eastAsia"/>
          <w:noProof/>
        </w:rPr>
      </w:r>
      <w:r>
        <w:rPr>
          <w:rFonts w:hint="eastAsia"/>
          <w:noProof/>
        </w:rPr>
        <w:fldChar w:fldCharType="separate"/>
      </w:r>
      <w:r>
        <w:rPr>
          <w:rFonts w:hint="eastAsia"/>
          <w:noProof/>
        </w:rPr>
        <w:t>60</w:t>
      </w:r>
      <w:r>
        <w:rPr>
          <w:rFonts w:hint="eastAsia"/>
          <w:noProof/>
        </w:rPr>
        <w:fldChar w:fldCharType="end"/>
      </w:r>
    </w:p>
    <w:p w14:paraId="4FB80EC4" w14:textId="13A17592"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MCQ-6</w:t>
      </w:r>
      <w:r>
        <w:rPr>
          <w:rFonts w:hint="eastAsia"/>
          <w:noProof/>
          <w:lang w:eastAsia="zh-CN"/>
        </w:rPr>
        <w:t>（</w:t>
      </w:r>
      <w:r>
        <w:rPr>
          <w:rFonts w:hint="eastAsia"/>
          <w:noProof/>
          <w:lang w:eastAsia="zh-CN"/>
        </w:rPr>
        <w:t xml:space="preserve">while </w:t>
      </w:r>
      <w:r>
        <w:rPr>
          <w:rFonts w:hint="eastAsia"/>
          <w:noProof/>
          <w:lang w:eastAsia="zh-CN"/>
        </w:rPr>
        <w:t>循环输出追踪）</w:t>
      </w:r>
      <w:r>
        <w:rPr>
          <w:rFonts w:hint="eastAsia"/>
          <w:noProof/>
        </w:rPr>
        <w:tab/>
      </w:r>
      <w:r>
        <w:rPr>
          <w:rFonts w:hint="eastAsia"/>
          <w:noProof/>
        </w:rPr>
        <w:fldChar w:fldCharType="begin"/>
      </w:r>
      <w:r>
        <w:rPr>
          <w:rFonts w:hint="eastAsia"/>
          <w:noProof/>
        </w:rPr>
        <w:instrText xml:space="preserve"> </w:instrText>
      </w:r>
      <w:r>
        <w:rPr>
          <w:noProof/>
        </w:rPr>
        <w:instrText>PAGEREF _Toc240537799 \h</w:instrText>
      </w:r>
      <w:r>
        <w:rPr>
          <w:rFonts w:hint="eastAsia"/>
          <w:noProof/>
        </w:rPr>
        <w:instrText xml:space="preserve"> </w:instrText>
      </w:r>
      <w:r>
        <w:rPr>
          <w:rFonts w:hint="eastAsia"/>
          <w:noProof/>
        </w:rPr>
      </w:r>
      <w:r>
        <w:rPr>
          <w:rFonts w:hint="eastAsia"/>
          <w:noProof/>
        </w:rPr>
        <w:fldChar w:fldCharType="separate"/>
      </w:r>
      <w:r>
        <w:rPr>
          <w:rFonts w:hint="eastAsia"/>
          <w:noProof/>
        </w:rPr>
        <w:t>61</w:t>
      </w:r>
      <w:r>
        <w:rPr>
          <w:rFonts w:hint="eastAsia"/>
          <w:noProof/>
        </w:rPr>
        <w:fldChar w:fldCharType="end"/>
      </w:r>
    </w:p>
    <w:p w14:paraId="631B4C0B" w14:textId="02DF22D5"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MCQ-7</w:t>
      </w:r>
      <w:r>
        <w:rPr>
          <w:rFonts w:hint="eastAsia"/>
          <w:noProof/>
          <w:lang w:eastAsia="zh-CN"/>
        </w:rPr>
        <w:t>（整数除法</w:t>
      </w:r>
      <w:r>
        <w:rPr>
          <w:rFonts w:hint="eastAsia"/>
          <w:noProof/>
          <w:lang w:eastAsia="zh-CN"/>
        </w:rPr>
        <w:t xml:space="preserve"> + </w:t>
      </w:r>
      <w:r>
        <w:rPr>
          <w:rFonts w:hint="eastAsia"/>
          <w:noProof/>
          <w:lang w:eastAsia="zh-CN"/>
        </w:rPr>
        <w:t>双重嵌套循环计数）</w:t>
      </w:r>
      <w:r>
        <w:rPr>
          <w:rFonts w:hint="eastAsia"/>
          <w:noProof/>
        </w:rPr>
        <w:tab/>
      </w:r>
      <w:r>
        <w:rPr>
          <w:rFonts w:hint="eastAsia"/>
          <w:noProof/>
        </w:rPr>
        <w:fldChar w:fldCharType="begin"/>
      </w:r>
      <w:r>
        <w:rPr>
          <w:rFonts w:hint="eastAsia"/>
          <w:noProof/>
        </w:rPr>
        <w:instrText xml:space="preserve"> </w:instrText>
      </w:r>
      <w:r>
        <w:rPr>
          <w:noProof/>
        </w:rPr>
        <w:instrText>PAGEREF _Toc240537800 \h</w:instrText>
      </w:r>
      <w:r>
        <w:rPr>
          <w:rFonts w:hint="eastAsia"/>
          <w:noProof/>
        </w:rPr>
        <w:instrText xml:space="preserve"> </w:instrText>
      </w:r>
      <w:r>
        <w:rPr>
          <w:rFonts w:hint="eastAsia"/>
          <w:noProof/>
        </w:rPr>
      </w:r>
      <w:r>
        <w:rPr>
          <w:rFonts w:hint="eastAsia"/>
          <w:noProof/>
        </w:rPr>
        <w:fldChar w:fldCharType="separate"/>
      </w:r>
      <w:r>
        <w:rPr>
          <w:rFonts w:hint="eastAsia"/>
          <w:noProof/>
        </w:rPr>
        <w:t>62</w:t>
      </w:r>
      <w:r>
        <w:rPr>
          <w:rFonts w:hint="eastAsia"/>
          <w:noProof/>
        </w:rPr>
        <w:fldChar w:fldCharType="end"/>
      </w:r>
    </w:p>
    <w:p w14:paraId="29412FD8" w14:textId="766A6C7D"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MCQ-8</w:t>
      </w:r>
      <w:r>
        <w:rPr>
          <w:rFonts w:hint="eastAsia"/>
          <w:noProof/>
          <w:lang w:eastAsia="zh-CN"/>
        </w:rPr>
        <w:t>（</w:t>
      </w:r>
      <w:r>
        <w:rPr>
          <w:rFonts w:hint="eastAsia"/>
          <w:noProof/>
          <w:lang w:eastAsia="zh-CN"/>
        </w:rPr>
        <w:t xml:space="preserve">String </w:t>
      </w:r>
      <w:r>
        <w:rPr>
          <w:rFonts w:hint="eastAsia"/>
          <w:noProof/>
          <w:lang w:eastAsia="zh-CN"/>
        </w:rPr>
        <w:t>比较</w:t>
      </w:r>
      <w:r>
        <w:rPr>
          <w:rFonts w:hint="eastAsia"/>
          <w:noProof/>
          <w:lang w:eastAsia="zh-CN"/>
        </w:rPr>
        <w:t xml:space="preserve"> + </w:t>
      </w:r>
      <w:r>
        <w:rPr>
          <w:rFonts w:hint="eastAsia"/>
          <w:noProof/>
          <w:lang w:eastAsia="zh-CN"/>
        </w:rPr>
        <w:t>判别陷阱）</w:t>
      </w:r>
      <w:r>
        <w:rPr>
          <w:rFonts w:hint="eastAsia"/>
          <w:noProof/>
        </w:rPr>
        <w:tab/>
      </w:r>
      <w:r>
        <w:rPr>
          <w:rFonts w:hint="eastAsia"/>
          <w:noProof/>
        </w:rPr>
        <w:fldChar w:fldCharType="begin"/>
      </w:r>
      <w:r>
        <w:rPr>
          <w:rFonts w:hint="eastAsia"/>
          <w:noProof/>
        </w:rPr>
        <w:instrText xml:space="preserve"> </w:instrText>
      </w:r>
      <w:r>
        <w:rPr>
          <w:noProof/>
        </w:rPr>
        <w:instrText>PAGEREF _Toc240537801 \h</w:instrText>
      </w:r>
      <w:r>
        <w:rPr>
          <w:rFonts w:hint="eastAsia"/>
          <w:noProof/>
        </w:rPr>
        <w:instrText xml:space="preserve"> </w:instrText>
      </w:r>
      <w:r>
        <w:rPr>
          <w:rFonts w:hint="eastAsia"/>
          <w:noProof/>
        </w:rPr>
      </w:r>
      <w:r>
        <w:rPr>
          <w:rFonts w:hint="eastAsia"/>
          <w:noProof/>
        </w:rPr>
        <w:fldChar w:fldCharType="separate"/>
      </w:r>
      <w:r>
        <w:rPr>
          <w:rFonts w:hint="eastAsia"/>
          <w:noProof/>
        </w:rPr>
        <w:t>63</w:t>
      </w:r>
      <w:r>
        <w:rPr>
          <w:rFonts w:hint="eastAsia"/>
          <w:noProof/>
        </w:rPr>
        <w:fldChar w:fldCharType="end"/>
      </w:r>
    </w:p>
    <w:p w14:paraId="44D52FE2" w14:textId="46EF5F71"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五、</w:t>
      </w:r>
      <w:r>
        <w:rPr>
          <w:rFonts w:hint="eastAsia"/>
          <w:noProof/>
          <w:lang w:eastAsia="zh-CN"/>
        </w:rPr>
        <w:t xml:space="preserve">FRQ </w:t>
      </w:r>
      <w:r>
        <w:rPr>
          <w:rFonts w:hint="eastAsia"/>
          <w:noProof/>
          <w:lang w:eastAsia="zh-CN"/>
        </w:rPr>
        <w:t>真题精选与解析</w:t>
      </w:r>
      <w:r>
        <w:rPr>
          <w:rFonts w:hint="eastAsia"/>
          <w:noProof/>
        </w:rPr>
        <w:tab/>
      </w:r>
      <w:r>
        <w:rPr>
          <w:rFonts w:hint="eastAsia"/>
          <w:noProof/>
        </w:rPr>
        <w:fldChar w:fldCharType="begin"/>
      </w:r>
      <w:r>
        <w:rPr>
          <w:rFonts w:hint="eastAsia"/>
          <w:noProof/>
        </w:rPr>
        <w:instrText xml:space="preserve"> </w:instrText>
      </w:r>
      <w:r>
        <w:rPr>
          <w:noProof/>
        </w:rPr>
        <w:instrText>PAGEREF _Toc240537802 \h</w:instrText>
      </w:r>
      <w:r>
        <w:rPr>
          <w:rFonts w:hint="eastAsia"/>
          <w:noProof/>
        </w:rPr>
        <w:instrText xml:space="preserve"> </w:instrText>
      </w:r>
      <w:r>
        <w:rPr>
          <w:rFonts w:hint="eastAsia"/>
          <w:noProof/>
        </w:rPr>
      </w:r>
      <w:r>
        <w:rPr>
          <w:rFonts w:hint="eastAsia"/>
          <w:noProof/>
        </w:rPr>
        <w:fldChar w:fldCharType="separate"/>
      </w:r>
      <w:r>
        <w:rPr>
          <w:rFonts w:hint="eastAsia"/>
          <w:noProof/>
        </w:rPr>
        <w:t>64</w:t>
      </w:r>
      <w:r>
        <w:rPr>
          <w:rFonts w:hint="eastAsia"/>
          <w:noProof/>
        </w:rPr>
        <w:fldChar w:fldCharType="end"/>
      </w:r>
    </w:p>
    <w:p w14:paraId="419AD6B4" w14:textId="2A35D8FD"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FRQ-1</w:t>
      </w:r>
      <w:r>
        <w:rPr>
          <w:rFonts w:hint="eastAsia"/>
          <w:noProof/>
          <w:lang w:eastAsia="zh-CN"/>
        </w:rPr>
        <w:t>（</w:t>
      </w:r>
      <w:r>
        <w:rPr>
          <w:rFonts w:hint="eastAsia"/>
          <w:noProof/>
          <w:lang w:eastAsia="zh-CN"/>
        </w:rPr>
        <w:t xml:space="preserve">AP Classroom Unit 2 FRQ Part A </w:t>
      </w:r>
      <w:r>
        <w:rPr>
          <w:rFonts w:hint="eastAsia"/>
          <w:noProof/>
          <w:lang w:eastAsia="zh-CN"/>
        </w:rPr>
        <w:t>·</w:t>
      </w:r>
      <w:r>
        <w:rPr>
          <w:rFonts w:hint="eastAsia"/>
          <w:noProof/>
          <w:lang w:eastAsia="zh-CN"/>
        </w:rPr>
        <w:t xml:space="preserve"> BeadSequence</w:t>
      </w:r>
      <w:r>
        <w:rPr>
          <w:rFonts w:hint="eastAsia"/>
          <w:noProof/>
          <w:lang w:eastAsia="zh-CN"/>
        </w:rPr>
        <w:t>）</w:t>
      </w:r>
      <w:r>
        <w:rPr>
          <w:rFonts w:hint="eastAsia"/>
          <w:noProof/>
        </w:rPr>
        <w:tab/>
      </w:r>
      <w:r>
        <w:rPr>
          <w:rFonts w:hint="eastAsia"/>
          <w:noProof/>
        </w:rPr>
        <w:fldChar w:fldCharType="begin"/>
      </w:r>
      <w:r>
        <w:rPr>
          <w:rFonts w:hint="eastAsia"/>
          <w:noProof/>
        </w:rPr>
        <w:instrText xml:space="preserve"> </w:instrText>
      </w:r>
      <w:r>
        <w:rPr>
          <w:noProof/>
        </w:rPr>
        <w:instrText>PAGEREF _Toc240537803 \h</w:instrText>
      </w:r>
      <w:r>
        <w:rPr>
          <w:rFonts w:hint="eastAsia"/>
          <w:noProof/>
        </w:rPr>
        <w:instrText xml:space="preserve"> </w:instrText>
      </w:r>
      <w:r>
        <w:rPr>
          <w:rFonts w:hint="eastAsia"/>
          <w:noProof/>
        </w:rPr>
      </w:r>
      <w:r>
        <w:rPr>
          <w:rFonts w:hint="eastAsia"/>
          <w:noProof/>
        </w:rPr>
        <w:fldChar w:fldCharType="separate"/>
      </w:r>
      <w:r>
        <w:rPr>
          <w:rFonts w:hint="eastAsia"/>
          <w:noProof/>
        </w:rPr>
        <w:t>65</w:t>
      </w:r>
      <w:r>
        <w:rPr>
          <w:rFonts w:hint="eastAsia"/>
          <w:noProof/>
        </w:rPr>
        <w:fldChar w:fldCharType="end"/>
      </w:r>
    </w:p>
    <w:p w14:paraId="6C2B9CEB" w14:textId="0F4E68D3"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FRQ-2</w:t>
      </w:r>
      <w:r>
        <w:rPr>
          <w:rFonts w:hint="eastAsia"/>
          <w:noProof/>
          <w:lang w:eastAsia="zh-CN"/>
        </w:rPr>
        <w:t>（</w:t>
      </w:r>
      <w:r>
        <w:rPr>
          <w:rFonts w:hint="eastAsia"/>
          <w:noProof/>
          <w:lang w:eastAsia="zh-CN"/>
        </w:rPr>
        <w:t xml:space="preserve">AP Classroom Unit 2 FRQ Part B </w:t>
      </w:r>
      <w:r>
        <w:rPr>
          <w:rFonts w:hint="eastAsia"/>
          <w:noProof/>
          <w:lang w:eastAsia="zh-CN"/>
        </w:rPr>
        <w:t>·</w:t>
      </w:r>
      <w:r>
        <w:rPr>
          <w:rFonts w:hint="eastAsia"/>
          <w:noProof/>
          <w:lang w:eastAsia="zh-CN"/>
        </w:rPr>
        <w:t xml:space="preserve"> colWidth </w:t>
      </w:r>
      <w:r>
        <w:rPr>
          <w:rFonts w:hint="eastAsia"/>
          <w:noProof/>
          <w:lang w:eastAsia="zh-CN"/>
        </w:rPr>
        <w:t>字符串填充）</w:t>
      </w:r>
      <w:r>
        <w:rPr>
          <w:rFonts w:hint="eastAsia"/>
          <w:noProof/>
        </w:rPr>
        <w:tab/>
      </w:r>
      <w:r>
        <w:rPr>
          <w:rFonts w:hint="eastAsia"/>
          <w:noProof/>
        </w:rPr>
        <w:fldChar w:fldCharType="begin"/>
      </w:r>
      <w:r>
        <w:rPr>
          <w:rFonts w:hint="eastAsia"/>
          <w:noProof/>
        </w:rPr>
        <w:instrText xml:space="preserve"> </w:instrText>
      </w:r>
      <w:r>
        <w:rPr>
          <w:noProof/>
        </w:rPr>
        <w:instrText>PAGEREF _Toc240537804 \h</w:instrText>
      </w:r>
      <w:r>
        <w:rPr>
          <w:rFonts w:hint="eastAsia"/>
          <w:noProof/>
        </w:rPr>
        <w:instrText xml:space="preserve"> </w:instrText>
      </w:r>
      <w:r>
        <w:rPr>
          <w:rFonts w:hint="eastAsia"/>
          <w:noProof/>
        </w:rPr>
      </w:r>
      <w:r>
        <w:rPr>
          <w:rFonts w:hint="eastAsia"/>
          <w:noProof/>
        </w:rPr>
        <w:fldChar w:fldCharType="separate"/>
      </w:r>
      <w:r>
        <w:rPr>
          <w:rFonts w:hint="eastAsia"/>
          <w:noProof/>
        </w:rPr>
        <w:t>68</w:t>
      </w:r>
      <w:r>
        <w:rPr>
          <w:rFonts w:hint="eastAsia"/>
          <w:noProof/>
        </w:rPr>
        <w:fldChar w:fldCharType="end"/>
      </w:r>
    </w:p>
    <w:p w14:paraId="602FC1EE" w14:textId="10EB106B"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FRQ-3</w:t>
      </w:r>
      <w:r>
        <w:rPr>
          <w:rFonts w:hint="eastAsia"/>
          <w:noProof/>
          <w:lang w:eastAsia="zh-CN"/>
        </w:rPr>
        <w:t>（</w:t>
      </w:r>
      <w:r>
        <w:rPr>
          <w:rFonts w:hint="eastAsia"/>
          <w:noProof/>
          <w:lang w:eastAsia="zh-CN"/>
        </w:rPr>
        <w:t xml:space="preserve">AP Classroom Unit 2 FRQ Part B </w:t>
      </w:r>
      <w:r>
        <w:rPr>
          <w:rFonts w:hint="eastAsia"/>
          <w:noProof/>
          <w:lang w:eastAsia="zh-CN"/>
        </w:rPr>
        <w:t>·</w:t>
      </w:r>
      <w:r>
        <w:rPr>
          <w:rFonts w:hint="eastAsia"/>
          <w:noProof/>
          <w:lang w:eastAsia="zh-CN"/>
        </w:rPr>
        <w:t xml:space="preserve"> </w:t>
      </w:r>
      <w:r>
        <w:rPr>
          <w:rFonts w:hint="eastAsia"/>
          <w:noProof/>
          <w:lang w:eastAsia="zh-CN"/>
        </w:rPr>
        <w:t>最长公共前缀）</w:t>
      </w:r>
      <w:r>
        <w:rPr>
          <w:rFonts w:hint="eastAsia"/>
          <w:noProof/>
        </w:rPr>
        <w:tab/>
      </w:r>
      <w:r>
        <w:rPr>
          <w:rFonts w:hint="eastAsia"/>
          <w:noProof/>
        </w:rPr>
        <w:fldChar w:fldCharType="begin"/>
      </w:r>
      <w:r>
        <w:rPr>
          <w:rFonts w:hint="eastAsia"/>
          <w:noProof/>
        </w:rPr>
        <w:instrText xml:space="preserve"> </w:instrText>
      </w:r>
      <w:r>
        <w:rPr>
          <w:noProof/>
        </w:rPr>
        <w:instrText>PAGEREF _Toc240537805 \h</w:instrText>
      </w:r>
      <w:r>
        <w:rPr>
          <w:rFonts w:hint="eastAsia"/>
          <w:noProof/>
        </w:rPr>
        <w:instrText xml:space="preserve"> </w:instrText>
      </w:r>
      <w:r>
        <w:rPr>
          <w:rFonts w:hint="eastAsia"/>
          <w:noProof/>
        </w:rPr>
      </w:r>
      <w:r>
        <w:rPr>
          <w:rFonts w:hint="eastAsia"/>
          <w:noProof/>
        </w:rPr>
        <w:fldChar w:fldCharType="separate"/>
      </w:r>
      <w:r>
        <w:rPr>
          <w:rFonts w:hint="eastAsia"/>
          <w:noProof/>
        </w:rPr>
        <w:t>70</w:t>
      </w:r>
      <w:r>
        <w:rPr>
          <w:rFonts w:hint="eastAsia"/>
          <w:noProof/>
        </w:rPr>
        <w:fldChar w:fldCharType="end"/>
      </w:r>
    </w:p>
    <w:p w14:paraId="232FAA4B" w14:textId="7C1CC0A3"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FRQ-4</w:t>
      </w:r>
      <w:r>
        <w:rPr>
          <w:rFonts w:hint="eastAsia"/>
          <w:noProof/>
          <w:lang w:eastAsia="zh-CN"/>
        </w:rPr>
        <w:t>（</w:t>
      </w:r>
      <w:r>
        <w:rPr>
          <w:rFonts w:hint="eastAsia"/>
          <w:noProof/>
          <w:lang w:eastAsia="zh-CN"/>
        </w:rPr>
        <w:t xml:space="preserve">AP Classroom Unit 2 FRQ Part B </w:t>
      </w:r>
      <w:r>
        <w:rPr>
          <w:rFonts w:hint="eastAsia"/>
          <w:noProof/>
          <w:lang w:eastAsia="zh-CN"/>
        </w:rPr>
        <w:t>·</w:t>
      </w:r>
      <w:r>
        <w:rPr>
          <w:rFonts w:hint="eastAsia"/>
          <w:noProof/>
          <w:lang w:eastAsia="zh-CN"/>
        </w:rPr>
        <w:t xml:space="preserve"> </w:t>
      </w:r>
      <w:r>
        <w:rPr>
          <w:rFonts w:hint="eastAsia"/>
          <w:noProof/>
          <w:lang w:eastAsia="zh-CN"/>
        </w:rPr>
        <w:t>个位数恰好出现</w:t>
      </w:r>
      <w:r>
        <w:rPr>
          <w:rFonts w:hint="eastAsia"/>
          <w:noProof/>
          <w:lang w:eastAsia="zh-CN"/>
        </w:rPr>
        <w:t xml:space="preserve"> 1 </w:t>
      </w:r>
      <w:r>
        <w:rPr>
          <w:rFonts w:hint="eastAsia"/>
          <w:noProof/>
          <w:lang w:eastAsia="zh-CN"/>
        </w:rPr>
        <w:t>次）</w:t>
      </w:r>
      <w:r>
        <w:rPr>
          <w:rFonts w:hint="eastAsia"/>
          <w:noProof/>
        </w:rPr>
        <w:tab/>
      </w:r>
      <w:r>
        <w:rPr>
          <w:rFonts w:hint="eastAsia"/>
          <w:noProof/>
        </w:rPr>
        <w:fldChar w:fldCharType="begin"/>
      </w:r>
      <w:r>
        <w:rPr>
          <w:rFonts w:hint="eastAsia"/>
          <w:noProof/>
        </w:rPr>
        <w:instrText xml:space="preserve"> </w:instrText>
      </w:r>
      <w:r>
        <w:rPr>
          <w:noProof/>
        </w:rPr>
        <w:instrText>PAGEREF _Toc240537806 \h</w:instrText>
      </w:r>
      <w:r>
        <w:rPr>
          <w:rFonts w:hint="eastAsia"/>
          <w:noProof/>
        </w:rPr>
        <w:instrText xml:space="preserve"> </w:instrText>
      </w:r>
      <w:r>
        <w:rPr>
          <w:rFonts w:hint="eastAsia"/>
          <w:noProof/>
        </w:rPr>
      </w:r>
      <w:r>
        <w:rPr>
          <w:rFonts w:hint="eastAsia"/>
          <w:noProof/>
        </w:rPr>
        <w:fldChar w:fldCharType="separate"/>
      </w:r>
      <w:r>
        <w:rPr>
          <w:rFonts w:hint="eastAsia"/>
          <w:noProof/>
        </w:rPr>
        <w:t>71</w:t>
      </w:r>
      <w:r>
        <w:rPr>
          <w:rFonts w:hint="eastAsia"/>
          <w:noProof/>
        </w:rPr>
        <w:fldChar w:fldCharType="end"/>
      </w:r>
    </w:p>
    <w:p w14:paraId="76A4C91F" w14:textId="7355A6AF"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FRQ-5</w:t>
      </w:r>
      <w:r>
        <w:rPr>
          <w:rFonts w:hint="eastAsia"/>
          <w:noProof/>
          <w:lang w:eastAsia="zh-CN"/>
        </w:rPr>
        <w:t>（</w:t>
      </w:r>
      <w:r>
        <w:rPr>
          <w:rFonts w:hint="eastAsia"/>
          <w:noProof/>
          <w:lang w:eastAsia="zh-CN"/>
        </w:rPr>
        <w:t xml:space="preserve">AP Classroom Unit 2 FRQ Part B </w:t>
      </w:r>
      <w:r>
        <w:rPr>
          <w:rFonts w:hint="eastAsia"/>
          <w:noProof/>
          <w:lang w:eastAsia="zh-CN"/>
        </w:rPr>
        <w:t>·</w:t>
      </w:r>
      <w:r>
        <w:rPr>
          <w:rFonts w:hint="eastAsia"/>
          <w:noProof/>
          <w:lang w:eastAsia="zh-CN"/>
        </w:rPr>
        <w:t xml:space="preserve"> songInfo </w:t>
      </w:r>
      <w:r>
        <w:rPr>
          <w:rFonts w:hint="eastAsia"/>
          <w:noProof/>
          <w:lang w:eastAsia="zh-CN"/>
        </w:rPr>
        <w:t>提取）</w:t>
      </w:r>
      <w:r>
        <w:rPr>
          <w:rFonts w:hint="eastAsia"/>
          <w:noProof/>
        </w:rPr>
        <w:tab/>
      </w:r>
      <w:r>
        <w:rPr>
          <w:rFonts w:hint="eastAsia"/>
          <w:noProof/>
        </w:rPr>
        <w:fldChar w:fldCharType="begin"/>
      </w:r>
      <w:r>
        <w:rPr>
          <w:rFonts w:hint="eastAsia"/>
          <w:noProof/>
        </w:rPr>
        <w:instrText xml:space="preserve"> </w:instrText>
      </w:r>
      <w:r>
        <w:rPr>
          <w:noProof/>
        </w:rPr>
        <w:instrText>PAGEREF _Toc240537807 \h</w:instrText>
      </w:r>
      <w:r>
        <w:rPr>
          <w:rFonts w:hint="eastAsia"/>
          <w:noProof/>
        </w:rPr>
        <w:instrText xml:space="preserve"> </w:instrText>
      </w:r>
      <w:r>
        <w:rPr>
          <w:rFonts w:hint="eastAsia"/>
          <w:noProof/>
        </w:rPr>
      </w:r>
      <w:r>
        <w:rPr>
          <w:rFonts w:hint="eastAsia"/>
          <w:noProof/>
        </w:rPr>
        <w:fldChar w:fldCharType="separate"/>
      </w:r>
      <w:r>
        <w:rPr>
          <w:rFonts w:hint="eastAsia"/>
          <w:noProof/>
        </w:rPr>
        <w:t>73</w:t>
      </w:r>
      <w:r>
        <w:rPr>
          <w:rFonts w:hint="eastAsia"/>
          <w:noProof/>
        </w:rPr>
        <w:fldChar w:fldCharType="end"/>
      </w:r>
    </w:p>
    <w:p w14:paraId="2AC4AE36" w14:textId="6B6654CD"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六、应试技巧清单</w:t>
      </w:r>
      <w:r>
        <w:rPr>
          <w:rFonts w:hint="eastAsia"/>
          <w:noProof/>
        </w:rPr>
        <w:tab/>
      </w:r>
      <w:r>
        <w:rPr>
          <w:rFonts w:hint="eastAsia"/>
          <w:noProof/>
        </w:rPr>
        <w:fldChar w:fldCharType="begin"/>
      </w:r>
      <w:r>
        <w:rPr>
          <w:rFonts w:hint="eastAsia"/>
          <w:noProof/>
        </w:rPr>
        <w:instrText xml:space="preserve"> </w:instrText>
      </w:r>
      <w:r>
        <w:rPr>
          <w:noProof/>
        </w:rPr>
        <w:instrText>PAGEREF _Toc240537808 \h</w:instrText>
      </w:r>
      <w:r>
        <w:rPr>
          <w:rFonts w:hint="eastAsia"/>
          <w:noProof/>
        </w:rPr>
        <w:instrText xml:space="preserve"> </w:instrText>
      </w:r>
      <w:r>
        <w:rPr>
          <w:rFonts w:hint="eastAsia"/>
          <w:noProof/>
        </w:rPr>
      </w:r>
      <w:r>
        <w:rPr>
          <w:rFonts w:hint="eastAsia"/>
          <w:noProof/>
        </w:rPr>
        <w:fldChar w:fldCharType="separate"/>
      </w:r>
      <w:r>
        <w:rPr>
          <w:rFonts w:hint="eastAsia"/>
          <w:noProof/>
        </w:rPr>
        <w:t>74</w:t>
      </w:r>
      <w:r>
        <w:rPr>
          <w:rFonts w:hint="eastAsia"/>
          <w:noProof/>
        </w:rPr>
        <w:fldChar w:fldCharType="end"/>
      </w:r>
    </w:p>
    <w:p w14:paraId="565C2283" w14:textId="000B4953"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 xml:space="preserve">MCQ </w:t>
      </w:r>
      <w:r>
        <w:rPr>
          <w:rFonts w:hint="eastAsia"/>
          <w:noProof/>
          <w:lang w:eastAsia="zh-CN"/>
        </w:rPr>
        <w:t>限时训练策略（建议节奏）</w:t>
      </w:r>
      <w:r>
        <w:rPr>
          <w:rFonts w:hint="eastAsia"/>
          <w:noProof/>
        </w:rPr>
        <w:tab/>
      </w:r>
      <w:r>
        <w:rPr>
          <w:rFonts w:hint="eastAsia"/>
          <w:noProof/>
        </w:rPr>
        <w:fldChar w:fldCharType="begin"/>
      </w:r>
      <w:r>
        <w:rPr>
          <w:rFonts w:hint="eastAsia"/>
          <w:noProof/>
        </w:rPr>
        <w:instrText xml:space="preserve"> </w:instrText>
      </w:r>
      <w:r>
        <w:rPr>
          <w:noProof/>
        </w:rPr>
        <w:instrText>PAGEREF _Toc240537809 \h</w:instrText>
      </w:r>
      <w:r>
        <w:rPr>
          <w:rFonts w:hint="eastAsia"/>
          <w:noProof/>
        </w:rPr>
        <w:instrText xml:space="preserve"> </w:instrText>
      </w:r>
      <w:r>
        <w:rPr>
          <w:rFonts w:hint="eastAsia"/>
          <w:noProof/>
        </w:rPr>
      </w:r>
      <w:r>
        <w:rPr>
          <w:rFonts w:hint="eastAsia"/>
          <w:noProof/>
        </w:rPr>
        <w:fldChar w:fldCharType="separate"/>
      </w:r>
      <w:r>
        <w:rPr>
          <w:rFonts w:hint="eastAsia"/>
          <w:noProof/>
        </w:rPr>
        <w:t>75</w:t>
      </w:r>
      <w:r>
        <w:rPr>
          <w:rFonts w:hint="eastAsia"/>
          <w:noProof/>
        </w:rPr>
        <w:fldChar w:fldCharType="end"/>
      </w:r>
    </w:p>
    <w:p w14:paraId="27A4CDB7" w14:textId="022326B6"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 xml:space="preserve">FRQ </w:t>
      </w:r>
      <w:r>
        <w:rPr>
          <w:rFonts w:hint="eastAsia"/>
          <w:noProof/>
          <w:lang w:eastAsia="zh-CN"/>
        </w:rPr>
        <w:t>写作策略</w:t>
      </w:r>
      <w:r>
        <w:rPr>
          <w:rFonts w:hint="eastAsia"/>
          <w:noProof/>
        </w:rPr>
        <w:tab/>
      </w:r>
      <w:r>
        <w:rPr>
          <w:rFonts w:hint="eastAsia"/>
          <w:noProof/>
        </w:rPr>
        <w:fldChar w:fldCharType="begin"/>
      </w:r>
      <w:r>
        <w:rPr>
          <w:rFonts w:hint="eastAsia"/>
          <w:noProof/>
        </w:rPr>
        <w:instrText xml:space="preserve"> </w:instrText>
      </w:r>
      <w:r>
        <w:rPr>
          <w:noProof/>
        </w:rPr>
        <w:instrText>PAGEREF _Toc240537810 \h</w:instrText>
      </w:r>
      <w:r>
        <w:rPr>
          <w:rFonts w:hint="eastAsia"/>
          <w:noProof/>
        </w:rPr>
        <w:instrText xml:space="preserve"> </w:instrText>
      </w:r>
      <w:r>
        <w:rPr>
          <w:rFonts w:hint="eastAsia"/>
          <w:noProof/>
        </w:rPr>
      </w:r>
      <w:r>
        <w:rPr>
          <w:rFonts w:hint="eastAsia"/>
          <w:noProof/>
        </w:rPr>
        <w:fldChar w:fldCharType="separate"/>
      </w:r>
      <w:r>
        <w:rPr>
          <w:rFonts w:hint="eastAsia"/>
          <w:noProof/>
        </w:rPr>
        <w:t>75</w:t>
      </w:r>
      <w:r>
        <w:rPr>
          <w:rFonts w:hint="eastAsia"/>
          <w:noProof/>
        </w:rPr>
        <w:fldChar w:fldCharType="end"/>
      </w:r>
    </w:p>
    <w:p w14:paraId="78749BF3" w14:textId="60EA138A"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代码追踪（</w:t>
      </w:r>
      <w:r>
        <w:rPr>
          <w:rFonts w:hint="eastAsia"/>
          <w:noProof/>
          <w:lang w:eastAsia="zh-CN"/>
        </w:rPr>
        <w:t>Tracing</w:t>
      </w:r>
      <w:r>
        <w:rPr>
          <w:rFonts w:hint="eastAsia"/>
          <w:noProof/>
          <w:lang w:eastAsia="zh-CN"/>
        </w:rPr>
        <w:t>）口诀</w:t>
      </w:r>
      <w:r>
        <w:rPr>
          <w:rFonts w:hint="eastAsia"/>
          <w:noProof/>
        </w:rPr>
        <w:tab/>
      </w:r>
      <w:r>
        <w:rPr>
          <w:rFonts w:hint="eastAsia"/>
          <w:noProof/>
        </w:rPr>
        <w:fldChar w:fldCharType="begin"/>
      </w:r>
      <w:r>
        <w:rPr>
          <w:rFonts w:hint="eastAsia"/>
          <w:noProof/>
        </w:rPr>
        <w:instrText xml:space="preserve"> </w:instrText>
      </w:r>
      <w:r>
        <w:rPr>
          <w:noProof/>
        </w:rPr>
        <w:instrText>PAGEREF _Toc240537811 \h</w:instrText>
      </w:r>
      <w:r>
        <w:rPr>
          <w:rFonts w:hint="eastAsia"/>
          <w:noProof/>
        </w:rPr>
        <w:instrText xml:space="preserve"> </w:instrText>
      </w:r>
      <w:r>
        <w:rPr>
          <w:rFonts w:hint="eastAsia"/>
          <w:noProof/>
        </w:rPr>
      </w:r>
      <w:r>
        <w:rPr>
          <w:rFonts w:hint="eastAsia"/>
          <w:noProof/>
        </w:rPr>
        <w:fldChar w:fldCharType="separate"/>
      </w:r>
      <w:r>
        <w:rPr>
          <w:rFonts w:hint="eastAsia"/>
          <w:noProof/>
        </w:rPr>
        <w:t>75</w:t>
      </w:r>
      <w:r>
        <w:rPr>
          <w:rFonts w:hint="eastAsia"/>
          <w:noProof/>
        </w:rPr>
        <w:fldChar w:fldCharType="end"/>
      </w:r>
    </w:p>
    <w:p w14:paraId="2C8FBB81" w14:textId="08987156"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易错点自检清单</w:t>
      </w:r>
      <w:r>
        <w:rPr>
          <w:rFonts w:hint="eastAsia"/>
          <w:noProof/>
        </w:rPr>
        <w:tab/>
      </w:r>
      <w:r>
        <w:rPr>
          <w:rFonts w:hint="eastAsia"/>
          <w:noProof/>
        </w:rPr>
        <w:fldChar w:fldCharType="begin"/>
      </w:r>
      <w:r>
        <w:rPr>
          <w:rFonts w:hint="eastAsia"/>
          <w:noProof/>
        </w:rPr>
        <w:instrText xml:space="preserve"> </w:instrText>
      </w:r>
      <w:r>
        <w:rPr>
          <w:noProof/>
        </w:rPr>
        <w:instrText>PAGEREF _Toc240537812 \h</w:instrText>
      </w:r>
      <w:r>
        <w:rPr>
          <w:rFonts w:hint="eastAsia"/>
          <w:noProof/>
        </w:rPr>
        <w:instrText xml:space="preserve"> </w:instrText>
      </w:r>
      <w:r>
        <w:rPr>
          <w:rFonts w:hint="eastAsia"/>
          <w:noProof/>
        </w:rPr>
      </w:r>
      <w:r>
        <w:rPr>
          <w:rFonts w:hint="eastAsia"/>
          <w:noProof/>
        </w:rPr>
        <w:fldChar w:fldCharType="separate"/>
      </w:r>
      <w:r>
        <w:rPr>
          <w:rFonts w:hint="eastAsia"/>
          <w:noProof/>
        </w:rPr>
        <w:t>75</w:t>
      </w:r>
      <w:r>
        <w:rPr>
          <w:rFonts w:hint="eastAsia"/>
          <w:noProof/>
        </w:rPr>
        <w:fldChar w:fldCharType="end"/>
      </w:r>
    </w:p>
    <w:p w14:paraId="21191204" w14:textId="5876EB4B"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lang w:eastAsia="zh-CN"/>
        </w:rPr>
        <w:t>七、章节总结</w:t>
      </w:r>
      <w:r>
        <w:rPr>
          <w:rFonts w:hint="eastAsia"/>
          <w:noProof/>
        </w:rPr>
        <w:tab/>
      </w:r>
      <w:r>
        <w:rPr>
          <w:rFonts w:hint="eastAsia"/>
          <w:noProof/>
        </w:rPr>
        <w:fldChar w:fldCharType="begin"/>
      </w:r>
      <w:r>
        <w:rPr>
          <w:rFonts w:hint="eastAsia"/>
          <w:noProof/>
        </w:rPr>
        <w:instrText xml:space="preserve"> </w:instrText>
      </w:r>
      <w:r>
        <w:rPr>
          <w:noProof/>
        </w:rPr>
        <w:instrText>PAGEREF _Toc240537813 \h</w:instrText>
      </w:r>
      <w:r>
        <w:rPr>
          <w:rFonts w:hint="eastAsia"/>
          <w:noProof/>
        </w:rPr>
        <w:instrText xml:space="preserve"> </w:instrText>
      </w:r>
      <w:r>
        <w:rPr>
          <w:rFonts w:hint="eastAsia"/>
          <w:noProof/>
        </w:rPr>
      </w:r>
      <w:r>
        <w:rPr>
          <w:rFonts w:hint="eastAsia"/>
          <w:noProof/>
        </w:rPr>
        <w:fldChar w:fldCharType="separate"/>
      </w:r>
      <w:r>
        <w:rPr>
          <w:rFonts w:hint="eastAsia"/>
          <w:noProof/>
        </w:rPr>
        <w:t>75</w:t>
      </w:r>
      <w:r>
        <w:rPr>
          <w:rFonts w:hint="eastAsia"/>
          <w:noProof/>
        </w:rPr>
        <w:fldChar w:fldCharType="end"/>
      </w:r>
    </w:p>
    <w:p w14:paraId="59D4E83C" w14:textId="1CA1F575" w:rsidR="00712449" w:rsidRDefault="00712449">
      <w:pPr>
        <w:pStyle w:val="TOC10"/>
        <w:tabs>
          <w:tab w:val="right" w:leader="dot" w:pos="8302"/>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t xml:space="preserve">第三章　</w:t>
      </w:r>
      <w:r>
        <w:rPr>
          <w:rFonts w:hint="eastAsia"/>
          <w:noProof/>
        </w:rPr>
        <w:t>Class Creation</w:t>
      </w:r>
      <w:r>
        <w:rPr>
          <w:rFonts w:hint="eastAsia"/>
          <w:noProof/>
        </w:rPr>
        <w:tab/>
      </w:r>
      <w:r>
        <w:rPr>
          <w:rFonts w:hint="eastAsia"/>
          <w:noProof/>
        </w:rPr>
        <w:fldChar w:fldCharType="begin"/>
      </w:r>
      <w:r>
        <w:rPr>
          <w:rFonts w:hint="eastAsia"/>
          <w:noProof/>
        </w:rPr>
        <w:instrText xml:space="preserve"> </w:instrText>
      </w:r>
      <w:r>
        <w:rPr>
          <w:noProof/>
        </w:rPr>
        <w:instrText>PAGEREF _Toc240537814 \h</w:instrText>
      </w:r>
      <w:r>
        <w:rPr>
          <w:rFonts w:hint="eastAsia"/>
          <w:noProof/>
        </w:rPr>
        <w:instrText xml:space="preserve"> </w:instrText>
      </w:r>
      <w:r>
        <w:rPr>
          <w:rFonts w:hint="eastAsia"/>
          <w:noProof/>
        </w:rPr>
      </w:r>
      <w:r>
        <w:rPr>
          <w:rFonts w:hint="eastAsia"/>
          <w:noProof/>
        </w:rPr>
        <w:fldChar w:fldCharType="separate"/>
      </w:r>
      <w:r>
        <w:rPr>
          <w:rFonts w:hint="eastAsia"/>
          <w:noProof/>
        </w:rPr>
        <w:t>79</w:t>
      </w:r>
      <w:r>
        <w:rPr>
          <w:rFonts w:hint="eastAsia"/>
          <w:noProof/>
        </w:rPr>
        <w:fldChar w:fldCharType="end"/>
      </w:r>
    </w:p>
    <w:p w14:paraId="57DE3C42" w14:textId="4EC2C3C3"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rPr>
        <w:t>一、本章定位与考情速览</w:t>
      </w:r>
      <w:r>
        <w:rPr>
          <w:rFonts w:hint="eastAsia"/>
          <w:noProof/>
        </w:rPr>
        <w:tab/>
      </w:r>
      <w:r>
        <w:rPr>
          <w:rFonts w:hint="eastAsia"/>
          <w:noProof/>
        </w:rPr>
        <w:fldChar w:fldCharType="begin"/>
      </w:r>
      <w:r>
        <w:rPr>
          <w:rFonts w:hint="eastAsia"/>
          <w:noProof/>
        </w:rPr>
        <w:instrText xml:space="preserve"> </w:instrText>
      </w:r>
      <w:r>
        <w:rPr>
          <w:noProof/>
        </w:rPr>
        <w:instrText>PAGEREF _Toc240537815 \h</w:instrText>
      </w:r>
      <w:r>
        <w:rPr>
          <w:rFonts w:hint="eastAsia"/>
          <w:noProof/>
        </w:rPr>
        <w:instrText xml:space="preserve"> </w:instrText>
      </w:r>
      <w:r>
        <w:rPr>
          <w:rFonts w:hint="eastAsia"/>
          <w:noProof/>
        </w:rPr>
      </w:r>
      <w:r>
        <w:rPr>
          <w:rFonts w:hint="eastAsia"/>
          <w:noProof/>
        </w:rPr>
        <w:fldChar w:fldCharType="separate"/>
      </w:r>
      <w:r>
        <w:rPr>
          <w:rFonts w:hint="eastAsia"/>
          <w:noProof/>
        </w:rPr>
        <w:t>80</w:t>
      </w:r>
      <w:r>
        <w:rPr>
          <w:rFonts w:hint="eastAsia"/>
          <w:noProof/>
        </w:rPr>
        <w:fldChar w:fldCharType="end"/>
      </w:r>
    </w:p>
    <w:p w14:paraId="03BA907D" w14:textId="574AFAE1"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 xml:space="preserve">1.1 </w:t>
      </w:r>
      <w:r>
        <w:rPr>
          <w:rFonts w:hint="eastAsia"/>
          <w:noProof/>
        </w:rPr>
        <w:t>新大纲四大单元与考试权重</w:t>
      </w:r>
      <w:r>
        <w:rPr>
          <w:rFonts w:hint="eastAsia"/>
          <w:noProof/>
        </w:rPr>
        <w:tab/>
      </w:r>
      <w:r>
        <w:rPr>
          <w:rFonts w:hint="eastAsia"/>
          <w:noProof/>
        </w:rPr>
        <w:fldChar w:fldCharType="begin"/>
      </w:r>
      <w:r>
        <w:rPr>
          <w:rFonts w:hint="eastAsia"/>
          <w:noProof/>
        </w:rPr>
        <w:instrText xml:space="preserve"> </w:instrText>
      </w:r>
      <w:r>
        <w:rPr>
          <w:noProof/>
        </w:rPr>
        <w:instrText>PAGEREF _Toc240537816 \h</w:instrText>
      </w:r>
      <w:r>
        <w:rPr>
          <w:rFonts w:hint="eastAsia"/>
          <w:noProof/>
        </w:rPr>
        <w:instrText xml:space="preserve"> </w:instrText>
      </w:r>
      <w:r>
        <w:rPr>
          <w:rFonts w:hint="eastAsia"/>
          <w:noProof/>
        </w:rPr>
      </w:r>
      <w:r>
        <w:rPr>
          <w:rFonts w:hint="eastAsia"/>
          <w:noProof/>
        </w:rPr>
        <w:fldChar w:fldCharType="separate"/>
      </w:r>
      <w:r>
        <w:rPr>
          <w:rFonts w:hint="eastAsia"/>
          <w:noProof/>
        </w:rPr>
        <w:t>80</w:t>
      </w:r>
      <w:r>
        <w:rPr>
          <w:rFonts w:hint="eastAsia"/>
          <w:noProof/>
        </w:rPr>
        <w:fldChar w:fldCharType="end"/>
      </w:r>
    </w:p>
    <w:p w14:paraId="2745BD17" w14:textId="520C1385"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 xml:space="preserve">1.2 </w:t>
      </w:r>
      <w:r>
        <w:rPr>
          <w:rFonts w:hint="eastAsia"/>
          <w:noProof/>
        </w:rPr>
        <w:t>考试结构</w:t>
      </w:r>
      <w:r>
        <w:rPr>
          <w:rFonts w:hint="eastAsia"/>
          <w:noProof/>
        </w:rPr>
        <w:tab/>
      </w:r>
      <w:r>
        <w:rPr>
          <w:rFonts w:hint="eastAsia"/>
          <w:noProof/>
        </w:rPr>
        <w:fldChar w:fldCharType="begin"/>
      </w:r>
      <w:r>
        <w:rPr>
          <w:rFonts w:hint="eastAsia"/>
          <w:noProof/>
        </w:rPr>
        <w:instrText xml:space="preserve"> </w:instrText>
      </w:r>
      <w:r>
        <w:rPr>
          <w:noProof/>
        </w:rPr>
        <w:instrText>PAGEREF _Toc240537817 \h</w:instrText>
      </w:r>
      <w:r>
        <w:rPr>
          <w:rFonts w:hint="eastAsia"/>
          <w:noProof/>
        </w:rPr>
        <w:instrText xml:space="preserve"> </w:instrText>
      </w:r>
      <w:r>
        <w:rPr>
          <w:rFonts w:hint="eastAsia"/>
          <w:noProof/>
        </w:rPr>
      </w:r>
      <w:r>
        <w:rPr>
          <w:rFonts w:hint="eastAsia"/>
          <w:noProof/>
        </w:rPr>
        <w:fldChar w:fldCharType="separate"/>
      </w:r>
      <w:r>
        <w:rPr>
          <w:rFonts w:hint="eastAsia"/>
          <w:noProof/>
        </w:rPr>
        <w:t>81</w:t>
      </w:r>
      <w:r>
        <w:rPr>
          <w:rFonts w:hint="eastAsia"/>
          <w:noProof/>
        </w:rPr>
        <w:fldChar w:fldCharType="end"/>
      </w:r>
    </w:p>
    <w:p w14:paraId="3973DF3E" w14:textId="5616643D"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 xml:space="preserve">1.3 </w:t>
      </w:r>
      <w:r>
        <w:rPr>
          <w:rFonts w:hint="eastAsia"/>
          <w:noProof/>
        </w:rPr>
        <w:t>本章与</w:t>
      </w:r>
      <w:r>
        <w:rPr>
          <w:rFonts w:hint="eastAsia"/>
          <w:noProof/>
        </w:rPr>
        <w:t xml:space="preserve"> FRQ </w:t>
      </w:r>
      <w:r>
        <w:rPr>
          <w:rFonts w:hint="eastAsia"/>
          <w:noProof/>
        </w:rPr>
        <w:t>的关联（备考重点提示）</w:t>
      </w:r>
      <w:r>
        <w:rPr>
          <w:rFonts w:hint="eastAsia"/>
          <w:noProof/>
        </w:rPr>
        <w:tab/>
      </w:r>
      <w:r>
        <w:rPr>
          <w:rFonts w:hint="eastAsia"/>
          <w:noProof/>
        </w:rPr>
        <w:fldChar w:fldCharType="begin"/>
      </w:r>
      <w:r>
        <w:rPr>
          <w:rFonts w:hint="eastAsia"/>
          <w:noProof/>
        </w:rPr>
        <w:instrText xml:space="preserve"> </w:instrText>
      </w:r>
      <w:r>
        <w:rPr>
          <w:noProof/>
        </w:rPr>
        <w:instrText>PAGEREF _Toc240537818 \h</w:instrText>
      </w:r>
      <w:r>
        <w:rPr>
          <w:rFonts w:hint="eastAsia"/>
          <w:noProof/>
        </w:rPr>
        <w:instrText xml:space="preserve"> </w:instrText>
      </w:r>
      <w:r>
        <w:rPr>
          <w:rFonts w:hint="eastAsia"/>
          <w:noProof/>
        </w:rPr>
      </w:r>
      <w:r>
        <w:rPr>
          <w:rFonts w:hint="eastAsia"/>
          <w:noProof/>
        </w:rPr>
        <w:fldChar w:fldCharType="separate"/>
      </w:r>
      <w:r>
        <w:rPr>
          <w:rFonts w:hint="eastAsia"/>
          <w:noProof/>
        </w:rPr>
        <w:t>81</w:t>
      </w:r>
      <w:r>
        <w:rPr>
          <w:rFonts w:hint="eastAsia"/>
          <w:noProof/>
        </w:rPr>
        <w:fldChar w:fldCharType="end"/>
      </w:r>
    </w:p>
    <w:p w14:paraId="2D4816BB" w14:textId="704665C2"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 xml:space="preserve">1.4 </w:t>
      </w:r>
      <w:r>
        <w:rPr>
          <w:rFonts w:hint="eastAsia"/>
          <w:noProof/>
        </w:rPr>
        <w:t>本章学习目标（对应官方</w:t>
      </w:r>
      <w:r>
        <w:rPr>
          <w:rFonts w:hint="eastAsia"/>
          <w:noProof/>
        </w:rPr>
        <w:t xml:space="preserve"> 9 </w:t>
      </w:r>
      <w:r>
        <w:rPr>
          <w:rFonts w:hint="eastAsia"/>
          <w:noProof/>
        </w:rPr>
        <w:t>个</w:t>
      </w:r>
      <w:r>
        <w:rPr>
          <w:rFonts w:hint="eastAsia"/>
          <w:noProof/>
        </w:rPr>
        <w:t xml:space="preserve"> Topic</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_Toc240537819 \h</w:instrText>
      </w:r>
      <w:r>
        <w:rPr>
          <w:rFonts w:hint="eastAsia"/>
          <w:noProof/>
        </w:rPr>
        <w:instrText xml:space="preserve"> </w:instrText>
      </w:r>
      <w:r>
        <w:rPr>
          <w:rFonts w:hint="eastAsia"/>
          <w:noProof/>
        </w:rPr>
      </w:r>
      <w:r>
        <w:rPr>
          <w:rFonts w:hint="eastAsia"/>
          <w:noProof/>
        </w:rPr>
        <w:fldChar w:fldCharType="separate"/>
      </w:r>
      <w:r>
        <w:rPr>
          <w:rFonts w:hint="eastAsia"/>
          <w:noProof/>
        </w:rPr>
        <w:t>82</w:t>
      </w:r>
      <w:r>
        <w:rPr>
          <w:rFonts w:hint="eastAsia"/>
          <w:noProof/>
        </w:rPr>
        <w:fldChar w:fldCharType="end"/>
      </w:r>
    </w:p>
    <w:p w14:paraId="419CC92B" w14:textId="2F4E65DC"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rPr>
        <w:t>二、知识点与考点梳理（</w:t>
      </w:r>
      <w:r>
        <w:rPr>
          <w:rFonts w:hint="eastAsia"/>
          <w:noProof/>
        </w:rPr>
        <w:t>Topic 3.1</w:t>
      </w:r>
      <w:r>
        <w:rPr>
          <w:rFonts w:hint="eastAsia"/>
          <w:noProof/>
        </w:rPr>
        <w:t>–</w:t>
      </w:r>
      <w:r>
        <w:rPr>
          <w:rFonts w:hint="eastAsia"/>
          <w:noProof/>
        </w:rPr>
        <w:t>3.9</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_Toc240537820 \h</w:instrText>
      </w:r>
      <w:r>
        <w:rPr>
          <w:rFonts w:hint="eastAsia"/>
          <w:noProof/>
        </w:rPr>
        <w:instrText xml:space="preserve"> </w:instrText>
      </w:r>
      <w:r>
        <w:rPr>
          <w:rFonts w:hint="eastAsia"/>
          <w:noProof/>
        </w:rPr>
      </w:r>
      <w:r>
        <w:rPr>
          <w:rFonts w:hint="eastAsia"/>
          <w:noProof/>
        </w:rPr>
        <w:fldChar w:fldCharType="separate"/>
      </w:r>
      <w:r>
        <w:rPr>
          <w:rFonts w:hint="eastAsia"/>
          <w:noProof/>
        </w:rPr>
        <w:t>83</w:t>
      </w:r>
      <w:r>
        <w:rPr>
          <w:rFonts w:hint="eastAsia"/>
          <w:noProof/>
        </w:rPr>
        <w:fldChar w:fldCharType="end"/>
      </w:r>
    </w:p>
    <w:p w14:paraId="36DE4A2B" w14:textId="27CDE632"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板块</w:t>
      </w:r>
      <w:r>
        <w:rPr>
          <w:rFonts w:hint="eastAsia"/>
          <w:noProof/>
        </w:rPr>
        <w:t xml:space="preserve"> A</w:t>
      </w:r>
      <w:r>
        <w:rPr>
          <w:rFonts w:hint="eastAsia"/>
          <w:noProof/>
        </w:rPr>
        <w:t>：类设计基础（</w:t>
      </w:r>
      <w:r>
        <w:rPr>
          <w:rFonts w:hint="eastAsia"/>
          <w:noProof/>
        </w:rPr>
        <w:t>Topic 3.1 / 3.2</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_Toc240537821 \h</w:instrText>
      </w:r>
      <w:r>
        <w:rPr>
          <w:rFonts w:hint="eastAsia"/>
          <w:noProof/>
        </w:rPr>
        <w:instrText xml:space="preserve"> </w:instrText>
      </w:r>
      <w:r>
        <w:rPr>
          <w:rFonts w:hint="eastAsia"/>
          <w:noProof/>
        </w:rPr>
      </w:r>
      <w:r>
        <w:rPr>
          <w:rFonts w:hint="eastAsia"/>
          <w:noProof/>
        </w:rPr>
        <w:fldChar w:fldCharType="separate"/>
      </w:r>
      <w:r>
        <w:rPr>
          <w:rFonts w:hint="eastAsia"/>
          <w:noProof/>
        </w:rPr>
        <w:t>83</w:t>
      </w:r>
      <w:r>
        <w:rPr>
          <w:rFonts w:hint="eastAsia"/>
          <w:noProof/>
        </w:rPr>
        <w:fldChar w:fldCharType="end"/>
      </w:r>
    </w:p>
    <w:p w14:paraId="08D01B68" w14:textId="5071EEA5"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板块</w:t>
      </w:r>
      <w:r>
        <w:rPr>
          <w:rFonts w:hint="eastAsia"/>
          <w:noProof/>
        </w:rPr>
        <w:t xml:space="preserve"> B</w:t>
      </w:r>
      <w:r>
        <w:rPr>
          <w:rFonts w:hint="eastAsia"/>
          <w:noProof/>
        </w:rPr>
        <w:t>：</w:t>
      </w:r>
      <w:r>
        <w:rPr>
          <w:rFonts w:hint="eastAsia"/>
          <w:noProof/>
        </w:rPr>
        <w:t xml:space="preserve">Anatomy of a Class </w:t>
      </w:r>
      <w:r>
        <w:rPr>
          <w:rFonts w:hint="eastAsia"/>
          <w:noProof/>
        </w:rPr>
        <w:t>与</w:t>
      </w:r>
      <w:r>
        <w:rPr>
          <w:rFonts w:hint="eastAsia"/>
          <w:noProof/>
        </w:rPr>
        <w:t xml:space="preserve"> Constructors</w:t>
      </w:r>
      <w:r>
        <w:rPr>
          <w:rFonts w:hint="eastAsia"/>
          <w:noProof/>
        </w:rPr>
        <w:t>（</w:t>
      </w:r>
      <w:r>
        <w:rPr>
          <w:rFonts w:hint="eastAsia"/>
          <w:noProof/>
        </w:rPr>
        <w:t>Topic 3.3 / 3.4</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_Toc240537822 \h</w:instrText>
      </w:r>
      <w:r>
        <w:rPr>
          <w:rFonts w:hint="eastAsia"/>
          <w:noProof/>
        </w:rPr>
        <w:instrText xml:space="preserve"> </w:instrText>
      </w:r>
      <w:r>
        <w:rPr>
          <w:rFonts w:hint="eastAsia"/>
          <w:noProof/>
        </w:rPr>
      </w:r>
      <w:r>
        <w:rPr>
          <w:rFonts w:hint="eastAsia"/>
          <w:noProof/>
        </w:rPr>
        <w:fldChar w:fldCharType="separate"/>
      </w:r>
      <w:r>
        <w:rPr>
          <w:rFonts w:hint="eastAsia"/>
          <w:noProof/>
        </w:rPr>
        <w:t>84</w:t>
      </w:r>
      <w:r>
        <w:rPr>
          <w:rFonts w:hint="eastAsia"/>
          <w:noProof/>
        </w:rPr>
        <w:fldChar w:fldCharType="end"/>
      </w:r>
    </w:p>
    <w:p w14:paraId="32B818B5" w14:textId="622F21F3"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lastRenderedPageBreak/>
        <w:t>板块</w:t>
      </w:r>
      <w:r>
        <w:rPr>
          <w:rFonts w:hint="eastAsia"/>
          <w:noProof/>
        </w:rPr>
        <w:t xml:space="preserve"> C</w:t>
      </w:r>
      <w:r>
        <w:rPr>
          <w:rFonts w:hint="eastAsia"/>
          <w:noProof/>
        </w:rPr>
        <w:t>：</w:t>
      </w:r>
      <w:r>
        <w:rPr>
          <w:rFonts w:hint="eastAsia"/>
          <w:noProof/>
        </w:rPr>
        <w:t xml:space="preserve">Methods </w:t>
      </w:r>
      <w:r>
        <w:rPr>
          <w:rFonts w:hint="eastAsia"/>
          <w:noProof/>
        </w:rPr>
        <w:t>与引用传递（</w:t>
      </w:r>
      <w:r>
        <w:rPr>
          <w:rFonts w:hint="eastAsia"/>
          <w:noProof/>
        </w:rPr>
        <w:t>Topic 3.5 / 3.6</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_Toc240537823 \h</w:instrText>
      </w:r>
      <w:r>
        <w:rPr>
          <w:rFonts w:hint="eastAsia"/>
          <w:noProof/>
        </w:rPr>
        <w:instrText xml:space="preserve"> </w:instrText>
      </w:r>
      <w:r>
        <w:rPr>
          <w:rFonts w:hint="eastAsia"/>
          <w:noProof/>
        </w:rPr>
      </w:r>
      <w:r>
        <w:rPr>
          <w:rFonts w:hint="eastAsia"/>
          <w:noProof/>
        </w:rPr>
        <w:fldChar w:fldCharType="separate"/>
      </w:r>
      <w:r>
        <w:rPr>
          <w:rFonts w:hint="eastAsia"/>
          <w:noProof/>
        </w:rPr>
        <w:t>86</w:t>
      </w:r>
      <w:r>
        <w:rPr>
          <w:rFonts w:hint="eastAsia"/>
          <w:noProof/>
        </w:rPr>
        <w:fldChar w:fldCharType="end"/>
      </w:r>
    </w:p>
    <w:p w14:paraId="5B98ACDF" w14:textId="500D8F4F"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板块</w:t>
      </w:r>
      <w:r>
        <w:rPr>
          <w:rFonts w:hint="eastAsia"/>
          <w:noProof/>
        </w:rPr>
        <w:t xml:space="preserve"> D</w:t>
      </w:r>
      <w:r>
        <w:rPr>
          <w:rFonts w:hint="eastAsia"/>
          <w:noProof/>
        </w:rPr>
        <w:t>：</w:t>
      </w:r>
      <w:r>
        <w:rPr>
          <w:rFonts w:hint="eastAsia"/>
          <w:noProof/>
        </w:rPr>
        <w:t xml:space="preserve">Static </w:t>
      </w:r>
      <w:r>
        <w:rPr>
          <w:rFonts w:hint="eastAsia"/>
          <w:noProof/>
        </w:rPr>
        <w:t>与</w:t>
      </w:r>
      <w:r>
        <w:rPr>
          <w:rFonts w:hint="eastAsia"/>
          <w:noProof/>
        </w:rPr>
        <w:t xml:space="preserve"> Scope</w:t>
      </w:r>
      <w:r>
        <w:rPr>
          <w:rFonts w:hint="eastAsia"/>
          <w:noProof/>
        </w:rPr>
        <w:t>（</w:t>
      </w:r>
      <w:r>
        <w:rPr>
          <w:rFonts w:hint="eastAsia"/>
          <w:noProof/>
        </w:rPr>
        <w:t>Topic 3.7 / 3.8</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_Toc240537824 \h</w:instrText>
      </w:r>
      <w:r>
        <w:rPr>
          <w:rFonts w:hint="eastAsia"/>
          <w:noProof/>
        </w:rPr>
        <w:instrText xml:space="preserve"> </w:instrText>
      </w:r>
      <w:r>
        <w:rPr>
          <w:rFonts w:hint="eastAsia"/>
          <w:noProof/>
        </w:rPr>
      </w:r>
      <w:r>
        <w:rPr>
          <w:rFonts w:hint="eastAsia"/>
          <w:noProof/>
        </w:rPr>
        <w:fldChar w:fldCharType="separate"/>
      </w:r>
      <w:r>
        <w:rPr>
          <w:rFonts w:hint="eastAsia"/>
          <w:noProof/>
        </w:rPr>
        <w:t>87</w:t>
      </w:r>
      <w:r>
        <w:rPr>
          <w:rFonts w:hint="eastAsia"/>
          <w:noProof/>
        </w:rPr>
        <w:fldChar w:fldCharType="end"/>
      </w:r>
    </w:p>
    <w:p w14:paraId="0B2CCE0B" w14:textId="2A9740A3"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板块</w:t>
      </w:r>
      <w:r>
        <w:rPr>
          <w:rFonts w:hint="eastAsia"/>
          <w:noProof/>
        </w:rPr>
        <w:t xml:space="preserve"> E</w:t>
      </w:r>
      <w:r>
        <w:rPr>
          <w:rFonts w:hint="eastAsia"/>
          <w:noProof/>
        </w:rPr>
        <w:t>：</w:t>
      </w:r>
      <w:r>
        <w:rPr>
          <w:rFonts w:hint="eastAsia"/>
          <w:noProof/>
        </w:rPr>
        <w:t>this Keyword</w:t>
      </w:r>
      <w:r>
        <w:rPr>
          <w:rFonts w:hint="eastAsia"/>
          <w:noProof/>
        </w:rPr>
        <w:t>（</w:t>
      </w:r>
      <w:r>
        <w:rPr>
          <w:rFonts w:hint="eastAsia"/>
          <w:noProof/>
        </w:rPr>
        <w:t>Topic 3.9</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_Toc240537825 \h</w:instrText>
      </w:r>
      <w:r>
        <w:rPr>
          <w:rFonts w:hint="eastAsia"/>
          <w:noProof/>
        </w:rPr>
        <w:instrText xml:space="preserve"> </w:instrText>
      </w:r>
      <w:r>
        <w:rPr>
          <w:rFonts w:hint="eastAsia"/>
          <w:noProof/>
        </w:rPr>
      </w:r>
      <w:r>
        <w:rPr>
          <w:rFonts w:hint="eastAsia"/>
          <w:noProof/>
        </w:rPr>
        <w:fldChar w:fldCharType="separate"/>
      </w:r>
      <w:r>
        <w:rPr>
          <w:rFonts w:hint="eastAsia"/>
          <w:noProof/>
        </w:rPr>
        <w:t>89</w:t>
      </w:r>
      <w:r>
        <w:rPr>
          <w:rFonts w:hint="eastAsia"/>
          <w:noProof/>
        </w:rPr>
        <w:fldChar w:fldCharType="end"/>
      </w:r>
    </w:p>
    <w:p w14:paraId="50E9261B" w14:textId="56456DE2"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rPr>
        <w:t>三、本章重难点与易错点清单（按出错频率排序）</w:t>
      </w:r>
      <w:r>
        <w:rPr>
          <w:rFonts w:hint="eastAsia"/>
          <w:noProof/>
        </w:rPr>
        <w:tab/>
      </w:r>
      <w:r>
        <w:rPr>
          <w:rFonts w:hint="eastAsia"/>
          <w:noProof/>
        </w:rPr>
        <w:fldChar w:fldCharType="begin"/>
      </w:r>
      <w:r>
        <w:rPr>
          <w:rFonts w:hint="eastAsia"/>
          <w:noProof/>
        </w:rPr>
        <w:instrText xml:space="preserve"> </w:instrText>
      </w:r>
      <w:r>
        <w:rPr>
          <w:noProof/>
        </w:rPr>
        <w:instrText>PAGEREF _Toc240537826 \h</w:instrText>
      </w:r>
      <w:r>
        <w:rPr>
          <w:rFonts w:hint="eastAsia"/>
          <w:noProof/>
        </w:rPr>
        <w:instrText xml:space="preserve"> </w:instrText>
      </w:r>
      <w:r>
        <w:rPr>
          <w:rFonts w:hint="eastAsia"/>
          <w:noProof/>
        </w:rPr>
      </w:r>
      <w:r>
        <w:rPr>
          <w:rFonts w:hint="eastAsia"/>
          <w:noProof/>
        </w:rPr>
        <w:fldChar w:fldCharType="separate"/>
      </w:r>
      <w:r>
        <w:rPr>
          <w:rFonts w:hint="eastAsia"/>
          <w:noProof/>
        </w:rPr>
        <w:t>90</w:t>
      </w:r>
      <w:r>
        <w:rPr>
          <w:rFonts w:hint="eastAsia"/>
          <w:noProof/>
        </w:rPr>
        <w:fldChar w:fldCharType="end"/>
      </w:r>
    </w:p>
    <w:p w14:paraId="1B67B6CC" w14:textId="3ECFD6E0"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高频易错点</w:t>
      </w:r>
      <w:r>
        <w:rPr>
          <w:rFonts w:hint="eastAsia"/>
          <w:noProof/>
        </w:rPr>
        <w:t xml:space="preserve"> TOP 10</w:t>
      </w:r>
      <w:r>
        <w:rPr>
          <w:rFonts w:hint="eastAsia"/>
          <w:noProof/>
        </w:rPr>
        <w:tab/>
      </w:r>
      <w:r>
        <w:rPr>
          <w:rFonts w:hint="eastAsia"/>
          <w:noProof/>
        </w:rPr>
        <w:fldChar w:fldCharType="begin"/>
      </w:r>
      <w:r>
        <w:rPr>
          <w:rFonts w:hint="eastAsia"/>
          <w:noProof/>
        </w:rPr>
        <w:instrText xml:space="preserve"> </w:instrText>
      </w:r>
      <w:r>
        <w:rPr>
          <w:noProof/>
        </w:rPr>
        <w:instrText>PAGEREF _Toc240537827 \h</w:instrText>
      </w:r>
      <w:r>
        <w:rPr>
          <w:rFonts w:hint="eastAsia"/>
          <w:noProof/>
        </w:rPr>
        <w:instrText xml:space="preserve"> </w:instrText>
      </w:r>
      <w:r>
        <w:rPr>
          <w:rFonts w:hint="eastAsia"/>
          <w:noProof/>
        </w:rPr>
      </w:r>
      <w:r>
        <w:rPr>
          <w:rFonts w:hint="eastAsia"/>
          <w:noProof/>
        </w:rPr>
        <w:fldChar w:fldCharType="separate"/>
      </w:r>
      <w:r>
        <w:rPr>
          <w:rFonts w:hint="eastAsia"/>
          <w:noProof/>
        </w:rPr>
        <w:t>90</w:t>
      </w:r>
      <w:r>
        <w:rPr>
          <w:rFonts w:hint="eastAsia"/>
          <w:noProof/>
        </w:rPr>
        <w:fldChar w:fldCharType="end"/>
      </w:r>
    </w:p>
    <w:p w14:paraId="74DC738B" w14:textId="47F8D792"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学习建议</w:t>
      </w:r>
      <w:r>
        <w:rPr>
          <w:rFonts w:hint="eastAsia"/>
          <w:noProof/>
        </w:rPr>
        <w:tab/>
      </w:r>
      <w:r>
        <w:rPr>
          <w:rFonts w:hint="eastAsia"/>
          <w:noProof/>
        </w:rPr>
        <w:fldChar w:fldCharType="begin"/>
      </w:r>
      <w:r>
        <w:rPr>
          <w:rFonts w:hint="eastAsia"/>
          <w:noProof/>
        </w:rPr>
        <w:instrText xml:space="preserve"> </w:instrText>
      </w:r>
      <w:r>
        <w:rPr>
          <w:noProof/>
        </w:rPr>
        <w:instrText>PAGEREF _Toc240537828 \h</w:instrText>
      </w:r>
      <w:r>
        <w:rPr>
          <w:rFonts w:hint="eastAsia"/>
          <w:noProof/>
        </w:rPr>
        <w:instrText xml:space="preserve"> </w:instrText>
      </w:r>
      <w:r>
        <w:rPr>
          <w:rFonts w:hint="eastAsia"/>
          <w:noProof/>
        </w:rPr>
      </w:r>
      <w:r>
        <w:rPr>
          <w:rFonts w:hint="eastAsia"/>
          <w:noProof/>
        </w:rPr>
        <w:fldChar w:fldCharType="separate"/>
      </w:r>
      <w:r>
        <w:rPr>
          <w:rFonts w:hint="eastAsia"/>
          <w:noProof/>
        </w:rPr>
        <w:t>90</w:t>
      </w:r>
      <w:r>
        <w:rPr>
          <w:rFonts w:hint="eastAsia"/>
          <w:noProof/>
        </w:rPr>
        <w:fldChar w:fldCharType="end"/>
      </w:r>
    </w:p>
    <w:p w14:paraId="4849879E" w14:textId="40786AED"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rPr>
        <w:t>四、</w:t>
      </w:r>
      <w:r>
        <w:rPr>
          <w:rFonts w:hint="eastAsia"/>
          <w:noProof/>
        </w:rPr>
        <w:t xml:space="preserve">MCQ </w:t>
      </w:r>
      <w:r>
        <w:rPr>
          <w:rFonts w:hint="eastAsia"/>
          <w:noProof/>
        </w:rPr>
        <w:t>真题精选与详解</w:t>
      </w:r>
      <w:r>
        <w:rPr>
          <w:rFonts w:hint="eastAsia"/>
          <w:noProof/>
        </w:rPr>
        <w:tab/>
      </w:r>
      <w:r>
        <w:rPr>
          <w:rFonts w:hint="eastAsia"/>
          <w:noProof/>
        </w:rPr>
        <w:fldChar w:fldCharType="begin"/>
      </w:r>
      <w:r>
        <w:rPr>
          <w:rFonts w:hint="eastAsia"/>
          <w:noProof/>
        </w:rPr>
        <w:instrText xml:space="preserve"> </w:instrText>
      </w:r>
      <w:r>
        <w:rPr>
          <w:noProof/>
        </w:rPr>
        <w:instrText>PAGEREF _Toc240537829 \h</w:instrText>
      </w:r>
      <w:r>
        <w:rPr>
          <w:rFonts w:hint="eastAsia"/>
          <w:noProof/>
        </w:rPr>
        <w:instrText xml:space="preserve"> </w:instrText>
      </w:r>
      <w:r>
        <w:rPr>
          <w:rFonts w:hint="eastAsia"/>
          <w:noProof/>
        </w:rPr>
      </w:r>
      <w:r>
        <w:rPr>
          <w:rFonts w:hint="eastAsia"/>
          <w:noProof/>
        </w:rPr>
        <w:fldChar w:fldCharType="separate"/>
      </w:r>
      <w:r>
        <w:rPr>
          <w:rFonts w:hint="eastAsia"/>
          <w:noProof/>
        </w:rPr>
        <w:t>91</w:t>
      </w:r>
      <w:r>
        <w:rPr>
          <w:rFonts w:hint="eastAsia"/>
          <w:noProof/>
        </w:rPr>
        <w:fldChar w:fldCharType="end"/>
      </w:r>
    </w:p>
    <w:p w14:paraId="47E4966F" w14:textId="46C4F02F"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MCQ-1</w:t>
      </w:r>
      <w:r>
        <w:rPr>
          <w:rFonts w:hint="eastAsia"/>
          <w:noProof/>
        </w:rPr>
        <w:t>（</w:t>
      </w:r>
      <w:r>
        <w:rPr>
          <w:rFonts w:hint="eastAsia"/>
          <w:noProof/>
        </w:rPr>
        <w:t>TopicQuestion #1</w:t>
      </w:r>
      <w:r>
        <w:rPr>
          <w:rFonts w:hint="eastAsia"/>
          <w:noProof/>
        </w:rPr>
        <w:t>：实例变量与构造器的可见性）</w:t>
      </w:r>
      <w:r>
        <w:rPr>
          <w:rFonts w:hint="eastAsia"/>
          <w:noProof/>
        </w:rPr>
        <w:tab/>
      </w:r>
      <w:r>
        <w:rPr>
          <w:rFonts w:hint="eastAsia"/>
          <w:noProof/>
        </w:rPr>
        <w:fldChar w:fldCharType="begin"/>
      </w:r>
      <w:r>
        <w:rPr>
          <w:rFonts w:hint="eastAsia"/>
          <w:noProof/>
        </w:rPr>
        <w:instrText xml:space="preserve"> </w:instrText>
      </w:r>
      <w:r>
        <w:rPr>
          <w:noProof/>
        </w:rPr>
        <w:instrText>PAGEREF _Toc240537830 \h</w:instrText>
      </w:r>
      <w:r>
        <w:rPr>
          <w:rFonts w:hint="eastAsia"/>
          <w:noProof/>
        </w:rPr>
        <w:instrText xml:space="preserve"> </w:instrText>
      </w:r>
      <w:r>
        <w:rPr>
          <w:rFonts w:hint="eastAsia"/>
          <w:noProof/>
        </w:rPr>
      </w:r>
      <w:r>
        <w:rPr>
          <w:rFonts w:hint="eastAsia"/>
          <w:noProof/>
        </w:rPr>
        <w:fldChar w:fldCharType="separate"/>
      </w:r>
      <w:r>
        <w:rPr>
          <w:rFonts w:hint="eastAsia"/>
          <w:noProof/>
        </w:rPr>
        <w:t>91</w:t>
      </w:r>
      <w:r>
        <w:rPr>
          <w:rFonts w:hint="eastAsia"/>
          <w:noProof/>
        </w:rPr>
        <w:fldChar w:fldCharType="end"/>
      </w:r>
    </w:p>
    <w:p w14:paraId="276BF897" w14:textId="6B1226AD"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MCQ-2</w:t>
      </w:r>
      <w:r>
        <w:rPr>
          <w:rFonts w:hint="eastAsia"/>
          <w:noProof/>
        </w:rPr>
        <w:t>（</w:t>
      </w:r>
      <w:r>
        <w:rPr>
          <w:rFonts w:hint="eastAsia"/>
          <w:noProof/>
        </w:rPr>
        <w:t>TopicQuestion #2</w:t>
      </w:r>
      <w:r>
        <w:rPr>
          <w:rFonts w:hint="eastAsia"/>
          <w:noProof/>
        </w:rPr>
        <w:t>：</w:t>
      </w:r>
      <w:r>
        <w:rPr>
          <w:rFonts w:hint="eastAsia"/>
          <w:noProof/>
        </w:rPr>
        <w:t xml:space="preserve">static </w:t>
      </w:r>
      <w:r>
        <w:rPr>
          <w:rFonts w:hint="eastAsia"/>
          <w:noProof/>
        </w:rPr>
        <w:t>变量与多次创建对象）</w:t>
      </w:r>
      <w:r>
        <w:rPr>
          <w:rFonts w:hint="eastAsia"/>
          <w:noProof/>
        </w:rPr>
        <w:tab/>
      </w:r>
      <w:r>
        <w:rPr>
          <w:rFonts w:hint="eastAsia"/>
          <w:noProof/>
        </w:rPr>
        <w:fldChar w:fldCharType="begin"/>
      </w:r>
      <w:r>
        <w:rPr>
          <w:rFonts w:hint="eastAsia"/>
          <w:noProof/>
        </w:rPr>
        <w:instrText xml:space="preserve"> </w:instrText>
      </w:r>
      <w:r>
        <w:rPr>
          <w:noProof/>
        </w:rPr>
        <w:instrText>PAGEREF _Toc240537831 \h</w:instrText>
      </w:r>
      <w:r>
        <w:rPr>
          <w:rFonts w:hint="eastAsia"/>
          <w:noProof/>
        </w:rPr>
        <w:instrText xml:space="preserve"> </w:instrText>
      </w:r>
      <w:r>
        <w:rPr>
          <w:rFonts w:hint="eastAsia"/>
          <w:noProof/>
        </w:rPr>
      </w:r>
      <w:r>
        <w:rPr>
          <w:rFonts w:hint="eastAsia"/>
          <w:noProof/>
        </w:rPr>
        <w:fldChar w:fldCharType="separate"/>
      </w:r>
      <w:r>
        <w:rPr>
          <w:rFonts w:hint="eastAsia"/>
          <w:noProof/>
        </w:rPr>
        <w:t>92</w:t>
      </w:r>
      <w:r>
        <w:rPr>
          <w:rFonts w:hint="eastAsia"/>
          <w:noProof/>
        </w:rPr>
        <w:fldChar w:fldCharType="end"/>
      </w:r>
    </w:p>
    <w:p w14:paraId="742C91A5" w14:textId="109D7440"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MCQ-3</w:t>
      </w:r>
      <w:r>
        <w:rPr>
          <w:rFonts w:hint="eastAsia"/>
          <w:noProof/>
        </w:rPr>
        <w:t>（</w:t>
      </w:r>
      <w:r>
        <w:rPr>
          <w:rFonts w:hint="eastAsia"/>
          <w:noProof/>
        </w:rPr>
        <w:t>TopicQuestion #3</w:t>
      </w:r>
      <w:r>
        <w:rPr>
          <w:rFonts w:hint="eastAsia"/>
          <w:noProof/>
        </w:rPr>
        <w:t>：方法内访问实例变量）</w:t>
      </w:r>
      <w:r>
        <w:rPr>
          <w:rFonts w:hint="eastAsia"/>
          <w:noProof/>
        </w:rPr>
        <w:tab/>
      </w:r>
      <w:r>
        <w:rPr>
          <w:rFonts w:hint="eastAsia"/>
          <w:noProof/>
        </w:rPr>
        <w:fldChar w:fldCharType="begin"/>
      </w:r>
      <w:r>
        <w:rPr>
          <w:rFonts w:hint="eastAsia"/>
          <w:noProof/>
        </w:rPr>
        <w:instrText xml:space="preserve"> </w:instrText>
      </w:r>
      <w:r>
        <w:rPr>
          <w:noProof/>
        </w:rPr>
        <w:instrText>PAGEREF _Toc240537832 \h</w:instrText>
      </w:r>
      <w:r>
        <w:rPr>
          <w:rFonts w:hint="eastAsia"/>
          <w:noProof/>
        </w:rPr>
        <w:instrText xml:space="preserve"> </w:instrText>
      </w:r>
      <w:r>
        <w:rPr>
          <w:rFonts w:hint="eastAsia"/>
          <w:noProof/>
        </w:rPr>
      </w:r>
      <w:r>
        <w:rPr>
          <w:rFonts w:hint="eastAsia"/>
          <w:noProof/>
        </w:rPr>
        <w:fldChar w:fldCharType="separate"/>
      </w:r>
      <w:r>
        <w:rPr>
          <w:rFonts w:hint="eastAsia"/>
          <w:noProof/>
        </w:rPr>
        <w:t>93</w:t>
      </w:r>
      <w:r>
        <w:rPr>
          <w:rFonts w:hint="eastAsia"/>
          <w:noProof/>
        </w:rPr>
        <w:fldChar w:fldCharType="end"/>
      </w:r>
    </w:p>
    <w:p w14:paraId="6CDC4A25" w14:textId="16709388"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MCQ-4</w:t>
      </w:r>
      <w:r>
        <w:rPr>
          <w:rFonts w:hint="eastAsia"/>
          <w:noProof/>
        </w:rPr>
        <w:t>（</w:t>
      </w:r>
      <w:r>
        <w:rPr>
          <w:rFonts w:hint="eastAsia"/>
          <w:noProof/>
        </w:rPr>
        <w:t>TopicQuestion #4</w:t>
      </w:r>
      <w:r>
        <w:rPr>
          <w:rFonts w:hint="eastAsia"/>
          <w:noProof/>
        </w:rPr>
        <w:t>：实例变量</w:t>
      </w:r>
      <w:r>
        <w:rPr>
          <w:rFonts w:hint="eastAsia"/>
          <w:noProof/>
        </w:rPr>
        <w:t xml:space="preserve"> vs </w:t>
      </w:r>
      <w:r>
        <w:rPr>
          <w:rFonts w:hint="eastAsia"/>
          <w:noProof/>
        </w:rPr>
        <w:t>参数命名）</w:t>
      </w:r>
      <w:r>
        <w:rPr>
          <w:rFonts w:hint="eastAsia"/>
          <w:noProof/>
        </w:rPr>
        <w:tab/>
      </w:r>
      <w:r>
        <w:rPr>
          <w:rFonts w:hint="eastAsia"/>
          <w:noProof/>
        </w:rPr>
        <w:fldChar w:fldCharType="begin"/>
      </w:r>
      <w:r>
        <w:rPr>
          <w:rFonts w:hint="eastAsia"/>
          <w:noProof/>
        </w:rPr>
        <w:instrText xml:space="preserve"> </w:instrText>
      </w:r>
      <w:r>
        <w:rPr>
          <w:noProof/>
        </w:rPr>
        <w:instrText>PAGEREF _Toc240537833 \h</w:instrText>
      </w:r>
      <w:r>
        <w:rPr>
          <w:rFonts w:hint="eastAsia"/>
          <w:noProof/>
        </w:rPr>
        <w:instrText xml:space="preserve"> </w:instrText>
      </w:r>
      <w:r>
        <w:rPr>
          <w:rFonts w:hint="eastAsia"/>
          <w:noProof/>
        </w:rPr>
      </w:r>
      <w:r>
        <w:rPr>
          <w:rFonts w:hint="eastAsia"/>
          <w:noProof/>
        </w:rPr>
        <w:fldChar w:fldCharType="separate"/>
      </w:r>
      <w:r>
        <w:rPr>
          <w:rFonts w:hint="eastAsia"/>
          <w:noProof/>
        </w:rPr>
        <w:t>94</w:t>
      </w:r>
      <w:r>
        <w:rPr>
          <w:rFonts w:hint="eastAsia"/>
          <w:noProof/>
        </w:rPr>
        <w:fldChar w:fldCharType="end"/>
      </w:r>
    </w:p>
    <w:p w14:paraId="5A155A29" w14:textId="4831F1F8"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MCQ-5</w:t>
      </w:r>
      <w:r>
        <w:rPr>
          <w:rFonts w:hint="eastAsia"/>
          <w:noProof/>
        </w:rPr>
        <w:t>（</w:t>
      </w:r>
      <w:r>
        <w:rPr>
          <w:rFonts w:hint="eastAsia"/>
          <w:noProof/>
        </w:rPr>
        <w:t>MCQ Part B #2</w:t>
      </w:r>
      <w:r>
        <w:rPr>
          <w:rFonts w:hint="eastAsia"/>
          <w:noProof/>
        </w:rPr>
        <w:t>：返回对象的字符串表示）</w:t>
      </w:r>
      <w:r>
        <w:rPr>
          <w:rFonts w:hint="eastAsia"/>
          <w:noProof/>
        </w:rPr>
        <w:tab/>
      </w:r>
      <w:r>
        <w:rPr>
          <w:rFonts w:hint="eastAsia"/>
          <w:noProof/>
        </w:rPr>
        <w:fldChar w:fldCharType="begin"/>
      </w:r>
      <w:r>
        <w:rPr>
          <w:rFonts w:hint="eastAsia"/>
          <w:noProof/>
        </w:rPr>
        <w:instrText xml:space="preserve"> </w:instrText>
      </w:r>
      <w:r>
        <w:rPr>
          <w:noProof/>
        </w:rPr>
        <w:instrText>PAGEREF _Toc240537834 \h</w:instrText>
      </w:r>
      <w:r>
        <w:rPr>
          <w:rFonts w:hint="eastAsia"/>
          <w:noProof/>
        </w:rPr>
        <w:instrText xml:space="preserve"> </w:instrText>
      </w:r>
      <w:r>
        <w:rPr>
          <w:rFonts w:hint="eastAsia"/>
          <w:noProof/>
        </w:rPr>
      </w:r>
      <w:r>
        <w:rPr>
          <w:rFonts w:hint="eastAsia"/>
          <w:noProof/>
        </w:rPr>
        <w:fldChar w:fldCharType="separate"/>
      </w:r>
      <w:r>
        <w:rPr>
          <w:rFonts w:hint="eastAsia"/>
          <w:noProof/>
        </w:rPr>
        <w:t>96</w:t>
      </w:r>
      <w:r>
        <w:rPr>
          <w:rFonts w:hint="eastAsia"/>
          <w:noProof/>
        </w:rPr>
        <w:fldChar w:fldCharType="end"/>
      </w:r>
    </w:p>
    <w:p w14:paraId="0030C651" w14:textId="47FC1AF5"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MCQ-6</w:t>
      </w:r>
      <w:r>
        <w:rPr>
          <w:rFonts w:hint="eastAsia"/>
          <w:noProof/>
        </w:rPr>
        <w:t>（</w:t>
      </w:r>
      <w:r>
        <w:rPr>
          <w:rFonts w:hint="eastAsia"/>
          <w:noProof/>
        </w:rPr>
        <w:t>MCQ Part B #4</w:t>
      </w:r>
      <w:r>
        <w:rPr>
          <w:rFonts w:hint="eastAsia"/>
          <w:noProof/>
        </w:rPr>
        <w:t>：</w:t>
      </w:r>
      <w:r>
        <w:rPr>
          <w:rFonts w:hint="eastAsia"/>
          <w:noProof/>
        </w:rPr>
        <w:t xml:space="preserve">String </w:t>
      </w:r>
      <w:r>
        <w:rPr>
          <w:rFonts w:hint="eastAsia"/>
          <w:noProof/>
        </w:rPr>
        <w:t>不可变性</w:t>
      </w:r>
      <w:r>
        <w:rPr>
          <w:rFonts w:hint="eastAsia"/>
          <w:noProof/>
        </w:rPr>
        <w:t xml:space="preserve"> + </w:t>
      </w:r>
      <w:r>
        <w:rPr>
          <w:rFonts w:hint="eastAsia"/>
          <w:noProof/>
        </w:rPr>
        <w:t>参数传递）</w:t>
      </w:r>
      <w:r>
        <w:rPr>
          <w:rFonts w:hint="eastAsia"/>
          <w:noProof/>
        </w:rPr>
        <w:tab/>
      </w:r>
      <w:r>
        <w:rPr>
          <w:rFonts w:hint="eastAsia"/>
          <w:noProof/>
        </w:rPr>
        <w:fldChar w:fldCharType="begin"/>
      </w:r>
      <w:r>
        <w:rPr>
          <w:rFonts w:hint="eastAsia"/>
          <w:noProof/>
        </w:rPr>
        <w:instrText xml:space="preserve"> </w:instrText>
      </w:r>
      <w:r>
        <w:rPr>
          <w:noProof/>
        </w:rPr>
        <w:instrText>PAGEREF _Toc240537835 \h</w:instrText>
      </w:r>
      <w:r>
        <w:rPr>
          <w:rFonts w:hint="eastAsia"/>
          <w:noProof/>
        </w:rPr>
        <w:instrText xml:space="preserve"> </w:instrText>
      </w:r>
      <w:r>
        <w:rPr>
          <w:rFonts w:hint="eastAsia"/>
          <w:noProof/>
        </w:rPr>
      </w:r>
      <w:r>
        <w:rPr>
          <w:rFonts w:hint="eastAsia"/>
          <w:noProof/>
        </w:rPr>
        <w:fldChar w:fldCharType="separate"/>
      </w:r>
      <w:r>
        <w:rPr>
          <w:rFonts w:hint="eastAsia"/>
          <w:noProof/>
        </w:rPr>
        <w:t>97</w:t>
      </w:r>
      <w:r>
        <w:rPr>
          <w:rFonts w:hint="eastAsia"/>
          <w:noProof/>
        </w:rPr>
        <w:fldChar w:fldCharType="end"/>
      </w:r>
    </w:p>
    <w:p w14:paraId="6A34C8B8" w14:textId="6434CD2B"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MCQ-7</w:t>
      </w:r>
      <w:r>
        <w:rPr>
          <w:rFonts w:hint="eastAsia"/>
          <w:noProof/>
        </w:rPr>
        <w:t>（</w:t>
      </w:r>
      <w:r>
        <w:rPr>
          <w:rFonts w:hint="eastAsia"/>
          <w:noProof/>
        </w:rPr>
        <w:t>MCQ Part B #7</w:t>
      </w:r>
      <w:r>
        <w:rPr>
          <w:rFonts w:hint="eastAsia"/>
          <w:noProof/>
        </w:rPr>
        <w:t>：</w:t>
      </w:r>
      <w:r>
        <w:rPr>
          <w:rFonts w:hint="eastAsia"/>
          <w:noProof/>
        </w:rPr>
        <w:t xml:space="preserve">static </w:t>
      </w:r>
      <w:r>
        <w:rPr>
          <w:rFonts w:hint="eastAsia"/>
          <w:noProof/>
        </w:rPr>
        <w:t>变量与方法反复修改）</w:t>
      </w:r>
      <w:r>
        <w:rPr>
          <w:rFonts w:hint="eastAsia"/>
          <w:noProof/>
        </w:rPr>
        <w:tab/>
      </w:r>
      <w:r>
        <w:rPr>
          <w:rFonts w:hint="eastAsia"/>
          <w:noProof/>
        </w:rPr>
        <w:fldChar w:fldCharType="begin"/>
      </w:r>
      <w:r>
        <w:rPr>
          <w:rFonts w:hint="eastAsia"/>
          <w:noProof/>
        </w:rPr>
        <w:instrText xml:space="preserve"> </w:instrText>
      </w:r>
      <w:r>
        <w:rPr>
          <w:noProof/>
        </w:rPr>
        <w:instrText>PAGEREF _Toc240537836 \h</w:instrText>
      </w:r>
      <w:r>
        <w:rPr>
          <w:rFonts w:hint="eastAsia"/>
          <w:noProof/>
        </w:rPr>
        <w:instrText xml:space="preserve"> </w:instrText>
      </w:r>
      <w:r>
        <w:rPr>
          <w:rFonts w:hint="eastAsia"/>
          <w:noProof/>
        </w:rPr>
      </w:r>
      <w:r>
        <w:rPr>
          <w:rFonts w:hint="eastAsia"/>
          <w:noProof/>
        </w:rPr>
        <w:fldChar w:fldCharType="separate"/>
      </w:r>
      <w:r>
        <w:rPr>
          <w:rFonts w:hint="eastAsia"/>
          <w:noProof/>
        </w:rPr>
        <w:t>98</w:t>
      </w:r>
      <w:r>
        <w:rPr>
          <w:rFonts w:hint="eastAsia"/>
          <w:noProof/>
        </w:rPr>
        <w:fldChar w:fldCharType="end"/>
      </w:r>
    </w:p>
    <w:p w14:paraId="06053D00" w14:textId="6F63373C"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MCQ-8</w:t>
      </w:r>
      <w:r>
        <w:rPr>
          <w:rFonts w:hint="eastAsia"/>
          <w:noProof/>
        </w:rPr>
        <w:t>（</w:t>
      </w:r>
      <w:r>
        <w:rPr>
          <w:rFonts w:hint="eastAsia"/>
          <w:noProof/>
        </w:rPr>
        <w:t>MCQ Part B #8</w:t>
      </w:r>
      <w:r>
        <w:rPr>
          <w:rFonts w:hint="eastAsia"/>
          <w:noProof/>
        </w:rPr>
        <w:t>：</w:t>
      </w:r>
      <w:r>
        <w:rPr>
          <w:rFonts w:hint="eastAsia"/>
          <w:noProof/>
        </w:rPr>
        <w:t xml:space="preserve">static </w:t>
      </w:r>
      <w:r>
        <w:rPr>
          <w:rFonts w:hint="eastAsia"/>
          <w:noProof/>
        </w:rPr>
        <w:t>方法不能直接访问实例变量）</w:t>
      </w:r>
      <w:r>
        <w:rPr>
          <w:rFonts w:hint="eastAsia"/>
          <w:noProof/>
        </w:rPr>
        <w:tab/>
      </w:r>
      <w:r>
        <w:rPr>
          <w:rFonts w:hint="eastAsia"/>
          <w:noProof/>
        </w:rPr>
        <w:fldChar w:fldCharType="begin"/>
      </w:r>
      <w:r>
        <w:rPr>
          <w:rFonts w:hint="eastAsia"/>
          <w:noProof/>
        </w:rPr>
        <w:instrText xml:space="preserve"> </w:instrText>
      </w:r>
      <w:r>
        <w:rPr>
          <w:noProof/>
        </w:rPr>
        <w:instrText>PAGEREF _Toc240537837 \h</w:instrText>
      </w:r>
      <w:r>
        <w:rPr>
          <w:rFonts w:hint="eastAsia"/>
          <w:noProof/>
        </w:rPr>
        <w:instrText xml:space="preserve"> </w:instrText>
      </w:r>
      <w:r>
        <w:rPr>
          <w:rFonts w:hint="eastAsia"/>
          <w:noProof/>
        </w:rPr>
      </w:r>
      <w:r>
        <w:rPr>
          <w:rFonts w:hint="eastAsia"/>
          <w:noProof/>
        </w:rPr>
        <w:fldChar w:fldCharType="separate"/>
      </w:r>
      <w:r>
        <w:rPr>
          <w:rFonts w:hint="eastAsia"/>
          <w:noProof/>
        </w:rPr>
        <w:t>100</w:t>
      </w:r>
      <w:r>
        <w:rPr>
          <w:rFonts w:hint="eastAsia"/>
          <w:noProof/>
        </w:rPr>
        <w:fldChar w:fldCharType="end"/>
      </w:r>
    </w:p>
    <w:p w14:paraId="1201D80F" w14:textId="73A6C217"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rPr>
        <w:t>五、</w:t>
      </w:r>
      <w:r>
        <w:rPr>
          <w:rFonts w:hint="eastAsia"/>
          <w:noProof/>
        </w:rPr>
        <w:t xml:space="preserve">FRQ </w:t>
      </w:r>
      <w:r>
        <w:rPr>
          <w:rFonts w:hint="eastAsia"/>
          <w:noProof/>
        </w:rPr>
        <w:t>真题精选与解析</w:t>
      </w:r>
      <w:r>
        <w:rPr>
          <w:rFonts w:hint="eastAsia"/>
          <w:noProof/>
        </w:rPr>
        <w:tab/>
      </w:r>
      <w:r>
        <w:rPr>
          <w:rFonts w:hint="eastAsia"/>
          <w:noProof/>
        </w:rPr>
        <w:fldChar w:fldCharType="begin"/>
      </w:r>
      <w:r>
        <w:rPr>
          <w:rFonts w:hint="eastAsia"/>
          <w:noProof/>
        </w:rPr>
        <w:instrText xml:space="preserve"> </w:instrText>
      </w:r>
      <w:r>
        <w:rPr>
          <w:noProof/>
        </w:rPr>
        <w:instrText>PAGEREF _Toc240537838 \h</w:instrText>
      </w:r>
      <w:r>
        <w:rPr>
          <w:rFonts w:hint="eastAsia"/>
          <w:noProof/>
        </w:rPr>
        <w:instrText xml:space="preserve"> </w:instrText>
      </w:r>
      <w:r>
        <w:rPr>
          <w:rFonts w:hint="eastAsia"/>
          <w:noProof/>
        </w:rPr>
      </w:r>
      <w:r>
        <w:rPr>
          <w:rFonts w:hint="eastAsia"/>
          <w:noProof/>
        </w:rPr>
        <w:fldChar w:fldCharType="separate"/>
      </w:r>
      <w:r>
        <w:rPr>
          <w:rFonts w:hint="eastAsia"/>
          <w:noProof/>
        </w:rPr>
        <w:t>101</w:t>
      </w:r>
      <w:r>
        <w:rPr>
          <w:rFonts w:hint="eastAsia"/>
          <w:noProof/>
        </w:rPr>
        <w:fldChar w:fldCharType="end"/>
      </w:r>
    </w:p>
    <w:p w14:paraId="6BCA6D9F" w14:textId="062DC9F2"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FRQ-1</w:t>
      </w:r>
      <w:r>
        <w:rPr>
          <w:rFonts w:hint="eastAsia"/>
          <w:noProof/>
        </w:rPr>
        <w:t>（</w:t>
      </w:r>
      <w:r>
        <w:rPr>
          <w:rFonts w:hint="eastAsia"/>
          <w:noProof/>
        </w:rPr>
        <w:t xml:space="preserve">2021 International Q2 </w:t>
      </w:r>
      <w:r>
        <w:rPr>
          <w:rFonts w:hint="eastAsia"/>
          <w:noProof/>
        </w:rPr>
        <w:t>·</w:t>
      </w:r>
      <w:r>
        <w:rPr>
          <w:rFonts w:hint="eastAsia"/>
          <w:noProof/>
        </w:rPr>
        <w:t xml:space="preserve"> SingleTable / CombinedTable</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_Toc240537839 \h</w:instrText>
      </w:r>
      <w:r>
        <w:rPr>
          <w:rFonts w:hint="eastAsia"/>
          <w:noProof/>
        </w:rPr>
        <w:instrText xml:space="preserve"> </w:instrText>
      </w:r>
      <w:r>
        <w:rPr>
          <w:rFonts w:hint="eastAsia"/>
          <w:noProof/>
        </w:rPr>
      </w:r>
      <w:r>
        <w:rPr>
          <w:rFonts w:hint="eastAsia"/>
          <w:noProof/>
        </w:rPr>
        <w:fldChar w:fldCharType="separate"/>
      </w:r>
      <w:r>
        <w:rPr>
          <w:rFonts w:hint="eastAsia"/>
          <w:noProof/>
        </w:rPr>
        <w:t>101</w:t>
      </w:r>
      <w:r>
        <w:rPr>
          <w:rFonts w:hint="eastAsia"/>
          <w:noProof/>
        </w:rPr>
        <w:fldChar w:fldCharType="end"/>
      </w:r>
    </w:p>
    <w:p w14:paraId="4FDC531D" w14:textId="5D2F8DC9"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FRQ-2</w:t>
      </w:r>
      <w:r>
        <w:rPr>
          <w:rFonts w:hint="eastAsia"/>
          <w:noProof/>
        </w:rPr>
        <w:t>（</w:t>
      </w:r>
      <w:r>
        <w:rPr>
          <w:rFonts w:hint="eastAsia"/>
          <w:noProof/>
        </w:rPr>
        <w:t xml:space="preserve">2023 International Q2 </w:t>
      </w:r>
      <w:r>
        <w:rPr>
          <w:rFonts w:hint="eastAsia"/>
          <w:noProof/>
        </w:rPr>
        <w:t>·</w:t>
      </w:r>
      <w:r>
        <w:rPr>
          <w:rFonts w:hint="eastAsia"/>
          <w:noProof/>
        </w:rPr>
        <w:t xml:space="preserve"> Sign</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_Toc240537840 \h</w:instrText>
      </w:r>
      <w:r>
        <w:rPr>
          <w:rFonts w:hint="eastAsia"/>
          <w:noProof/>
        </w:rPr>
        <w:instrText xml:space="preserve"> </w:instrText>
      </w:r>
      <w:r>
        <w:rPr>
          <w:rFonts w:hint="eastAsia"/>
          <w:noProof/>
        </w:rPr>
      </w:r>
      <w:r>
        <w:rPr>
          <w:rFonts w:hint="eastAsia"/>
          <w:noProof/>
        </w:rPr>
        <w:fldChar w:fldCharType="separate"/>
      </w:r>
      <w:r>
        <w:rPr>
          <w:rFonts w:hint="eastAsia"/>
          <w:noProof/>
        </w:rPr>
        <w:t>105</w:t>
      </w:r>
      <w:r>
        <w:rPr>
          <w:rFonts w:hint="eastAsia"/>
          <w:noProof/>
        </w:rPr>
        <w:fldChar w:fldCharType="end"/>
      </w:r>
    </w:p>
    <w:p w14:paraId="526D5E2B" w14:textId="55785A87"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FRQ-3</w:t>
      </w:r>
      <w:r>
        <w:rPr>
          <w:rFonts w:hint="eastAsia"/>
          <w:noProof/>
        </w:rPr>
        <w:t>（</w:t>
      </w:r>
      <w:r>
        <w:rPr>
          <w:rFonts w:hint="eastAsia"/>
          <w:noProof/>
        </w:rPr>
        <w:t xml:space="preserve">2024 International Q2 </w:t>
      </w:r>
      <w:r>
        <w:rPr>
          <w:rFonts w:hint="eastAsia"/>
          <w:noProof/>
        </w:rPr>
        <w:t>·</w:t>
      </w:r>
      <w:r>
        <w:rPr>
          <w:rFonts w:hint="eastAsia"/>
          <w:noProof/>
        </w:rPr>
        <w:t xml:space="preserve"> Scoreboard</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_Toc240537841 \h</w:instrText>
      </w:r>
      <w:r>
        <w:rPr>
          <w:rFonts w:hint="eastAsia"/>
          <w:noProof/>
        </w:rPr>
        <w:instrText xml:space="preserve"> </w:instrText>
      </w:r>
      <w:r>
        <w:rPr>
          <w:rFonts w:hint="eastAsia"/>
          <w:noProof/>
        </w:rPr>
      </w:r>
      <w:r>
        <w:rPr>
          <w:rFonts w:hint="eastAsia"/>
          <w:noProof/>
        </w:rPr>
        <w:fldChar w:fldCharType="separate"/>
      </w:r>
      <w:r>
        <w:rPr>
          <w:rFonts w:hint="eastAsia"/>
          <w:noProof/>
        </w:rPr>
        <w:t>111</w:t>
      </w:r>
      <w:r>
        <w:rPr>
          <w:rFonts w:hint="eastAsia"/>
          <w:noProof/>
        </w:rPr>
        <w:fldChar w:fldCharType="end"/>
      </w:r>
    </w:p>
    <w:p w14:paraId="48C28145" w14:textId="7F0110E5"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FRQ-4</w:t>
      </w:r>
      <w:r>
        <w:rPr>
          <w:rFonts w:hint="eastAsia"/>
          <w:noProof/>
        </w:rPr>
        <w:t>（</w:t>
      </w:r>
      <w:r>
        <w:rPr>
          <w:rFonts w:hint="eastAsia"/>
          <w:noProof/>
        </w:rPr>
        <w:t xml:space="preserve">2025 International Q2 </w:t>
      </w:r>
      <w:r>
        <w:rPr>
          <w:rFonts w:hint="eastAsia"/>
          <w:noProof/>
        </w:rPr>
        <w:t>·</w:t>
      </w:r>
      <w:r>
        <w:rPr>
          <w:rFonts w:hint="eastAsia"/>
          <w:noProof/>
        </w:rPr>
        <w:t xml:space="preserve"> SignedText</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_Toc240537842 \h</w:instrText>
      </w:r>
      <w:r>
        <w:rPr>
          <w:rFonts w:hint="eastAsia"/>
          <w:noProof/>
        </w:rPr>
        <w:instrText xml:space="preserve"> </w:instrText>
      </w:r>
      <w:r>
        <w:rPr>
          <w:rFonts w:hint="eastAsia"/>
          <w:noProof/>
        </w:rPr>
      </w:r>
      <w:r>
        <w:rPr>
          <w:rFonts w:hint="eastAsia"/>
          <w:noProof/>
        </w:rPr>
        <w:fldChar w:fldCharType="separate"/>
      </w:r>
      <w:r>
        <w:rPr>
          <w:rFonts w:hint="eastAsia"/>
          <w:noProof/>
        </w:rPr>
        <w:t>115</w:t>
      </w:r>
      <w:r>
        <w:rPr>
          <w:rFonts w:hint="eastAsia"/>
          <w:noProof/>
        </w:rPr>
        <w:fldChar w:fldCharType="end"/>
      </w:r>
    </w:p>
    <w:p w14:paraId="68E61240" w14:textId="7051645F"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rPr>
        <w:t>六、应试技巧清单</w:t>
      </w:r>
      <w:r>
        <w:rPr>
          <w:rFonts w:hint="eastAsia"/>
          <w:noProof/>
        </w:rPr>
        <w:tab/>
      </w:r>
      <w:r>
        <w:rPr>
          <w:rFonts w:hint="eastAsia"/>
          <w:noProof/>
        </w:rPr>
        <w:fldChar w:fldCharType="begin"/>
      </w:r>
      <w:r>
        <w:rPr>
          <w:rFonts w:hint="eastAsia"/>
          <w:noProof/>
        </w:rPr>
        <w:instrText xml:space="preserve"> </w:instrText>
      </w:r>
      <w:r>
        <w:rPr>
          <w:noProof/>
        </w:rPr>
        <w:instrText>PAGEREF _Toc240537843 \h</w:instrText>
      </w:r>
      <w:r>
        <w:rPr>
          <w:rFonts w:hint="eastAsia"/>
          <w:noProof/>
        </w:rPr>
        <w:instrText xml:space="preserve"> </w:instrText>
      </w:r>
      <w:r>
        <w:rPr>
          <w:rFonts w:hint="eastAsia"/>
          <w:noProof/>
        </w:rPr>
      </w:r>
      <w:r>
        <w:rPr>
          <w:rFonts w:hint="eastAsia"/>
          <w:noProof/>
        </w:rPr>
        <w:fldChar w:fldCharType="separate"/>
      </w:r>
      <w:r>
        <w:rPr>
          <w:rFonts w:hint="eastAsia"/>
          <w:noProof/>
        </w:rPr>
        <w:t>121</w:t>
      </w:r>
      <w:r>
        <w:rPr>
          <w:rFonts w:hint="eastAsia"/>
          <w:noProof/>
        </w:rPr>
        <w:fldChar w:fldCharType="end"/>
      </w:r>
    </w:p>
    <w:p w14:paraId="5D570773" w14:textId="606BBCEA"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 xml:space="preserve">MCQ </w:t>
      </w:r>
      <w:r>
        <w:rPr>
          <w:rFonts w:hint="eastAsia"/>
          <w:noProof/>
        </w:rPr>
        <w:t>限时训练策略（建议节奏）</w:t>
      </w:r>
      <w:r>
        <w:rPr>
          <w:rFonts w:hint="eastAsia"/>
          <w:noProof/>
        </w:rPr>
        <w:tab/>
      </w:r>
      <w:r>
        <w:rPr>
          <w:rFonts w:hint="eastAsia"/>
          <w:noProof/>
        </w:rPr>
        <w:fldChar w:fldCharType="begin"/>
      </w:r>
      <w:r>
        <w:rPr>
          <w:rFonts w:hint="eastAsia"/>
          <w:noProof/>
        </w:rPr>
        <w:instrText xml:space="preserve"> </w:instrText>
      </w:r>
      <w:r>
        <w:rPr>
          <w:noProof/>
        </w:rPr>
        <w:instrText>PAGEREF _Toc240537844 \h</w:instrText>
      </w:r>
      <w:r>
        <w:rPr>
          <w:rFonts w:hint="eastAsia"/>
          <w:noProof/>
        </w:rPr>
        <w:instrText xml:space="preserve"> </w:instrText>
      </w:r>
      <w:r>
        <w:rPr>
          <w:rFonts w:hint="eastAsia"/>
          <w:noProof/>
        </w:rPr>
      </w:r>
      <w:r>
        <w:rPr>
          <w:rFonts w:hint="eastAsia"/>
          <w:noProof/>
        </w:rPr>
        <w:fldChar w:fldCharType="separate"/>
      </w:r>
      <w:r>
        <w:rPr>
          <w:rFonts w:hint="eastAsia"/>
          <w:noProof/>
        </w:rPr>
        <w:t>121</w:t>
      </w:r>
      <w:r>
        <w:rPr>
          <w:rFonts w:hint="eastAsia"/>
          <w:noProof/>
        </w:rPr>
        <w:fldChar w:fldCharType="end"/>
      </w:r>
    </w:p>
    <w:p w14:paraId="6EC5BDB0" w14:textId="1D8853EB"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 xml:space="preserve">FRQ </w:t>
      </w:r>
      <w:r>
        <w:rPr>
          <w:rFonts w:hint="eastAsia"/>
          <w:noProof/>
        </w:rPr>
        <w:t>写作策略</w:t>
      </w:r>
      <w:r>
        <w:rPr>
          <w:rFonts w:hint="eastAsia"/>
          <w:noProof/>
        </w:rPr>
        <w:tab/>
      </w:r>
      <w:r>
        <w:rPr>
          <w:rFonts w:hint="eastAsia"/>
          <w:noProof/>
        </w:rPr>
        <w:fldChar w:fldCharType="begin"/>
      </w:r>
      <w:r>
        <w:rPr>
          <w:rFonts w:hint="eastAsia"/>
          <w:noProof/>
        </w:rPr>
        <w:instrText xml:space="preserve"> </w:instrText>
      </w:r>
      <w:r>
        <w:rPr>
          <w:noProof/>
        </w:rPr>
        <w:instrText>PAGEREF _Toc240537845 \h</w:instrText>
      </w:r>
      <w:r>
        <w:rPr>
          <w:rFonts w:hint="eastAsia"/>
          <w:noProof/>
        </w:rPr>
        <w:instrText xml:space="preserve"> </w:instrText>
      </w:r>
      <w:r>
        <w:rPr>
          <w:rFonts w:hint="eastAsia"/>
          <w:noProof/>
        </w:rPr>
      </w:r>
      <w:r>
        <w:rPr>
          <w:rFonts w:hint="eastAsia"/>
          <w:noProof/>
        </w:rPr>
        <w:fldChar w:fldCharType="separate"/>
      </w:r>
      <w:r>
        <w:rPr>
          <w:rFonts w:hint="eastAsia"/>
          <w:noProof/>
        </w:rPr>
        <w:t>121</w:t>
      </w:r>
      <w:r>
        <w:rPr>
          <w:rFonts w:hint="eastAsia"/>
          <w:noProof/>
        </w:rPr>
        <w:fldChar w:fldCharType="end"/>
      </w:r>
    </w:p>
    <w:p w14:paraId="330AECE5" w14:textId="5A28C8EF"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代码追踪（</w:t>
      </w:r>
      <w:r>
        <w:rPr>
          <w:rFonts w:hint="eastAsia"/>
          <w:noProof/>
        </w:rPr>
        <w:t>Tracing</w:t>
      </w:r>
      <w:r>
        <w:rPr>
          <w:rFonts w:hint="eastAsia"/>
          <w:noProof/>
        </w:rPr>
        <w:t>）口诀</w:t>
      </w:r>
      <w:r>
        <w:rPr>
          <w:rFonts w:hint="eastAsia"/>
          <w:noProof/>
        </w:rPr>
        <w:tab/>
      </w:r>
      <w:r>
        <w:rPr>
          <w:rFonts w:hint="eastAsia"/>
          <w:noProof/>
        </w:rPr>
        <w:fldChar w:fldCharType="begin"/>
      </w:r>
      <w:r>
        <w:rPr>
          <w:rFonts w:hint="eastAsia"/>
          <w:noProof/>
        </w:rPr>
        <w:instrText xml:space="preserve"> </w:instrText>
      </w:r>
      <w:r>
        <w:rPr>
          <w:noProof/>
        </w:rPr>
        <w:instrText>PAGEREF _Toc240537846 \h</w:instrText>
      </w:r>
      <w:r>
        <w:rPr>
          <w:rFonts w:hint="eastAsia"/>
          <w:noProof/>
        </w:rPr>
        <w:instrText xml:space="preserve"> </w:instrText>
      </w:r>
      <w:r>
        <w:rPr>
          <w:rFonts w:hint="eastAsia"/>
          <w:noProof/>
        </w:rPr>
      </w:r>
      <w:r>
        <w:rPr>
          <w:rFonts w:hint="eastAsia"/>
          <w:noProof/>
        </w:rPr>
        <w:fldChar w:fldCharType="separate"/>
      </w:r>
      <w:r>
        <w:rPr>
          <w:rFonts w:hint="eastAsia"/>
          <w:noProof/>
        </w:rPr>
        <w:t>121</w:t>
      </w:r>
      <w:r>
        <w:rPr>
          <w:rFonts w:hint="eastAsia"/>
          <w:noProof/>
        </w:rPr>
        <w:fldChar w:fldCharType="end"/>
      </w:r>
    </w:p>
    <w:p w14:paraId="452ECCA8" w14:textId="559CF452"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易错点自检清单</w:t>
      </w:r>
      <w:r>
        <w:rPr>
          <w:rFonts w:hint="eastAsia"/>
          <w:noProof/>
        </w:rPr>
        <w:tab/>
      </w:r>
      <w:r>
        <w:rPr>
          <w:rFonts w:hint="eastAsia"/>
          <w:noProof/>
        </w:rPr>
        <w:fldChar w:fldCharType="begin"/>
      </w:r>
      <w:r>
        <w:rPr>
          <w:rFonts w:hint="eastAsia"/>
          <w:noProof/>
        </w:rPr>
        <w:instrText xml:space="preserve"> </w:instrText>
      </w:r>
      <w:r>
        <w:rPr>
          <w:noProof/>
        </w:rPr>
        <w:instrText>PAGEREF _Toc240537847 \h</w:instrText>
      </w:r>
      <w:r>
        <w:rPr>
          <w:rFonts w:hint="eastAsia"/>
          <w:noProof/>
        </w:rPr>
        <w:instrText xml:space="preserve"> </w:instrText>
      </w:r>
      <w:r>
        <w:rPr>
          <w:rFonts w:hint="eastAsia"/>
          <w:noProof/>
        </w:rPr>
      </w:r>
      <w:r>
        <w:rPr>
          <w:rFonts w:hint="eastAsia"/>
          <w:noProof/>
        </w:rPr>
        <w:fldChar w:fldCharType="separate"/>
      </w:r>
      <w:r>
        <w:rPr>
          <w:rFonts w:hint="eastAsia"/>
          <w:noProof/>
        </w:rPr>
        <w:t>121</w:t>
      </w:r>
      <w:r>
        <w:rPr>
          <w:rFonts w:hint="eastAsia"/>
          <w:noProof/>
        </w:rPr>
        <w:fldChar w:fldCharType="end"/>
      </w:r>
    </w:p>
    <w:p w14:paraId="2F6E1D1A" w14:textId="55A6DCD4"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rPr>
        <w:t>七、章节总结</w:t>
      </w:r>
      <w:r>
        <w:rPr>
          <w:rFonts w:hint="eastAsia"/>
          <w:noProof/>
        </w:rPr>
        <w:tab/>
      </w:r>
      <w:r>
        <w:rPr>
          <w:rFonts w:hint="eastAsia"/>
          <w:noProof/>
        </w:rPr>
        <w:fldChar w:fldCharType="begin"/>
      </w:r>
      <w:r>
        <w:rPr>
          <w:rFonts w:hint="eastAsia"/>
          <w:noProof/>
        </w:rPr>
        <w:instrText xml:space="preserve"> </w:instrText>
      </w:r>
      <w:r>
        <w:rPr>
          <w:noProof/>
        </w:rPr>
        <w:instrText>PAGEREF _Toc240537848 \h</w:instrText>
      </w:r>
      <w:r>
        <w:rPr>
          <w:rFonts w:hint="eastAsia"/>
          <w:noProof/>
        </w:rPr>
        <w:instrText xml:space="preserve"> </w:instrText>
      </w:r>
      <w:r>
        <w:rPr>
          <w:rFonts w:hint="eastAsia"/>
          <w:noProof/>
        </w:rPr>
      </w:r>
      <w:r>
        <w:rPr>
          <w:rFonts w:hint="eastAsia"/>
          <w:noProof/>
        </w:rPr>
        <w:fldChar w:fldCharType="separate"/>
      </w:r>
      <w:r>
        <w:rPr>
          <w:rFonts w:hint="eastAsia"/>
          <w:noProof/>
        </w:rPr>
        <w:t>122</w:t>
      </w:r>
      <w:r>
        <w:rPr>
          <w:rFonts w:hint="eastAsia"/>
          <w:noProof/>
        </w:rPr>
        <w:fldChar w:fldCharType="end"/>
      </w:r>
    </w:p>
    <w:p w14:paraId="2E5F40A5" w14:textId="2F0947E7" w:rsidR="00712449" w:rsidRDefault="00712449">
      <w:pPr>
        <w:pStyle w:val="TOC10"/>
        <w:tabs>
          <w:tab w:val="right" w:leader="dot" w:pos="8302"/>
        </w:tabs>
        <w:rPr>
          <w:rFonts w:asciiTheme="minorHAnsi" w:eastAsiaTheme="minorEastAsia" w:hAnsiTheme="minorHAnsi" w:hint="eastAsia"/>
          <w:noProof/>
          <w:color w:val="auto"/>
          <w:kern w:val="2"/>
          <w:sz w:val="22"/>
          <w:szCs w:val="24"/>
          <w:lang w:eastAsia="zh-CN"/>
          <w14:ligatures w14:val="standardContextual"/>
        </w:rPr>
      </w:pPr>
      <w:r>
        <w:rPr>
          <w:rFonts w:hint="eastAsia"/>
          <w:noProof/>
        </w:rPr>
        <w:lastRenderedPageBreak/>
        <w:t xml:space="preserve">第四章　</w:t>
      </w:r>
      <w:r>
        <w:rPr>
          <w:rFonts w:hint="eastAsia"/>
          <w:noProof/>
        </w:rPr>
        <w:t>Data Collections</w:t>
      </w:r>
      <w:r>
        <w:rPr>
          <w:rFonts w:hint="eastAsia"/>
          <w:noProof/>
        </w:rPr>
        <w:tab/>
      </w:r>
      <w:r>
        <w:rPr>
          <w:rFonts w:hint="eastAsia"/>
          <w:noProof/>
        </w:rPr>
        <w:fldChar w:fldCharType="begin"/>
      </w:r>
      <w:r>
        <w:rPr>
          <w:rFonts w:hint="eastAsia"/>
          <w:noProof/>
        </w:rPr>
        <w:instrText xml:space="preserve"> </w:instrText>
      </w:r>
      <w:r>
        <w:rPr>
          <w:noProof/>
        </w:rPr>
        <w:instrText>PAGEREF _Toc240537849 \h</w:instrText>
      </w:r>
      <w:r>
        <w:rPr>
          <w:rFonts w:hint="eastAsia"/>
          <w:noProof/>
        </w:rPr>
        <w:instrText xml:space="preserve"> </w:instrText>
      </w:r>
      <w:r>
        <w:rPr>
          <w:rFonts w:hint="eastAsia"/>
          <w:noProof/>
        </w:rPr>
      </w:r>
      <w:r>
        <w:rPr>
          <w:rFonts w:hint="eastAsia"/>
          <w:noProof/>
        </w:rPr>
        <w:fldChar w:fldCharType="separate"/>
      </w:r>
      <w:r>
        <w:rPr>
          <w:rFonts w:hint="eastAsia"/>
          <w:noProof/>
        </w:rPr>
        <w:t>124</w:t>
      </w:r>
      <w:r>
        <w:rPr>
          <w:rFonts w:hint="eastAsia"/>
          <w:noProof/>
        </w:rPr>
        <w:fldChar w:fldCharType="end"/>
      </w:r>
    </w:p>
    <w:p w14:paraId="173FB763" w14:textId="44C380CF"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rPr>
        <w:t>一、本章定位与考情速览</w:t>
      </w:r>
      <w:r>
        <w:rPr>
          <w:rFonts w:hint="eastAsia"/>
          <w:noProof/>
        </w:rPr>
        <w:tab/>
      </w:r>
      <w:r>
        <w:rPr>
          <w:rFonts w:hint="eastAsia"/>
          <w:noProof/>
        </w:rPr>
        <w:fldChar w:fldCharType="begin"/>
      </w:r>
      <w:r>
        <w:rPr>
          <w:rFonts w:hint="eastAsia"/>
          <w:noProof/>
        </w:rPr>
        <w:instrText xml:space="preserve"> </w:instrText>
      </w:r>
      <w:r>
        <w:rPr>
          <w:noProof/>
        </w:rPr>
        <w:instrText>PAGEREF _Toc240537850 \h</w:instrText>
      </w:r>
      <w:r>
        <w:rPr>
          <w:rFonts w:hint="eastAsia"/>
          <w:noProof/>
        </w:rPr>
        <w:instrText xml:space="preserve"> </w:instrText>
      </w:r>
      <w:r>
        <w:rPr>
          <w:rFonts w:hint="eastAsia"/>
          <w:noProof/>
        </w:rPr>
      </w:r>
      <w:r>
        <w:rPr>
          <w:rFonts w:hint="eastAsia"/>
          <w:noProof/>
        </w:rPr>
        <w:fldChar w:fldCharType="separate"/>
      </w:r>
      <w:r>
        <w:rPr>
          <w:rFonts w:hint="eastAsia"/>
          <w:noProof/>
        </w:rPr>
        <w:t>125</w:t>
      </w:r>
      <w:r>
        <w:rPr>
          <w:rFonts w:hint="eastAsia"/>
          <w:noProof/>
        </w:rPr>
        <w:fldChar w:fldCharType="end"/>
      </w:r>
    </w:p>
    <w:p w14:paraId="026B0259" w14:textId="4ED0230C"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 xml:space="preserve">1.1 </w:t>
      </w:r>
      <w:r>
        <w:rPr>
          <w:rFonts w:hint="eastAsia"/>
          <w:noProof/>
        </w:rPr>
        <w:t>新大纲四大单元与考试权重</w:t>
      </w:r>
      <w:r>
        <w:rPr>
          <w:rFonts w:hint="eastAsia"/>
          <w:noProof/>
        </w:rPr>
        <w:tab/>
      </w:r>
      <w:r>
        <w:rPr>
          <w:rFonts w:hint="eastAsia"/>
          <w:noProof/>
        </w:rPr>
        <w:fldChar w:fldCharType="begin"/>
      </w:r>
      <w:r>
        <w:rPr>
          <w:rFonts w:hint="eastAsia"/>
          <w:noProof/>
        </w:rPr>
        <w:instrText xml:space="preserve"> </w:instrText>
      </w:r>
      <w:r>
        <w:rPr>
          <w:noProof/>
        </w:rPr>
        <w:instrText>PAGEREF _Toc240537851 \h</w:instrText>
      </w:r>
      <w:r>
        <w:rPr>
          <w:rFonts w:hint="eastAsia"/>
          <w:noProof/>
        </w:rPr>
        <w:instrText xml:space="preserve"> </w:instrText>
      </w:r>
      <w:r>
        <w:rPr>
          <w:rFonts w:hint="eastAsia"/>
          <w:noProof/>
        </w:rPr>
      </w:r>
      <w:r>
        <w:rPr>
          <w:rFonts w:hint="eastAsia"/>
          <w:noProof/>
        </w:rPr>
        <w:fldChar w:fldCharType="separate"/>
      </w:r>
      <w:r>
        <w:rPr>
          <w:rFonts w:hint="eastAsia"/>
          <w:noProof/>
        </w:rPr>
        <w:t>125</w:t>
      </w:r>
      <w:r>
        <w:rPr>
          <w:rFonts w:hint="eastAsia"/>
          <w:noProof/>
        </w:rPr>
        <w:fldChar w:fldCharType="end"/>
      </w:r>
    </w:p>
    <w:p w14:paraId="5E45B858" w14:textId="45A62FAE"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 xml:space="preserve">1.2 </w:t>
      </w:r>
      <w:r>
        <w:rPr>
          <w:rFonts w:hint="eastAsia"/>
          <w:noProof/>
        </w:rPr>
        <w:t>考试结构</w:t>
      </w:r>
      <w:r>
        <w:rPr>
          <w:rFonts w:hint="eastAsia"/>
          <w:noProof/>
        </w:rPr>
        <w:tab/>
      </w:r>
      <w:r>
        <w:rPr>
          <w:rFonts w:hint="eastAsia"/>
          <w:noProof/>
        </w:rPr>
        <w:fldChar w:fldCharType="begin"/>
      </w:r>
      <w:r>
        <w:rPr>
          <w:rFonts w:hint="eastAsia"/>
          <w:noProof/>
        </w:rPr>
        <w:instrText xml:space="preserve"> </w:instrText>
      </w:r>
      <w:r>
        <w:rPr>
          <w:noProof/>
        </w:rPr>
        <w:instrText>PAGEREF _Toc240537852 \h</w:instrText>
      </w:r>
      <w:r>
        <w:rPr>
          <w:rFonts w:hint="eastAsia"/>
          <w:noProof/>
        </w:rPr>
        <w:instrText xml:space="preserve"> </w:instrText>
      </w:r>
      <w:r>
        <w:rPr>
          <w:rFonts w:hint="eastAsia"/>
          <w:noProof/>
        </w:rPr>
      </w:r>
      <w:r>
        <w:rPr>
          <w:rFonts w:hint="eastAsia"/>
          <w:noProof/>
        </w:rPr>
        <w:fldChar w:fldCharType="separate"/>
      </w:r>
      <w:r>
        <w:rPr>
          <w:rFonts w:hint="eastAsia"/>
          <w:noProof/>
        </w:rPr>
        <w:t>126</w:t>
      </w:r>
      <w:r>
        <w:rPr>
          <w:rFonts w:hint="eastAsia"/>
          <w:noProof/>
        </w:rPr>
        <w:fldChar w:fldCharType="end"/>
      </w:r>
    </w:p>
    <w:p w14:paraId="33BDE1A9" w14:textId="311E7DEE"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 xml:space="preserve">1.3 </w:t>
      </w:r>
      <w:r>
        <w:rPr>
          <w:rFonts w:hint="eastAsia"/>
          <w:noProof/>
        </w:rPr>
        <w:t>本章与</w:t>
      </w:r>
      <w:r>
        <w:rPr>
          <w:rFonts w:hint="eastAsia"/>
          <w:noProof/>
        </w:rPr>
        <w:t xml:space="preserve"> FRQ </w:t>
      </w:r>
      <w:r>
        <w:rPr>
          <w:rFonts w:hint="eastAsia"/>
          <w:noProof/>
        </w:rPr>
        <w:t>的关联（备考重点提示）</w:t>
      </w:r>
      <w:r>
        <w:rPr>
          <w:rFonts w:hint="eastAsia"/>
          <w:noProof/>
        </w:rPr>
        <w:tab/>
      </w:r>
      <w:r>
        <w:rPr>
          <w:rFonts w:hint="eastAsia"/>
          <w:noProof/>
        </w:rPr>
        <w:fldChar w:fldCharType="begin"/>
      </w:r>
      <w:r>
        <w:rPr>
          <w:rFonts w:hint="eastAsia"/>
          <w:noProof/>
        </w:rPr>
        <w:instrText xml:space="preserve"> </w:instrText>
      </w:r>
      <w:r>
        <w:rPr>
          <w:noProof/>
        </w:rPr>
        <w:instrText>PAGEREF _Toc240537853 \h</w:instrText>
      </w:r>
      <w:r>
        <w:rPr>
          <w:rFonts w:hint="eastAsia"/>
          <w:noProof/>
        </w:rPr>
        <w:instrText xml:space="preserve"> </w:instrText>
      </w:r>
      <w:r>
        <w:rPr>
          <w:rFonts w:hint="eastAsia"/>
          <w:noProof/>
        </w:rPr>
      </w:r>
      <w:r>
        <w:rPr>
          <w:rFonts w:hint="eastAsia"/>
          <w:noProof/>
        </w:rPr>
        <w:fldChar w:fldCharType="separate"/>
      </w:r>
      <w:r>
        <w:rPr>
          <w:rFonts w:hint="eastAsia"/>
          <w:noProof/>
        </w:rPr>
        <w:t>127</w:t>
      </w:r>
      <w:r>
        <w:rPr>
          <w:rFonts w:hint="eastAsia"/>
          <w:noProof/>
        </w:rPr>
        <w:fldChar w:fldCharType="end"/>
      </w:r>
    </w:p>
    <w:p w14:paraId="1686EB23" w14:textId="03560DFF"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 xml:space="preserve">1.4 </w:t>
      </w:r>
      <w:r>
        <w:rPr>
          <w:rFonts w:hint="eastAsia"/>
          <w:noProof/>
        </w:rPr>
        <w:t>本章学习目标（对应官方</w:t>
      </w:r>
      <w:r>
        <w:rPr>
          <w:rFonts w:hint="eastAsia"/>
          <w:noProof/>
        </w:rPr>
        <w:t xml:space="preserve"> 17 </w:t>
      </w:r>
      <w:r>
        <w:rPr>
          <w:rFonts w:hint="eastAsia"/>
          <w:noProof/>
        </w:rPr>
        <w:t>个</w:t>
      </w:r>
      <w:r>
        <w:rPr>
          <w:rFonts w:hint="eastAsia"/>
          <w:noProof/>
        </w:rPr>
        <w:t xml:space="preserve"> Topic</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_Toc240537854 \h</w:instrText>
      </w:r>
      <w:r>
        <w:rPr>
          <w:rFonts w:hint="eastAsia"/>
          <w:noProof/>
        </w:rPr>
        <w:instrText xml:space="preserve"> </w:instrText>
      </w:r>
      <w:r>
        <w:rPr>
          <w:rFonts w:hint="eastAsia"/>
          <w:noProof/>
        </w:rPr>
      </w:r>
      <w:r>
        <w:rPr>
          <w:rFonts w:hint="eastAsia"/>
          <w:noProof/>
        </w:rPr>
        <w:fldChar w:fldCharType="separate"/>
      </w:r>
      <w:r>
        <w:rPr>
          <w:rFonts w:hint="eastAsia"/>
          <w:noProof/>
        </w:rPr>
        <w:t>127</w:t>
      </w:r>
      <w:r>
        <w:rPr>
          <w:rFonts w:hint="eastAsia"/>
          <w:noProof/>
        </w:rPr>
        <w:fldChar w:fldCharType="end"/>
      </w:r>
    </w:p>
    <w:p w14:paraId="50F74FEB" w14:textId="64BA5E1A"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rPr>
        <w:t>二、知识点与考点梳理（</w:t>
      </w:r>
      <w:r>
        <w:rPr>
          <w:rFonts w:hint="eastAsia"/>
          <w:noProof/>
        </w:rPr>
        <w:t>Topic 4.1</w:t>
      </w:r>
      <w:r>
        <w:rPr>
          <w:rFonts w:hint="eastAsia"/>
          <w:noProof/>
        </w:rPr>
        <w:t>–</w:t>
      </w:r>
      <w:r>
        <w:rPr>
          <w:rFonts w:hint="eastAsia"/>
          <w:noProof/>
        </w:rPr>
        <w:t>4.17</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_Toc240537855 \h</w:instrText>
      </w:r>
      <w:r>
        <w:rPr>
          <w:rFonts w:hint="eastAsia"/>
          <w:noProof/>
        </w:rPr>
        <w:instrText xml:space="preserve"> </w:instrText>
      </w:r>
      <w:r>
        <w:rPr>
          <w:rFonts w:hint="eastAsia"/>
          <w:noProof/>
        </w:rPr>
      </w:r>
      <w:r>
        <w:rPr>
          <w:rFonts w:hint="eastAsia"/>
          <w:noProof/>
        </w:rPr>
        <w:fldChar w:fldCharType="separate"/>
      </w:r>
      <w:r>
        <w:rPr>
          <w:rFonts w:hint="eastAsia"/>
          <w:noProof/>
        </w:rPr>
        <w:t>128</w:t>
      </w:r>
      <w:r>
        <w:rPr>
          <w:rFonts w:hint="eastAsia"/>
          <w:noProof/>
        </w:rPr>
        <w:fldChar w:fldCharType="end"/>
      </w:r>
    </w:p>
    <w:p w14:paraId="3AC1B8AC" w14:textId="3E9C9809"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板块</w:t>
      </w:r>
      <w:r>
        <w:rPr>
          <w:rFonts w:hint="eastAsia"/>
          <w:noProof/>
        </w:rPr>
        <w:t xml:space="preserve"> A</w:t>
      </w:r>
      <w:r>
        <w:rPr>
          <w:rFonts w:hint="eastAsia"/>
          <w:noProof/>
        </w:rPr>
        <w:t>：数据基础与伦理（</w:t>
      </w:r>
      <w:r>
        <w:rPr>
          <w:rFonts w:hint="eastAsia"/>
          <w:noProof/>
        </w:rPr>
        <w:t>Topic 4.1 / 4.2</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_Toc240537856 \h</w:instrText>
      </w:r>
      <w:r>
        <w:rPr>
          <w:rFonts w:hint="eastAsia"/>
          <w:noProof/>
        </w:rPr>
        <w:instrText xml:space="preserve"> </w:instrText>
      </w:r>
      <w:r>
        <w:rPr>
          <w:rFonts w:hint="eastAsia"/>
          <w:noProof/>
        </w:rPr>
      </w:r>
      <w:r>
        <w:rPr>
          <w:rFonts w:hint="eastAsia"/>
          <w:noProof/>
        </w:rPr>
        <w:fldChar w:fldCharType="separate"/>
      </w:r>
      <w:r>
        <w:rPr>
          <w:rFonts w:hint="eastAsia"/>
          <w:noProof/>
        </w:rPr>
        <w:t>128</w:t>
      </w:r>
      <w:r>
        <w:rPr>
          <w:rFonts w:hint="eastAsia"/>
          <w:noProof/>
        </w:rPr>
        <w:fldChar w:fldCharType="end"/>
      </w:r>
    </w:p>
    <w:p w14:paraId="34D67135" w14:textId="34AF889C"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板块</w:t>
      </w:r>
      <w:r>
        <w:rPr>
          <w:rFonts w:hint="eastAsia"/>
          <w:noProof/>
        </w:rPr>
        <w:t xml:space="preserve"> B</w:t>
      </w:r>
      <w:r>
        <w:rPr>
          <w:rFonts w:hint="eastAsia"/>
          <w:noProof/>
        </w:rPr>
        <w:t>：</w:t>
      </w:r>
      <w:r>
        <w:rPr>
          <w:rFonts w:hint="eastAsia"/>
          <w:noProof/>
        </w:rPr>
        <w:t xml:space="preserve">1D Array </w:t>
      </w:r>
      <w:r>
        <w:rPr>
          <w:rFonts w:hint="eastAsia"/>
          <w:noProof/>
        </w:rPr>
        <w:t>三件套（</w:t>
      </w:r>
      <w:r>
        <w:rPr>
          <w:rFonts w:hint="eastAsia"/>
          <w:noProof/>
        </w:rPr>
        <w:t>Topic 4.3 / 4.4 / 4.5</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_Toc240537857 \h</w:instrText>
      </w:r>
      <w:r>
        <w:rPr>
          <w:rFonts w:hint="eastAsia"/>
          <w:noProof/>
        </w:rPr>
        <w:instrText xml:space="preserve"> </w:instrText>
      </w:r>
      <w:r>
        <w:rPr>
          <w:rFonts w:hint="eastAsia"/>
          <w:noProof/>
        </w:rPr>
      </w:r>
      <w:r>
        <w:rPr>
          <w:rFonts w:hint="eastAsia"/>
          <w:noProof/>
        </w:rPr>
        <w:fldChar w:fldCharType="separate"/>
      </w:r>
      <w:r>
        <w:rPr>
          <w:rFonts w:hint="eastAsia"/>
          <w:noProof/>
        </w:rPr>
        <w:t>129</w:t>
      </w:r>
      <w:r>
        <w:rPr>
          <w:rFonts w:hint="eastAsia"/>
          <w:noProof/>
        </w:rPr>
        <w:fldChar w:fldCharType="end"/>
      </w:r>
    </w:p>
    <w:p w14:paraId="21C1C61D" w14:textId="416AB7F1"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板块</w:t>
      </w:r>
      <w:r>
        <w:rPr>
          <w:rFonts w:hint="eastAsia"/>
          <w:noProof/>
        </w:rPr>
        <w:t xml:space="preserve"> C</w:t>
      </w:r>
      <w:r>
        <w:rPr>
          <w:rFonts w:hint="eastAsia"/>
          <w:noProof/>
        </w:rPr>
        <w:t>：文本文件</w:t>
      </w:r>
      <w:r>
        <w:rPr>
          <w:rFonts w:hint="eastAsia"/>
          <w:noProof/>
        </w:rPr>
        <w:t xml:space="preserve"> + </w:t>
      </w:r>
      <w:r>
        <w:rPr>
          <w:rFonts w:hint="eastAsia"/>
          <w:noProof/>
        </w:rPr>
        <w:t>包装类（</w:t>
      </w:r>
      <w:r>
        <w:rPr>
          <w:rFonts w:hint="eastAsia"/>
          <w:noProof/>
        </w:rPr>
        <w:t>Topic 4.6 / 4.7</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_Toc240537858 \h</w:instrText>
      </w:r>
      <w:r>
        <w:rPr>
          <w:rFonts w:hint="eastAsia"/>
          <w:noProof/>
        </w:rPr>
        <w:instrText xml:space="preserve"> </w:instrText>
      </w:r>
      <w:r>
        <w:rPr>
          <w:rFonts w:hint="eastAsia"/>
          <w:noProof/>
        </w:rPr>
      </w:r>
      <w:r>
        <w:rPr>
          <w:rFonts w:hint="eastAsia"/>
          <w:noProof/>
        </w:rPr>
        <w:fldChar w:fldCharType="separate"/>
      </w:r>
      <w:r>
        <w:rPr>
          <w:rFonts w:hint="eastAsia"/>
          <w:noProof/>
        </w:rPr>
        <w:t>133</w:t>
      </w:r>
      <w:r>
        <w:rPr>
          <w:rFonts w:hint="eastAsia"/>
          <w:noProof/>
        </w:rPr>
        <w:fldChar w:fldCharType="end"/>
      </w:r>
    </w:p>
    <w:p w14:paraId="21DA016E" w14:textId="6C385D3E"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板块</w:t>
      </w:r>
      <w:r>
        <w:rPr>
          <w:rFonts w:hint="eastAsia"/>
          <w:noProof/>
        </w:rPr>
        <w:t xml:space="preserve"> D</w:t>
      </w:r>
      <w:r>
        <w:rPr>
          <w:rFonts w:hint="eastAsia"/>
          <w:noProof/>
        </w:rPr>
        <w:t>：</w:t>
      </w:r>
      <w:r>
        <w:rPr>
          <w:rFonts w:hint="eastAsia"/>
          <w:noProof/>
        </w:rPr>
        <w:t xml:space="preserve">ArrayList </w:t>
      </w:r>
      <w:r>
        <w:rPr>
          <w:rFonts w:hint="eastAsia"/>
          <w:noProof/>
        </w:rPr>
        <w:t>三件套（</w:t>
      </w:r>
      <w:r>
        <w:rPr>
          <w:rFonts w:hint="eastAsia"/>
          <w:noProof/>
        </w:rPr>
        <w:t>Topic 4.8 / 4.9 / 4.10</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_Toc240537859 \h</w:instrText>
      </w:r>
      <w:r>
        <w:rPr>
          <w:rFonts w:hint="eastAsia"/>
          <w:noProof/>
        </w:rPr>
        <w:instrText xml:space="preserve"> </w:instrText>
      </w:r>
      <w:r>
        <w:rPr>
          <w:rFonts w:hint="eastAsia"/>
          <w:noProof/>
        </w:rPr>
      </w:r>
      <w:r>
        <w:rPr>
          <w:rFonts w:hint="eastAsia"/>
          <w:noProof/>
        </w:rPr>
        <w:fldChar w:fldCharType="separate"/>
      </w:r>
      <w:r>
        <w:rPr>
          <w:rFonts w:hint="eastAsia"/>
          <w:noProof/>
        </w:rPr>
        <w:t>136</w:t>
      </w:r>
      <w:r>
        <w:rPr>
          <w:rFonts w:hint="eastAsia"/>
          <w:noProof/>
        </w:rPr>
        <w:fldChar w:fldCharType="end"/>
      </w:r>
    </w:p>
    <w:p w14:paraId="4375A9F5" w14:textId="38BA5D3B"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板块</w:t>
      </w:r>
      <w:r>
        <w:rPr>
          <w:rFonts w:hint="eastAsia"/>
          <w:noProof/>
        </w:rPr>
        <w:t xml:space="preserve"> E</w:t>
      </w:r>
      <w:r>
        <w:rPr>
          <w:rFonts w:hint="eastAsia"/>
          <w:noProof/>
        </w:rPr>
        <w:t>：</w:t>
      </w:r>
      <w:r>
        <w:rPr>
          <w:rFonts w:hint="eastAsia"/>
          <w:noProof/>
        </w:rPr>
        <w:t xml:space="preserve">2D Array </w:t>
      </w:r>
      <w:r>
        <w:rPr>
          <w:rFonts w:hint="eastAsia"/>
          <w:noProof/>
        </w:rPr>
        <w:t>三件套（</w:t>
      </w:r>
      <w:r>
        <w:rPr>
          <w:rFonts w:hint="eastAsia"/>
          <w:noProof/>
        </w:rPr>
        <w:t>Topic 4.11 / 4.12 / 4.13</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_Toc240537860 \h</w:instrText>
      </w:r>
      <w:r>
        <w:rPr>
          <w:rFonts w:hint="eastAsia"/>
          <w:noProof/>
        </w:rPr>
        <w:instrText xml:space="preserve"> </w:instrText>
      </w:r>
      <w:r>
        <w:rPr>
          <w:rFonts w:hint="eastAsia"/>
          <w:noProof/>
        </w:rPr>
      </w:r>
      <w:r>
        <w:rPr>
          <w:rFonts w:hint="eastAsia"/>
          <w:noProof/>
        </w:rPr>
        <w:fldChar w:fldCharType="separate"/>
      </w:r>
      <w:r>
        <w:rPr>
          <w:rFonts w:hint="eastAsia"/>
          <w:noProof/>
        </w:rPr>
        <w:t>141</w:t>
      </w:r>
      <w:r>
        <w:rPr>
          <w:rFonts w:hint="eastAsia"/>
          <w:noProof/>
        </w:rPr>
        <w:fldChar w:fldCharType="end"/>
      </w:r>
    </w:p>
    <w:p w14:paraId="14060368" w14:textId="2FAD706B"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板块</w:t>
      </w:r>
      <w:r>
        <w:rPr>
          <w:rFonts w:hint="eastAsia"/>
          <w:noProof/>
        </w:rPr>
        <w:t xml:space="preserve"> F</w:t>
      </w:r>
      <w:r>
        <w:rPr>
          <w:rFonts w:hint="eastAsia"/>
          <w:noProof/>
        </w:rPr>
        <w:t>：搜索、排序与递归（</w:t>
      </w:r>
      <w:r>
        <w:rPr>
          <w:rFonts w:hint="eastAsia"/>
          <w:noProof/>
        </w:rPr>
        <w:t>Topic 4.14 / 4.15 / 4.16 / 4.17</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_Toc240537861 \h</w:instrText>
      </w:r>
      <w:r>
        <w:rPr>
          <w:rFonts w:hint="eastAsia"/>
          <w:noProof/>
        </w:rPr>
        <w:instrText xml:space="preserve"> </w:instrText>
      </w:r>
      <w:r>
        <w:rPr>
          <w:rFonts w:hint="eastAsia"/>
          <w:noProof/>
        </w:rPr>
      </w:r>
      <w:r>
        <w:rPr>
          <w:rFonts w:hint="eastAsia"/>
          <w:noProof/>
        </w:rPr>
        <w:fldChar w:fldCharType="separate"/>
      </w:r>
      <w:r>
        <w:rPr>
          <w:rFonts w:hint="eastAsia"/>
          <w:noProof/>
        </w:rPr>
        <w:t>145</w:t>
      </w:r>
      <w:r>
        <w:rPr>
          <w:rFonts w:hint="eastAsia"/>
          <w:noProof/>
        </w:rPr>
        <w:fldChar w:fldCharType="end"/>
      </w:r>
    </w:p>
    <w:p w14:paraId="45BD79BC" w14:textId="49CFB920"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rPr>
        <w:t>三、本章重难点与易错点清单</w:t>
      </w:r>
      <w:r>
        <w:rPr>
          <w:rFonts w:hint="eastAsia"/>
          <w:noProof/>
        </w:rPr>
        <w:tab/>
      </w:r>
      <w:r>
        <w:rPr>
          <w:rFonts w:hint="eastAsia"/>
          <w:noProof/>
        </w:rPr>
        <w:fldChar w:fldCharType="begin"/>
      </w:r>
      <w:r>
        <w:rPr>
          <w:rFonts w:hint="eastAsia"/>
          <w:noProof/>
        </w:rPr>
        <w:instrText xml:space="preserve"> </w:instrText>
      </w:r>
      <w:r>
        <w:rPr>
          <w:noProof/>
        </w:rPr>
        <w:instrText>PAGEREF _Toc240537862 \h</w:instrText>
      </w:r>
      <w:r>
        <w:rPr>
          <w:rFonts w:hint="eastAsia"/>
          <w:noProof/>
        </w:rPr>
        <w:instrText xml:space="preserve"> </w:instrText>
      </w:r>
      <w:r>
        <w:rPr>
          <w:rFonts w:hint="eastAsia"/>
          <w:noProof/>
        </w:rPr>
      </w:r>
      <w:r>
        <w:rPr>
          <w:rFonts w:hint="eastAsia"/>
          <w:noProof/>
        </w:rPr>
        <w:fldChar w:fldCharType="separate"/>
      </w:r>
      <w:r>
        <w:rPr>
          <w:rFonts w:hint="eastAsia"/>
          <w:noProof/>
        </w:rPr>
        <w:t>149</w:t>
      </w:r>
      <w:r>
        <w:rPr>
          <w:rFonts w:hint="eastAsia"/>
          <w:noProof/>
        </w:rPr>
        <w:fldChar w:fldCharType="end"/>
      </w:r>
    </w:p>
    <w:p w14:paraId="10F3E9AE" w14:textId="647F46BD"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易错点</w:t>
      </w:r>
      <w:r>
        <w:rPr>
          <w:rFonts w:hint="eastAsia"/>
          <w:noProof/>
        </w:rPr>
        <w:t xml:space="preserve"> #1</w:t>
      </w:r>
      <w:r>
        <w:rPr>
          <w:rFonts w:hint="eastAsia"/>
          <w:noProof/>
        </w:rPr>
        <w:t>：数组下标越界</w:t>
      </w:r>
      <w:r>
        <w:rPr>
          <w:rFonts w:hint="eastAsia"/>
          <w:noProof/>
        </w:rPr>
        <w:t xml:space="preserve"> vs </w:t>
      </w:r>
      <w:r>
        <w:rPr>
          <w:rFonts w:hint="eastAsia"/>
          <w:noProof/>
        </w:rPr>
        <w:t>长度访问错位</w:t>
      </w:r>
      <w:r>
        <w:rPr>
          <w:rFonts w:hint="eastAsia"/>
          <w:noProof/>
        </w:rPr>
        <w:tab/>
      </w:r>
      <w:r>
        <w:rPr>
          <w:rFonts w:hint="eastAsia"/>
          <w:noProof/>
        </w:rPr>
        <w:fldChar w:fldCharType="begin"/>
      </w:r>
      <w:r>
        <w:rPr>
          <w:rFonts w:hint="eastAsia"/>
          <w:noProof/>
        </w:rPr>
        <w:instrText xml:space="preserve"> </w:instrText>
      </w:r>
      <w:r>
        <w:rPr>
          <w:noProof/>
        </w:rPr>
        <w:instrText>PAGEREF _Toc240537863 \h</w:instrText>
      </w:r>
      <w:r>
        <w:rPr>
          <w:rFonts w:hint="eastAsia"/>
          <w:noProof/>
        </w:rPr>
        <w:instrText xml:space="preserve"> </w:instrText>
      </w:r>
      <w:r>
        <w:rPr>
          <w:rFonts w:hint="eastAsia"/>
          <w:noProof/>
        </w:rPr>
      </w:r>
      <w:r>
        <w:rPr>
          <w:rFonts w:hint="eastAsia"/>
          <w:noProof/>
        </w:rPr>
        <w:fldChar w:fldCharType="separate"/>
      </w:r>
      <w:r>
        <w:rPr>
          <w:rFonts w:hint="eastAsia"/>
          <w:noProof/>
        </w:rPr>
        <w:t>149</w:t>
      </w:r>
      <w:r>
        <w:rPr>
          <w:rFonts w:hint="eastAsia"/>
          <w:noProof/>
        </w:rPr>
        <w:fldChar w:fldCharType="end"/>
      </w:r>
    </w:p>
    <w:p w14:paraId="78587D84" w14:textId="30FEF23B"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易错点</w:t>
      </w:r>
      <w:r>
        <w:rPr>
          <w:rFonts w:hint="eastAsia"/>
          <w:noProof/>
        </w:rPr>
        <w:t xml:space="preserve"> #2</w:t>
      </w:r>
      <w:r>
        <w:rPr>
          <w:rFonts w:hint="eastAsia"/>
          <w:noProof/>
        </w:rPr>
        <w:t>：增强</w:t>
      </w:r>
      <w:r>
        <w:rPr>
          <w:rFonts w:hint="eastAsia"/>
          <w:noProof/>
        </w:rPr>
        <w:t xml:space="preserve"> for </w:t>
      </w:r>
      <w:r>
        <w:rPr>
          <w:rFonts w:hint="eastAsia"/>
          <w:noProof/>
        </w:rPr>
        <w:t>误以为能修改元素</w:t>
      </w:r>
      <w:r>
        <w:rPr>
          <w:rFonts w:hint="eastAsia"/>
          <w:noProof/>
        </w:rPr>
        <w:tab/>
      </w:r>
      <w:r>
        <w:rPr>
          <w:rFonts w:hint="eastAsia"/>
          <w:noProof/>
        </w:rPr>
        <w:fldChar w:fldCharType="begin"/>
      </w:r>
      <w:r>
        <w:rPr>
          <w:rFonts w:hint="eastAsia"/>
          <w:noProof/>
        </w:rPr>
        <w:instrText xml:space="preserve"> </w:instrText>
      </w:r>
      <w:r>
        <w:rPr>
          <w:noProof/>
        </w:rPr>
        <w:instrText>PAGEREF _Toc240537864 \h</w:instrText>
      </w:r>
      <w:r>
        <w:rPr>
          <w:rFonts w:hint="eastAsia"/>
          <w:noProof/>
        </w:rPr>
        <w:instrText xml:space="preserve"> </w:instrText>
      </w:r>
      <w:r>
        <w:rPr>
          <w:rFonts w:hint="eastAsia"/>
          <w:noProof/>
        </w:rPr>
      </w:r>
      <w:r>
        <w:rPr>
          <w:rFonts w:hint="eastAsia"/>
          <w:noProof/>
        </w:rPr>
        <w:fldChar w:fldCharType="separate"/>
      </w:r>
      <w:r>
        <w:rPr>
          <w:rFonts w:hint="eastAsia"/>
          <w:noProof/>
        </w:rPr>
        <w:t>150</w:t>
      </w:r>
      <w:r>
        <w:rPr>
          <w:rFonts w:hint="eastAsia"/>
          <w:noProof/>
        </w:rPr>
        <w:fldChar w:fldCharType="end"/>
      </w:r>
    </w:p>
    <w:p w14:paraId="75D431D4" w14:textId="65F2B92F"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易错点</w:t>
      </w:r>
      <w:r>
        <w:rPr>
          <w:rFonts w:hint="eastAsia"/>
          <w:noProof/>
        </w:rPr>
        <w:t xml:space="preserve"> #3</w:t>
      </w:r>
      <w:r>
        <w:rPr>
          <w:rFonts w:hint="eastAsia"/>
          <w:noProof/>
        </w:rPr>
        <w:t>：</w:t>
      </w:r>
      <w:r>
        <w:rPr>
          <w:rFonts w:hint="eastAsia"/>
          <w:noProof/>
        </w:rPr>
        <w:t xml:space="preserve">ArrayList </w:t>
      </w:r>
      <w:r>
        <w:rPr>
          <w:rFonts w:hint="eastAsia"/>
          <w:noProof/>
        </w:rPr>
        <w:t>遍历中删除的下标错位</w:t>
      </w:r>
      <w:r>
        <w:rPr>
          <w:rFonts w:hint="eastAsia"/>
          <w:noProof/>
        </w:rPr>
        <w:tab/>
      </w:r>
      <w:r>
        <w:rPr>
          <w:rFonts w:hint="eastAsia"/>
          <w:noProof/>
        </w:rPr>
        <w:fldChar w:fldCharType="begin"/>
      </w:r>
      <w:r>
        <w:rPr>
          <w:rFonts w:hint="eastAsia"/>
          <w:noProof/>
        </w:rPr>
        <w:instrText xml:space="preserve"> </w:instrText>
      </w:r>
      <w:r>
        <w:rPr>
          <w:noProof/>
        </w:rPr>
        <w:instrText>PAGEREF _Toc240537865 \h</w:instrText>
      </w:r>
      <w:r>
        <w:rPr>
          <w:rFonts w:hint="eastAsia"/>
          <w:noProof/>
        </w:rPr>
        <w:instrText xml:space="preserve"> </w:instrText>
      </w:r>
      <w:r>
        <w:rPr>
          <w:rFonts w:hint="eastAsia"/>
          <w:noProof/>
        </w:rPr>
      </w:r>
      <w:r>
        <w:rPr>
          <w:rFonts w:hint="eastAsia"/>
          <w:noProof/>
        </w:rPr>
        <w:fldChar w:fldCharType="separate"/>
      </w:r>
      <w:r>
        <w:rPr>
          <w:rFonts w:hint="eastAsia"/>
          <w:noProof/>
        </w:rPr>
        <w:t>150</w:t>
      </w:r>
      <w:r>
        <w:rPr>
          <w:rFonts w:hint="eastAsia"/>
          <w:noProof/>
        </w:rPr>
        <w:fldChar w:fldCharType="end"/>
      </w:r>
    </w:p>
    <w:p w14:paraId="68887C09" w14:textId="2E9187D5"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易错点</w:t>
      </w:r>
      <w:r>
        <w:rPr>
          <w:rFonts w:hint="eastAsia"/>
          <w:noProof/>
        </w:rPr>
        <w:t xml:space="preserve"> #4</w:t>
      </w:r>
      <w:r>
        <w:rPr>
          <w:rFonts w:hint="eastAsia"/>
          <w:noProof/>
        </w:rPr>
        <w:t>：</w:t>
      </w:r>
      <w:r>
        <w:rPr>
          <w:rFonts w:hint="eastAsia"/>
          <w:noProof/>
        </w:rPr>
        <w:t xml:space="preserve">ArrayList </w:t>
      </w:r>
      <w:r>
        <w:rPr>
          <w:rFonts w:hint="eastAsia"/>
          <w:noProof/>
        </w:rPr>
        <w:t>与数组互相转换时的强转</w:t>
      </w:r>
      <w:r>
        <w:rPr>
          <w:rFonts w:hint="eastAsia"/>
          <w:noProof/>
        </w:rPr>
        <w:tab/>
      </w:r>
      <w:r>
        <w:rPr>
          <w:rFonts w:hint="eastAsia"/>
          <w:noProof/>
        </w:rPr>
        <w:fldChar w:fldCharType="begin"/>
      </w:r>
      <w:r>
        <w:rPr>
          <w:rFonts w:hint="eastAsia"/>
          <w:noProof/>
        </w:rPr>
        <w:instrText xml:space="preserve"> </w:instrText>
      </w:r>
      <w:r>
        <w:rPr>
          <w:noProof/>
        </w:rPr>
        <w:instrText>PAGEREF _Toc240537866 \h</w:instrText>
      </w:r>
      <w:r>
        <w:rPr>
          <w:rFonts w:hint="eastAsia"/>
          <w:noProof/>
        </w:rPr>
        <w:instrText xml:space="preserve"> </w:instrText>
      </w:r>
      <w:r>
        <w:rPr>
          <w:rFonts w:hint="eastAsia"/>
          <w:noProof/>
        </w:rPr>
      </w:r>
      <w:r>
        <w:rPr>
          <w:rFonts w:hint="eastAsia"/>
          <w:noProof/>
        </w:rPr>
        <w:fldChar w:fldCharType="separate"/>
      </w:r>
      <w:r>
        <w:rPr>
          <w:rFonts w:hint="eastAsia"/>
          <w:noProof/>
        </w:rPr>
        <w:t>150</w:t>
      </w:r>
      <w:r>
        <w:rPr>
          <w:rFonts w:hint="eastAsia"/>
          <w:noProof/>
        </w:rPr>
        <w:fldChar w:fldCharType="end"/>
      </w:r>
    </w:p>
    <w:p w14:paraId="570B665F" w14:textId="55297831"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易错点</w:t>
      </w:r>
      <w:r>
        <w:rPr>
          <w:rFonts w:hint="eastAsia"/>
          <w:noProof/>
        </w:rPr>
        <w:t xml:space="preserve"> #5</w:t>
      </w:r>
      <w:r>
        <w:rPr>
          <w:rFonts w:hint="eastAsia"/>
          <w:noProof/>
        </w:rPr>
        <w:t>：</w:t>
      </w:r>
      <w:r>
        <w:rPr>
          <w:rFonts w:hint="eastAsia"/>
          <w:noProof/>
        </w:rPr>
        <w:t xml:space="preserve">2D </w:t>
      </w:r>
      <w:r>
        <w:rPr>
          <w:rFonts w:hint="eastAsia"/>
          <w:noProof/>
        </w:rPr>
        <w:t>数组的</w:t>
      </w:r>
      <w:r>
        <w:rPr>
          <w:rFonts w:hint="eastAsia"/>
          <w:noProof/>
        </w:rPr>
        <w:t xml:space="preserve"> length </w:t>
      </w:r>
      <w:r>
        <w:rPr>
          <w:rFonts w:hint="eastAsia"/>
          <w:noProof/>
        </w:rPr>
        <w:t>含义混淆</w:t>
      </w:r>
      <w:r>
        <w:rPr>
          <w:rFonts w:hint="eastAsia"/>
          <w:noProof/>
        </w:rPr>
        <w:tab/>
      </w:r>
      <w:r>
        <w:rPr>
          <w:rFonts w:hint="eastAsia"/>
          <w:noProof/>
        </w:rPr>
        <w:fldChar w:fldCharType="begin"/>
      </w:r>
      <w:r>
        <w:rPr>
          <w:rFonts w:hint="eastAsia"/>
          <w:noProof/>
        </w:rPr>
        <w:instrText xml:space="preserve"> </w:instrText>
      </w:r>
      <w:r>
        <w:rPr>
          <w:noProof/>
        </w:rPr>
        <w:instrText>PAGEREF _Toc240537867 \h</w:instrText>
      </w:r>
      <w:r>
        <w:rPr>
          <w:rFonts w:hint="eastAsia"/>
          <w:noProof/>
        </w:rPr>
        <w:instrText xml:space="preserve"> </w:instrText>
      </w:r>
      <w:r>
        <w:rPr>
          <w:rFonts w:hint="eastAsia"/>
          <w:noProof/>
        </w:rPr>
      </w:r>
      <w:r>
        <w:rPr>
          <w:rFonts w:hint="eastAsia"/>
          <w:noProof/>
        </w:rPr>
        <w:fldChar w:fldCharType="separate"/>
      </w:r>
      <w:r>
        <w:rPr>
          <w:rFonts w:hint="eastAsia"/>
          <w:noProof/>
        </w:rPr>
        <w:t>151</w:t>
      </w:r>
      <w:r>
        <w:rPr>
          <w:rFonts w:hint="eastAsia"/>
          <w:noProof/>
        </w:rPr>
        <w:fldChar w:fldCharType="end"/>
      </w:r>
    </w:p>
    <w:p w14:paraId="6B632313" w14:textId="77BF7E04"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易错点</w:t>
      </w:r>
      <w:r>
        <w:rPr>
          <w:rFonts w:hint="eastAsia"/>
          <w:noProof/>
        </w:rPr>
        <w:t xml:space="preserve"> #6</w:t>
      </w:r>
      <w:r>
        <w:rPr>
          <w:rFonts w:hint="eastAsia"/>
          <w:noProof/>
        </w:rPr>
        <w:t>：</w:t>
      </w:r>
      <w:r>
        <w:rPr>
          <w:rFonts w:hint="eastAsia"/>
          <w:noProof/>
        </w:rPr>
        <w:t xml:space="preserve">Scanner.nextInt </w:t>
      </w:r>
      <w:r>
        <w:rPr>
          <w:rFonts w:hint="eastAsia"/>
          <w:noProof/>
        </w:rPr>
        <w:t>后立刻</w:t>
      </w:r>
      <w:r>
        <w:rPr>
          <w:rFonts w:hint="eastAsia"/>
          <w:noProof/>
        </w:rPr>
        <w:t xml:space="preserve"> nextLine </w:t>
      </w:r>
      <w:r>
        <w:rPr>
          <w:rFonts w:hint="eastAsia"/>
          <w:noProof/>
        </w:rPr>
        <w:t>读到空字符串</w:t>
      </w:r>
      <w:r>
        <w:rPr>
          <w:rFonts w:hint="eastAsia"/>
          <w:noProof/>
        </w:rPr>
        <w:tab/>
      </w:r>
      <w:r>
        <w:rPr>
          <w:rFonts w:hint="eastAsia"/>
          <w:noProof/>
        </w:rPr>
        <w:fldChar w:fldCharType="begin"/>
      </w:r>
      <w:r>
        <w:rPr>
          <w:rFonts w:hint="eastAsia"/>
          <w:noProof/>
        </w:rPr>
        <w:instrText xml:space="preserve"> </w:instrText>
      </w:r>
      <w:r>
        <w:rPr>
          <w:noProof/>
        </w:rPr>
        <w:instrText>PAGEREF _Toc240537868 \h</w:instrText>
      </w:r>
      <w:r>
        <w:rPr>
          <w:rFonts w:hint="eastAsia"/>
          <w:noProof/>
        </w:rPr>
        <w:instrText xml:space="preserve"> </w:instrText>
      </w:r>
      <w:r>
        <w:rPr>
          <w:rFonts w:hint="eastAsia"/>
          <w:noProof/>
        </w:rPr>
      </w:r>
      <w:r>
        <w:rPr>
          <w:rFonts w:hint="eastAsia"/>
          <w:noProof/>
        </w:rPr>
        <w:fldChar w:fldCharType="separate"/>
      </w:r>
      <w:r>
        <w:rPr>
          <w:rFonts w:hint="eastAsia"/>
          <w:noProof/>
        </w:rPr>
        <w:t>151</w:t>
      </w:r>
      <w:r>
        <w:rPr>
          <w:rFonts w:hint="eastAsia"/>
          <w:noProof/>
        </w:rPr>
        <w:fldChar w:fldCharType="end"/>
      </w:r>
    </w:p>
    <w:p w14:paraId="55458491" w14:textId="5C9C7139"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易错点</w:t>
      </w:r>
      <w:r>
        <w:rPr>
          <w:rFonts w:hint="eastAsia"/>
          <w:noProof/>
        </w:rPr>
        <w:t xml:space="preserve"> #7</w:t>
      </w:r>
      <w:r>
        <w:rPr>
          <w:rFonts w:hint="eastAsia"/>
          <w:noProof/>
        </w:rPr>
        <w:t>：</w:t>
      </w:r>
      <w:r>
        <w:rPr>
          <w:rFonts w:hint="eastAsia"/>
          <w:noProof/>
        </w:rPr>
        <w:t xml:space="preserve">ArrayList </w:t>
      </w:r>
      <w:r>
        <w:rPr>
          <w:rFonts w:hint="eastAsia"/>
          <w:noProof/>
        </w:rPr>
        <w:t>误用</w:t>
      </w:r>
      <w:r>
        <w:rPr>
          <w:rFonts w:hint="eastAsia"/>
          <w:noProof/>
        </w:rPr>
        <w:t xml:space="preserve"> == </w:t>
      </w:r>
      <w:r>
        <w:rPr>
          <w:rFonts w:hint="eastAsia"/>
          <w:noProof/>
        </w:rPr>
        <w:t>比较</w:t>
      </w:r>
      <w:r>
        <w:rPr>
          <w:rFonts w:hint="eastAsia"/>
          <w:noProof/>
        </w:rPr>
        <w:tab/>
      </w:r>
      <w:r>
        <w:rPr>
          <w:rFonts w:hint="eastAsia"/>
          <w:noProof/>
        </w:rPr>
        <w:fldChar w:fldCharType="begin"/>
      </w:r>
      <w:r>
        <w:rPr>
          <w:rFonts w:hint="eastAsia"/>
          <w:noProof/>
        </w:rPr>
        <w:instrText xml:space="preserve"> </w:instrText>
      </w:r>
      <w:r>
        <w:rPr>
          <w:noProof/>
        </w:rPr>
        <w:instrText>PAGEREF _Toc240537869 \h</w:instrText>
      </w:r>
      <w:r>
        <w:rPr>
          <w:rFonts w:hint="eastAsia"/>
          <w:noProof/>
        </w:rPr>
        <w:instrText xml:space="preserve"> </w:instrText>
      </w:r>
      <w:r>
        <w:rPr>
          <w:rFonts w:hint="eastAsia"/>
          <w:noProof/>
        </w:rPr>
      </w:r>
      <w:r>
        <w:rPr>
          <w:rFonts w:hint="eastAsia"/>
          <w:noProof/>
        </w:rPr>
        <w:fldChar w:fldCharType="separate"/>
      </w:r>
      <w:r>
        <w:rPr>
          <w:rFonts w:hint="eastAsia"/>
          <w:noProof/>
        </w:rPr>
        <w:t>151</w:t>
      </w:r>
      <w:r>
        <w:rPr>
          <w:rFonts w:hint="eastAsia"/>
          <w:noProof/>
        </w:rPr>
        <w:fldChar w:fldCharType="end"/>
      </w:r>
    </w:p>
    <w:p w14:paraId="66FB8178" w14:textId="266ADDBA"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易错点</w:t>
      </w:r>
      <w:r>
        <w:rPr>
          <w:rFonts w:hint="eastAsia"/>
          <w:noProof/>
        </w:rPr>
        <w:t xml:space="preserve"> #8</w:t>
      </w:r>
      <w:r>
        <w:rPr>
          <w:rFonts w:hint="eastAsia"/>
          <w:noProof/>
        </w:rPr>
        <w:t>：递归缺</w:t>
      </w:r>
      <w:r>
        <w:rPr>
          <w:rFonts w:hint="eastAsia"/>
          <w:noProof/>
        </w:rPr>
        <w:t xml:space="preserve"> base case </w:t>
      </w:r>
      <w:r>
        <w:rPr>
          <w:rFonts w:hint="eastAsia"/>
          <w:noProof/>
        </w:rPr>
        <w:t>导致栈溢出</w:t>
      </w:r>
      <w:r>
        <w:rPr>
          <w:rFonts w:hint="eastAsia"/>
          <w:noProof/>
        </w:rPr>
        <w:tab/>
      </w:r>
      <w:r>
        <w:rPr>
          <w:rFonts w:hint="eastAsia"/>
          <w:noProof/>
        </w:rPr>
        <w:fldChar w:fldCharType="begin"/>
      </w:r>
      <w:r>
        <w:rPr>
          <w:rFonts w:hint="eastAsia"/>
          <w:noProof/>
        </w:rPr>
        <w:instrText xml:space="preserve"> </w:instrText>
      </w:r>
      <w:r>
        <w:rPr>
          <w:noProof/>
        </w:rPr>
        <w:instrText>PAGEREF _Toc240537870 \h</w:instrText>
      </w:r>
      <w:r>
        <w:rPr>
          <w:rFonts w:hint="eastAsia"/>
          <w:noProof/>
        </w:rPr>
        <w:instrText xml:space="preserve"> </w:instrText>
      </w:r>
      <w:r>
        <w:rPr>
          <w:rFonts w:hint="eastAsia"/>
          <w:noProof/>
        </w:rPr>
      </w:r>
      <w:r>
        <w:rPr>
          <w:rFonts w:hint="eastAsia"/>
          <w:noProof/>
        </w:rPr>
        <w:fldChar w:fldCharType="separate"/>
      </w:r>
      <w:r>
        <w:rPr>
          <w:rFonts w:hint="eastAsia"/>
          <w:noProof/>
        </w:rPr>
        <w:t>152</w:t>
      </w:r>
      <w:r>
        <w:rPr>
          <w:rFonts w:hint="eastAsia"/>
          <w:noProof/>
        </w:rPr>
        <w:fldChar w:fldCharType="end"/>
      </w:r>
    </w:p>
    <w:p w14:paraId="59A2CDC8" w14:textId="75D30ECC"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易错点</w:t>
      </w:r>
      <w:r>
        <w:rPr>
          <w:rFonts w:hint="eastAsia"/>
          <w:noProof/>
        </w:rPr>
        <w:t xml:space="preserve"> #9</w:t>
      </w:r>
      <w:r>
        <w:rPr>
          <w:rFonts w:hint="eastAsia"/>
          <w:noProof/>
        </w:rPr>
        <w:t>：二分搜索忘记前提「数组已排序」</w:t>
      </w:r>
      <w:r>
        <w:rPr>
          <w:rFonts w:hint="eastAsia"/>
          <w:noProof/>
        </w:rPr>
        <w:tab/>
      </w:r>
      <w:r>
        <w:rPr>
          <w:rFonts w:hint="eastAsia"/>
          <w:noProof/>
        </w:rPr>
        <w:fldChar w:fldCharType="begin"/>
      </w:r>
      <w:r>
        <w:rPr>
          <w:rFonts w:hint="eastAsia"/>
          <w:noProof/>
        </w:rPr>
        <w:instrText xml:space="preserve"> </w:instrText>
      </w:r>
      <w:r>
        <w:rPr>
          <w:noProof/>
        </w:rPr>
        <w:instrText>PAGEREF _Toc240537871 \h</w:instrText>
      </w:r>
      <w:r>
        <w:rPr>
          <w:rFonts w:hint="eastAsia"/>
          <w:noProof/>
        </w:rPr>
        <w:instrText xml:space="preserve"> </w:instrText>
      </w:r>
      <w:r>
        <w:rPr>
          <w:rFonts w:hint="eastAsia"/>
          <w:noProof/>
        </w:rPr>
      </w:r>
      <w:r>
        <w:rPr>
          <w:rFonts w:hint="eastAsia"/>
          <w:noProof/>
        </w:rPr>
        <w:fldChar w:fldCharType="separate"/>
      </w:r>
      <w:r>
        <w:rPr>
          <w:rFonts w:hint="eastAsia"/>
          <w:noProof/>
        </w:rPr>
        <w:t>152</w:t>
      </w:r>
      <w:r>
        <w:rPr>
          <w:rFonts w:hint="eastAsia"/>
          <w:noProof/>
        </w:rPr>
        <w:fldChar w:fldCharType="end"/>
      </w:r>
    </w:p>
    <w:p w14:paraId="55BD4ECB" w14:textId="366E64C7"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易错点</w:t>
      </w:r>
      <w:r>
        <w:rPr>
          <w:rFonts w:hint="eastAsia"/>
          <w:noProof/>
        </w:rPr>
        <w:t xml:space="preserve"> #10</w:t>
      </w:r>
      <w:r>
        <w:rPr>
          <w:rFonts w:hint="eastAsia"/>
          <w:noProof/>
        </w:rPr>
        <w:t>：归并排序的</w:t>
      </w:r>
      <w:r>
        <w:rPr>
          <w:rFonts w:hint="eastAsia"/>
          <w:noProof/>
        </w:rPr>
        <w:t xml:space="preserve"> merge </w:t>
      </w:r>
      <w:r>
        <w:rPr>
          <w:rFonts w:hint="eastAsia"/>
          <w:noProof/>
        </w:rPr>
        <w:t>阶段数组下标错误</w:t>
      </w:r>
      <w:r>
        <w:rPr>
          <w:rFonts w:hint="eastAsia"/>
          <w:noProof/>
        </w:rPr>
        <w:tab/>
      </w:r>
      <w:r>
        <w:rPr>
          <w:rFonts w:hint="eastAsia"/>
          <w:noProof/>
        </w:rPr>
        <w:fldChar w:fldCharType="begin"/>
      </w:r>
      <w:r>
        <w:rPr>
          <w:rFonts w:hint="eastAsia"/>
          <w:noProof/>
        </w:rPr>
        <w:instrText xml:space="preserve"> </w:instrText>
      </w:r>
      <w:r>
        <w:rPr>
          <w:noProof/>
        </w:rPr>
        <w:instrText>PAGEREF _Toc240537872 \h</w:instrText>
      </w:r>
      <w:r>
        <w:rPr>
          <w:rFonts w:hint="eastAsia"/>
          <w:noProof/>
        </w:rPr>
        <w:instrText xml:space="preserve"> </w:instrText>
      </w:r>
      <w:r>
        <w:rPr>
          <w:rFonts w:hint="eastAsia"/>
          <w:noProof/>
        </w:rPr>
      </w:r>
      <w:r>
        <w:rPr>
          <w:rFonts w:hint="eastAsia"/>
          <w:noProof/>
        </w:rPr>
        <w:fldChar w:fldCharType="separate"/>
      </w:r>
      <w:r>
        <w:rPr>
          <w:rFonts w:hint="eastAsia"/>
          <w:noProof/>
        </w:rPr>
        <w:t>152</w:t>
      </w:r>
      <w:r>
        <w:rPr>
          <w:rFonts w:hint="eastAsia"/>
          <w:noProof/>
        </w:rPr>
        <w:fldChar w:fldCharType="end"/>
      </w:r>
    </w:p>
    <w:p w14:paraId="5A84931E" w14:textId="264A9928"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rPr>
        <w:t>四、</w:t>
      </w:r>
      <w:r>
        <w:rPr>
          <w:rFonts w:hint="eastAsia"/>
          <w:noProof/>
        </w:rPr>
        <w:t xml:space="preserve">MCQ </w:t>
      </w:r>
      <w:r>
        <w:rPr>
          <w:rFonts w:hint="eastAsia"/>
          <w:noProof/>
        </w:rPr>
        <w:t>真题精选与详解</w:t>
      </w:r>
      <w:r>
        <w:rPr>
          <w:rFonts w:hint="eastAsia"/>
          <w:noProof/>
        </w:rPr>
        <w:tab/>
      </w:r>
      <w:r>
        <w:rPr>
          <w:rFonts w:hint="eastAsia"/>
          <w:noProof/>
        </w:rPr>
        <w:fldChar w:fldCharType="begin"/>
      </w:r>
      <w:r>
        <w:rPr>
          <w:rFonts w:hint="eastAsia"/>
          <w:noProof/>
        </w:rPr>
        <w:instrText xml:space="preserve"> </w:instrText>
      </w:r>
      <w:r>
        <w:rPr>
          <w:noProof/>
        </w:rPr>
        <w:instrText>PAGEREF _Toc240537873 \h</w:instrText>
      </w:r>
      <w:r>
        <w:rPr>
          <w:rFonts w:hint="eastAsia"/>
          <w:noProof/>
        </w:rPr>
        <w:instrText xml:space="preserve"> </w:instrText>
      </w:r>
      <w:r>
        <w:rPr>
          <w:rFonts w:hint="eastAsia"/>
          <w:noProof/>
        </w:rPr>
      </w:r>
      <w:r>
        <w:rPr>
          <w:rFonts w:hint="eastAsia"/>
          <w:noProof/>
        </w:rPr>
        <w:fldChar w:fldCharType="separate"/>
      </w:r>
      <w:r>
        <w:rPr>
          <w:rFonts w:hint="eastAsia"/>
          <w:noProof/>
        </w:rPr>
        <w:t>153</w:t>
      </w:r>
      <w:r>
        <w:rPr>
          <w:rFonts w:hint="eastAsia"/>
          <w:noProof/>
        </w:rPr>
        <w:fldChar w:fldCharType="end"/>
      </w:r>
    </w:p>
    <w:p w14:paraId="2B0CC9C8" w14:textId="04FE248B"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MCQ-1</w:t>
      </w:r>
      <w:r>
        <w:rPr>
          <w:rFonts w:hint="eastAsia"/>
          <w:noProof/>
        </w:rPr>
        <w:t>：</w:t>
      </w:r>
      <w:r>
        <w:rPr>
          <w:rFonts w:hint="eastAsia"/>
          <w:noProof/>
        </w:rPr>
        <w:t xml:space="preserve">1D </w:t>
      </w:r>
      <w:r>
        <w:rPr>
          <w:rFonts w:hint="eastAsia"/>
          <w:noProof/>
        </w:rPr>
        <w:t>数组初始化与默认值（</w:t>
      </w:r>
      <w:r>
        <w:rPr>
          <w:rFonts w:hint="eastAsia"/>
          <w:noProof/>
        </w:rPr>
        <w:t>Unit 4 TopicQuestion MCQ #1</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_Toc240537874 \h</w:instrText>
      </w:r>
      <w:r>
        <w:rPr>
          <w:rFonts w:hint="eastAsia"/>
          <w:noProof/>
        </w:rPr>
        <w:instrText xml:space="preserve"> </w:instrText>
      </w:r>
      <w:r>
        <w:rPr>
          <w:rFonts w:hint="eastAsia"/>
          <w:noProof/>
        </w:rPr>
      </w:r>
      <w:r>
        <w:rPr>
          <w:rFonts w:hint="eastAsia"/>
          <w:noProof/>
        </w:rPr>
        <w:fldChar w:fldCharType="separate"/>
      </w:r>
      <w:r>
        <w:rPr>
          <w:rFonts w:hint="eastAsia"/>
          <w:noProof/>
        </w:rPr>
        <w:t>153</w:t>
      </w:r>
      <w:r>
        <w:rPr>
          <w:rFonts w:hint="eastAsia"/>
          <w:noProof/>
        </w:rPr>
        <w:fldChar w:fldCharType="end"/>
      </w:r>
    </w:p>
    <w:p w14:paraId="24A5B601" w14:textId="5AAD786D"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lastRenderedPageBreak/>
        <w:t>MCQ-2</w:t>
      </w:r>
      <w:r>
        <w:rPr>
          <w:rFonts w:hint="eastAsia"/>
          <w:noProof/>
        </w:rPr>
        <w:t>：</w:t>
      </w:r>
      <w:r>
        <w:rPr>
          <w:rFonts w:hint="eastAsia"/>
          <w:noProof/>
        </w:rPr>
        <w:t xml:space="preserve">ArrayList </w:t>
      </w:r>
      <w:r>
        <w:rPr>
          <w:rFonts w:hint="eastAsia"/>
          <w:noProof/>
        </w:rPr>
        <w:t>插入与替换的区别（</w:t>
      </w:r>
      <w:r>
        <w:rPr>
          <w:rFonts w:hint="eastAsia"/>
          <w:noProof/>
        </w:rPr>
        <w:t>Unit 4 TopicQuestion MCQ #2</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_Toc240537875 \h</w:instrText>
      </w:r>
      <w:r>
        <w:rPr>
          <w:rFonts w:hint="eastAsia"/>
          <w:noProof/>
        </w:rPr>
        <w:instrText xml:space="preserve"> </w:instrText>
      </w:r>
      <w:r>
        <w:rPr>
          <w:rFonts w:hint="eastAsia"/>
          <w:noProof/>
        </w:rPr>
      </w:r>
      <w:r>
        <w:rPr>
          <w:rFonts w:hint="eastAsia"/>
          <w:noProof/>
        </w:rPr>
        <w:fldChar w:fldCharType="separate"/>
      </w:r>
      <w:r>
        <w:rPr>
          <w:rFonts w:hint="eastAsia"/>
          <w:noProof/>
        </w:rPr>
        <w:t>154</w:t>
      </w:r>
      <w:r>
        <w:rPr>
          <w:rFonts w:hint="eastAsia"/>
          <w:noProof/>
        </w:rPr>
        <w:fldChar w:fldCharType="end"/>
      </w:r>
    </w:p>
    <w:p w14:paraId="04440E9F" w14:textId="1831A632"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MCQ-3</w:t>
      </w:r>
      <w:r>
        <w:rPr>
          <w:rFonts w:hint="eastAsia"/>
          <w:noProof/>
        </w:rPr>
        <w:t>：</w:t>
      </w:r>
      <w:r>
        <w:rPr>
          <w:rFonts w:hint="eastAsia"/>
          <w:noProof/>
        </w:rPr>
        <w:t xml:space="preserve">2D </w:t>
      </w:r>
      <w:r>
        <w:rPr>
          <w:rFonts w:hint="eastAsia"/>
          <w:noProof/>
        </w:rPr>
        <w:t>数组初始化语法（</w:t>
      </w:r>
      <w:r>
        <w:rPr>
          <w:rFonts w:hint="eastAsia"/>
          <w:noProof/>
        </w:rPr>
        <w:t>Unit 4 TopicQuestion MCQ #11</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_Toc240537876 \h</w:instrText>
      </w:r>
      <w:r>
        <w:rPr>
          <w:rFonts w:hint="eastAsia"/>
          <w:noProof/>
        </w:rPr>
        <w:instrText xml:space="preserve"> </w:instrText>
      </w:r>
      <w:r>
        <w:rPr>
          <w:rFonts w:hint="eastAsia"/>
          <w:noProof/>
        </w:rPr>
      </w:r>
      <w:r>
        <w:rPr>
          <w:rFonts w:hint="eastAsia"/>
          <w:noProof/>
        </w:rPr>
        <w:fldChar w:fldCharType="separate"/>
      </w:r>
      <w:r>
        <w:rPr>
          <w:rFonts w:hint="eastAsia"/>
          <w:noProof/>
        </w:rPr>
        <w:t>155</w:t>
      </w:r>
      <w:r>
        <w:rPr>
          <w:rFonts w:hint="eastAsia"/>
          <w:noProof/>
        </w:rPr>
        <w:fldChar w:fldCharType="end"/>
      </w:r>
    </w:p>
    <w:p w14:paraId="41F19D76" w14:textId="71DD21A7"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MCQ-4</w:t>
      </w:r>
      <w:r>
        <w:rPr>
          <w:rFonts w:hint="eastAsia"/>
          <w:noProof/>
        </w:rPr>
        <w:t>：</w:t>
      </w:r>
      <w:r>
        <w:rPr>
          <w:rFonts w:hint="eastAsia"/>
          <w:noProof/>
        </w:rPr>
        <w:t xml:space="preserve">ArrayList remove </w:t>
      </w:r>
      <w:r>
        <w:rPr>
          <w:rFonts w:hint="eastAsia"/>
          <w:noProof/>
        </w:rPr>
        <w:t>后下标变化（</w:t>
      </w:r>
      <w:r>
        <w:rPr>
          <w:rFonts w:hint="eastAsia"/>
          <w:noProof/>
        </w:rPr>
        <w:t>Unit 4 TopicQuestion MCQ #10</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_Toc240537877 \h</w:instrText>
      </w:r>
      <w:r>
        <w:rPr>
          <w:rFonts w:hint="eastAsia"/>
          <w:noProof/>
        </w:rPr>
        <w:instrText xml:space="preserve"> </w:instrText>
      </w:r>
      <w:r>
        <w:rPr>
          <w:rFonts w:hint="eastAsia"/>
          <w:noProof/>
        </w:rPr>
      </w:r>
      <w:r>
        <w:rPr>
          <w:rFonts w:hint="eastAsia"/>
          <w:noProof/>
        </w:rPr>
        <w:fldChar w:fldCharType="separate"/>
      </w:r>
      <w:r>
        <w:rPr>
          <w:rFonts w:hint="eastAsia"/>
          <w:noProof/>
        </w:rPr>
        <w:t>155</w:t>
      </w:r>
      <w:r>
        <w:rPr>
          <w:rFonts w:hint="eastAsia"/>
          <w:noProof/>
        </w:rPr>
        <w:fldChar w:fldCharType="end"/>
      </w:r>
    </w:p>
    <w:p w14:paraId="6D329E71" w14:textId="610CD425"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MCQ-5</w:t>
      </w:r>
      <w:r>
        <w:rPr>
          <w:rFonts w:hint="eastAsia"/>
          <w:noProof/>
        </w:rPr>
        <w:t>：数组长度不可变（</w:t>
      </w:r>
      <w:r>
        <w:rPr>
          <w:rFonts w:hint="eastAsia"/>
          <w:noProof/>
        </w:rPr>
        <w:t>Unit 4 TopicQuestion MCQ #9</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_Toc240537878 \h</w:instrText>
      </w:r>
      <w:r>
        <w:rPr>
          <w:rFonts w:hint="eastAsia"/>
          <w:noProof/>
        </w:rPr>
        <w:instrText xml:space="preserve"> </w:instrText>
      </w:r>
      <w:r>
        <w:rPr>
          <w:rFonts w:hint="eastAsia"/>
          <w:noProof/>
        </w:rPr>
      </w:r>
      <w:r>
        <w:rPr>
          <w:rFonts w:hint="eastAsia"/>
          <w:noProof/>
        </w:rPr>
        <w:fldChar w:fldCharType="separate"/>
      </w:r>
      <w:r>
        <w:rPr>
          <w:rFonts w:hint="eastAsia"/>
          <w:noProof/>
        </w:rPr>
        <w:t>156</w:t>
      </w:r>
      <w:r>
        <w:rPr>
          <w:rFonts w:hint="eastAsia"/>
          <w:noProof/>
        </w:rPr>
        <w:fldChar w:fldCharType="end"/>
      </w:r>
    </w:p>
    <w:p w14:paraId="49F54871" w14:textId="0312E411"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MCQ-6</w:t>
      </w:r>
      <w:r>
        <w:rPr>
          <w:rFonts w:hint="eastAsia"/>
          <w:noProof/>
        </w:rPr>
        <w:t>：包装类的自动装箱（</w:t>
      </w:r>
      <w:r>
        <w:rPr>
          <w:rFonts w:hint="eastAsia"/>
          <w:noProof/>
        </w:rPr>
        <w:t>Unit 4 TopicQuestion MCQ #12</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_Toc240537879 \h</w:instrText>
      </w:r>
      <w:r>
        <w:rPr>
          <w:rFonts w:hint="eastAsia"/>
          <w:noProof/>
        </w:rPr>
        <w:instrText xml:space="preserve"> </w:instrText>
      </w:r>
      <w:r>
        <w:rPr>
          <w:rFonts w:hint="eastAsia"/>
          <w:noProof/>
        </w:rPr>
      </w:r>
      <w:r>
        <w:rPr>
          <w:rFonts w:hint="eastAsia"/>
          <w:noProof/>
        </w:rPr>
        <w:fldChar w:fldCharType="separate"/>
      </w:r>
      <w:r>
        <w:rPr>
          <w:rFonts w:hint="eastAsia"/>
          <w:noProof/>
        </w:rPr>
        <w:t>157</w:t>
      </w:r>
      <w:r>
        <w:rPr>
          <w:rFonts w:hint="eastAsia"/>
          <w:noProof/>
        </w:rPr>
        <w:fldChar w:fldCharType="end"/>
      </w:r>
    </w:p>
    <w:p w14:paraId="61E8E666" w14:textId="2952B4F1"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MCQ-7</w:t>
      </w:r>
      <w:r>
        <w:rPr>
          <w:rFonts w:hint="eastAsia"/>
          <w:noProof/>
        </w:rPr>
        <w:t>：</w:t>
      </w:r>
      <w:r>
        <w:rPr>
          <w:rFonts w:hint="eastAsia"/>
          <w:noProof/>
        </w:rPr>
        <w:t xml:space="preserve">2D </w:t>
      </w:r>
      <w:r>
        <w:rPr>
          <w:rFonts w:hint="eastAsia"/>
          <w:noProof/>
        </w:rPr>
        <w:t>数组遍历的边界条件（</w:t>
      </w:r>
      <w:r>
        <w:rPr>
          <w:rFonts w:hint="eastAsia"/>
          <w:noProof/>
        </w:rPr>
        <w:t>Unit 4 TopicQuestion MCQ #13</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_Toc240537880 \h</w:instrText>
      </w:r>
      <w:r>
        <w:rPr>
          <w:rFonts w:hint="eastAsia"/>
          <w:noProof/>
        </w:rPr>
        <w:instrText xml:space="preserve"> </w:instrText>
      </w:r>
      <w:r>
        <w:rPr>
          <w:rFonts w:hint="eastAsia"/>
          <w:noProof/>
        </w:rPr>
      </w:r>
      <w:r>
        <w:rPr>
          <w:rFonts w:hint="eastAsia"/>
          <w:noProof/>
        </w:rPr>
        <w:fldChar w:fldCharType="separate"/>
      </w:r>
      <w:r>
        <w:rPr>
          <w:rFonts w:hint="eastAsia"/>
          <w:noProof/>
        </w:rPr>
        <w:t>158</w:t>
      </w:r>
      <w:r>
        <w:rPr>
          <w:rFonts w:hint="eastAsia"/>
          <w:noProof/>
        </w:rPr>
        <w:fldChar w:fldCharType="end"/>
      </w:r>
    </w:p>
    <w:p w14:paraId="3EDBBE9B" w14:textId="0AAAE053"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MCQ-8</w:t>
      </w:r>
      <w:r>
        <w:rPr>
          <w:rFonts w:hint="eastAsia"/>
          <w:noProof/>
        </w:rPr>
        <w:t>：增强</w:t>
      </w:r>
      <w:r>
        <w:rPr>
          <w:rFonts w:hint="eastAsia"/>
          <w:noProof/>
        </w:rPr>
        <w:t xml:space="preserve"> for </w:t>
      </w:r>
      <w:r>
        <w:rPr>
          <w:rFonts w:hint="eastAsia"/>
          <w:noProof/>
        </w:rPr>
        <w:t>循环遍历</w:t>
      </w:r>
      <w:r>
        <w:rPr>
          <w:rFonts w:hint="eastAsia"/>
          <w:noProof/>
        </w:rPr>
        <w:t xml:space="preserve"> ArrayList</w:t>
      </w:r>
      <w:r>
        <w:rPr>
          <w:rFonts w:hint="eastAsia"/>
          <w:noProof/>
        </w:rPr>
        <w:t>（</w:t>
      </w:r>
      <w:r>
        <w:rPr>
          <w:rFonts w:hint="eastAsia"/>
          <w:noProof/>
        </w:rPr>
        <w:t>Unit 4 TopicQuestion MCQ #8</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_Toc240537881 \h</w:instrText>
      </w:r>
      <w:r>
        <w:rPr>
          <w:rFonts w:hint="eastAsia"/>
          <w:noProof/>
        </w:rPr>
        <w:instrText xml:space="preserve"> </w:instrText>
      </w:r>
      <w:r>
        <w:rPr>
          <w:rFonts w:hint="eastAsia"/>
          <w:noProof/>
        </w:rPr>
      </w:r>
      <w:r>
        <w:rPr>
          <w:rFonts w:hint="eastAsia"/>
          <w:noProof/>
        </w:rPr>
        <w:fldChar w:fldCharType="separate"/>
      </w:r>
      <w:r>
        <w:rPr>
          <w:rFonts w:hint="eastAsia"/>
          <w:noProof/>
        </w:rPr>
        <w:t>159</w:t>
      </w:r>
      <w:r>
        <w:rPr>
          <w:rFonts w:hint="eastAsia"/>
          <w:noProof/>
        </w:rPr>
        <w:fldChar w:fldCharType="end"/>
      </w:r>
    </w:p>
    <w:p w14:paraId="0F2C1B33" w14:textId="590206A1"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MCQ-9</w:t>
      </w:r>
      <w:r>
        <w:rPr>
          <w:rFonts w:hint="eastAsia"/>
          <w:noProof/>
        </w:rPr>
        <w:t>：</w:t>
      </w:r>
      <w:r>
        <w:rPr>
          <w:rFonts w:hint="eastAsia"/>
          <w:noProof/>
        </w:rPr>
        <w:t xml:space="preserve">2D </w:t>
      </w:r>
      <w:r>
        <w:rPr>
          <w:rFonts w:hint="eastAsia"/>
          <w:noProof/>
        </w:rPr>
        <w:t>数组列数检查（</w:t>
      </w:r>
      <w:r>
        <w:rPr>
          <w:rFonts w:hint="eastAsia"/>
          <w:noProof/>
        </w:rPr>
        <w:t>Unit 4 TopicQuestion MCQ #7</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_Toc240537882 \h</w:instrText>
      </w:r>
      <w:r>
        <w:rPr>
          <w:rFonts w:hint="eastAsia"/>
          <w:noProof/>
        </w:rPr>
        <w:instrText xml:space="preserve"> </w:instrText>
      </w:r>
      <w:r>
        <w:rPr>
          <w:rFonts w:hint="eastAsia"/>
          <w:noProof/>
        </w:rPr>
      </w:r>
      <w:r>
        <w:rPr>
          <w:rFonts w:hint="eastAsia"/>
          <w:noProof/>
        </w:rPr>
        <w:fldChar w:fldCharType="separate"/>
      </w:r>
      <w:r>
        <w:rPr>
          <w:rFonts w:hint="eastAsia"/>
          <w:noProof/>
        </w:rPr>
        <w:t>160</w:t>
      </w:r>
      <w:r>
        <w:rPr>
          <w:rFonts w:hint="eastAsia"/>
          <w:noProof/>
        </w:rPr>
        <w:fldChar w:fldCharType="end"/>
      </w:r>
    </w:p>
    <w:p w14:paraId="2A1C33AB" w14:textId="516C3BE2"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MCQ-10</w:t>
      </w:r>
      <w:r>
        <w:rPr>
          <w:rFonts w:hint="eastAsia"/>
          <w:noProof/>
        </w:rPr>
        <w:t>：</w:t>
      </w:r>
      <w:r>
        <w:rPr>
          <w:rFonts w:hint="eastAsia"/>
          <w:noProof/>
        </w:rPr>
        <w:t xml:space="preserve">ArrayList </w:t>
      </w:r>
      <w:r>
        <w:rPr>
          <w:rFonts w:hint="eastAsia"/>
          <w:noProof/>
        </w:rPr>
        <w:t>创建语法（</w:t>
      </w:r>
      <w:r>
        <w:rPr>
          <w:rFonts w:hint="eastAsia"/>
          <w:noProof/>
        </w:rPr>
        <w:t>Unit 4 TopicQuestion MCQ #4</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_Toc240537883 \h</w:instrText>
      </w:r>
      <w:r>
        <w:rPr>
          <w:rFonts w:hint="eastAsia"/>
          <w:noProof/>
        </w:rPr>
        <w:instrText xml:space="preserve"> </w:instrText>
      </w:r>
      <w:r>
        <w:rPr>
          <w:rFonts w:hint="eastAsia"/>
          <w:noProof/>
        </w:rPr>
      </w:r>
      <w:r>
        <w:rPr>
          <w:rFonts w:hint="eastAsia"/>
          <w:noProof/>
        </w:rPr>
        <w:fldChar w:fldCharType="separate"/>
      </w:r>
      <w:r>
        <w:rPr>
          <w:rFonts w:hint="eastAsia"/>
          <w:noProof/>
        </w:rPr>
        <w:t>161</w:t>
      </w:r>
      <w:r>
        <w:rPr>
          <w:rFonts w:hint="eastAsia"/>
          <w:noProof/>
        </w:rPr>
        <w:fldChar w:fldCharType="end"/>
      </w:r>
    </w:p>
    <w:p w14:paraId="16F6ED2F" w14:textId="4591D513"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MCQ-11</w:t>
      </w:r>
      <w:r>
        <w:rPr>
          <w:rFonts w:hint="eastAsia"/>
          <w:noProof/>
        </w:rPr>
        <w:t>：增强</w:t>
      </w:r>
      <w:r>
        <w:rPr>
          <w:rFonts w:hint="eastAsia"/>
          <w:noProof/>
        </w:rPr>
        <w:t xml:space="preserve"> for </w:t>
      </w:r>
      <w:r>
        <w:rPr>
          <w:rFonts w:hint="eastAsia"/>
          <w:noProof/>
        </w:rPr>
        <w:t>与传统</w:t>
      </w:r>
      <w:r>
        <w:rPr>
          <w:rFonts w:hint="eastAsia"/>
          <w:noProof/>
        </w:rPr>
        <w:t xml:space="preserve"> for </w:t>
      </w:r>
      <w:r>
        <w:rPr>
          <w:rFonts w:hint="eastAsia"/>
          <w:noProof/>
        </w:rPr>
        <w:t>的差异（</w:t>
      </w:r>
      <w:r>
        <w:rPr>
          <w:rFonts w:hint="eastAsia"/>
          <w:noProof/>
        </w:rPr>
        <w:t>Unit 4 TopicQuestion MCQ #5</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_Toc240537884 \h</w:instrText>
      </w:r>
      <w:r>
        <w:rPr>
          <w:rFonts w:hint="eastAsia"/>
          <w:noProof/>
        </w:rPr>
        <w:instrText xml:space="preserve"> </w:instrText>
      </w:r>
      <w:r>
        <w:rPr>
          <w:rFonts w:hint="eastAsia"/>
          <w:noProof/>
        </w:rPr>
      </w:r>
      <w:r>
        <w:rPr>
          <w:rFonts w:hint="eastAsia"/>
          <w:noProof/>
        </w:rPr>
        <w:fldChar w:fldCharType="separate"/>
      </w:r>
      <w:r>
        <w:rPr>
          <w:rFonts w:hint="eastAsia"/>
          <w:noProof/>
        </w:rPr>
        <w:t>162</w:t>
      </w:r>
      <w:r>
        <w:rPr>
          <w:rFonts w:hint="eastAsia"/>
          <w:noProof/>
        </w:rPr>
        <w:fldChar w:fldCharType="end"/>
      </w:r>
    </w:p>
    <w:p w14:paraId="19F5D12F" w14:textId="7A4F0314"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MCQ-12</w:t>
      </w:r>
      <w:r>
        <w:rPr>
          <w:rFonts w:hint="eastAsia"/>
          <w:noProof/>
        </w:rPr>
        <w:t>：</w:t>
      </w:r>
      <w:r>
        <w:rPr>
          <w:rFonts w:hint="eastAsia"/>
          <w:noProof/>
        </w:rPr>
        <w:t xml:space="preserve">ArrayList </w:t>
      </w:r>
      <w:r>
        <w:rPr>
          <w:rFonts w:hint="eastAsia"/>
          <w:noProof/>
        </w:rPr>
        <w:t>搜索与</w:t>
      </w:r>
      <w:r>
        <w:rPr>
          <w:rFonts w:hint="eastAsia"/>
          <w:noProof/>
        </w:rPr>
        <w:t xml:space="preserve"> findValue </w:t>
      </w:r>
      <w:r>
        <w:rPr>
          <w:rFonts w:hint="eastAsia"/>
          <w:noProof/>
        </w:rPr>
        <w:t>方法（</w:t>
      </w:r>
      <w:r>
        <w:rPr>
          <w:rFonts w:hint="eastAsia"/>
          <w:noProof/>
        </w:rPr>
        <w:t>Unit 4 TopicQuestion MCQ #6</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_Toc240537885 \h</w:instrText>
      </w:r>
      <w:r>
        <w:rPr>
          <w:rFonts w:hint="eastAsia"/>
          <w:noProof/>
        </w:rPr>
        <w:instrText xml:space="preserve"> </w:instrText>
      </w:r>
      <w:r>
        <w:rPr>
          <w:rFonts w:hint="eastAsia"/>
          <w:noProof/>
        </w:rPr>
      </w:r>
      <w:r>
        <w:rPr>
          <w:rFonts w:hint="eastAsia"/>
          <w:noProof/>
        </w:rPr>
        <w:fldChar w:fldCharType="separate"/>
      </w:r>
      <w:r>
        <w:rPr>
          <w:rFonts w:hint="eastAsia"/>
          <w:noProof/>
        </w:rPr>
        <w:t>163</w:t>
      </w:r>
      <w:r>
        <w:rPr>
          <w:rFonts w:hint="eastAsia"/>
          <w:noProof/>
        </w:rPr>
        <w:fldChar w:fldCharType="end"/>
      </w:r>
    </w:p>
    <w:p w14:paraId="0666B8E4" w14:textId="692B755F"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rPr>
        <w:t>五、</w:t>
      </w:r>
      <w:r>
        <w:rPr>
          <w:rFonts w:hint="eastAsia"/>
          <w:noProof/>
        </w:rPr>
        <w:t xml:space="preserve">FRQ </w:t>
      </w:r>
      <w:r>
        <w:rPr>
          <w:rFonts w:hint="eastAsia"/>
          <w:noProof/>
        </w:rPr>
        <w:t>真题精选与解析</w:t>
      </w:r>
      <w:r>
        <w:rPr>
          <w:rFonts w:hint="eastAsia"/>
          <w:noProof/>
        </w:rPr>
        <w:tab/>
      </w:r>
      <w:r>
        <w:rPr>
          <w:rFonts w:hint="eastAsia"/>
          <w:noProof/>
        </w:rPr>
        <w:fldChar w:fldCharType="begin"/>
      </w:r>
      <w:r>
        <w:rPr>
          <w:rFonts w:hint="eastAsia"/>
          <w:noProof/>
        </w:rPr>
        <w:instrText xml:space="preserve"> </w:instrText>
      </w:r>
      <w:r>
        <w:rPr>
          <w:noProof/>
        </w:rPr>
        <w:instrText>PAGEREF _Toc240537886 \h</w:instrText>
      </w:r>
      <w:r>
        <w:rPr>
          <w:rFonts w:hint="eastAsia"/>
          <w:noProof/>
        </w:rPr>
        <w:instrText xml:space="preserve"> </w:instrText>
      </w:r>
      <w:r>
        <w:rPr>
          <w:rFonts w:hint="eastAsia"/>
          <w:noProof/>
        </w:rPr>
      </w:r>
      <w:r>
        <w:rPr>
          <w:rFonts w:hint="eastAsia"/>
          <w:noProof/>
        </w:rPr>
        <w:fldChar w:fldCharType="separate"/>
      </w:r>
      <w:r>
        <w:rPr>
          <w:rFonts w:hint="eastAsia"/>
          <w:noProof/>
        </w:rPr>
        <w:t>164</w:t>
      </w:r>
      <w:r>
        <w:rPr>
          <w:rFonts w:hint="eastAsia"/>
          <w:noProof/>
        </w:rPr>
        <w:fldChar w:fldCharType="end"/>
      </w:r>
    </w:p>
    <w:p w14:paraId="2DCFBAE0" w14:textId="704A201C"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FRQ-1</w:t>
      </w:r>
      <w:r>
        <w:rPr>
          <w:rFonts w:hint="eastAsia"/>
          <w:noProof/>
        </w:rPr>
        <w:t>（</w:t>
      </w:r>
      <w:r>
        <w:rPr>
          <w:rFonts w:hint="eastAsia"/>
          <w:noProof/>
        </w:rPr>
        <w:t xml:space="preserve">2021 International Q4 </w:t>
      </w:r>
      <w:r>
        <w:rPr>
          <w:rFonts w:hint="eastAsia"/>
          <w:noProof/>
        </w:rPr>
        <w:t>·</w:t>
      </w:r>
      <w:r>
        <w:rPr>
          <w:rFonts w:hint="eastAsia"/>
          <w:noProof/>
        </w:rPr>
        <w:t xml:space="preserve"> ArrayResizer</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_Toc240537887 \h</w:instrText>
      </w:r>
      <w:r>
        <w:rPr>
          <w:rFonts w:hint="eastAsia"/>
          <w:noProof/>
        </w:rPr>
        <w:instrText xml:space="preserve"> </w:instrText>
      </w:r>
      <w:r>
        <w:rPr>
          <w:rFonts w:hint="eastAsia"/>
          <w:noProof/>
        </w:rPr>
      </w:r>
      <w:r>
        <w:rPr>
          <w:rFonts w:hint="eastAsia"/>
          <w:noProof/>
        </w:rPr>
        <w:fldChar w:fldCharType="separate"/>
      </w:r>
      <w:r>
        <w:rPr>
          <w:rFonts w:hint="eastAsia"/>
          <w:noProof/>
        </w:rPr>
        <w:t>164</w:t>
      </w:r>
      <w:r>
        <w:rPr>
          <w:rFonts w:hint="eastAsia"/>
          <w:noProof/>
        </w:rPr>
        <w:fldChar w:fldCharType="end"/>
      </w:r>
    </w:p>
    <w:p w14:paraId="1540F81F" w14:textId="3FFE710A"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FRQ-2</w:t>
      </w:r>
      <w:r>
        <w:rPr>
          <w:rFonts w:hint="eastAsia"/>
          <w:noProof/>
        </w:rPr>
        <w:t>（</w:t>
      </w:r>
      <w:r>
        <w:rPr>
          <w:rFonts w:hint="eastAsia"/>
          <w:noProof/>
        </w:rPr>
        <w:t xml:space="preserve">2022 International Q3 </w:t>
      </w:r>
      <w:r>
        <w:rPr>
          <w:rFonts w:hint="eastAsia"/>
          <w:noProof/>
        </w:rPr>
        <w:t>·</w:t>
      </w:r>
      <w:r>
        <w:rPr>
          <w:rFonts w:hint="eastAsia"/>
          <w:noProof/>
        </w:rPr>
        <w:t xml:space="preserve"> ReviewAnalysis</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_Toc240537888 \h</w:instrText>
      </w:r>
      <w:r>
        <w:rPr>
          <w:rFonts w:hint="eastAsia"/>
          <w:noProof/>
        </w:rPr>
        <w:instrText xml:space="preserve"> </w:instrText>
      </w:r>
      <w:r>
        <w:rPr>
          <w:rFonts w:hint="eastAsia"/>
          <w:noProof/>
        </w:rPr>
      </w:r>
      <w:r>
        <w:rPr>
          <w:rFonts w:hint="eastAsia"/>
          <w:noProof/>
        </w:rPr>
        <w:fldChar w:fldCharType="separate"/>
      </w:r>
      <w:r>
        <w:rPr>
          <w:rFonts w:hint="eastAsia"/>
          <w:noProof/>
        </w:rPr>
        <w:t>168</w:t>
      </w:r>
      <w:r>
        <w:rPr>
          <w:rFonts w:hint="eastAsia"/>
          <w:noProof/>
        </w:rPr>
        <w:fldChar w:fldCharType="end"/>
      </w:r>
    </w:p>
    <w:p w14:paraId="787B8171" w14:textId="79C18A7A"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FRQ-3</w:t>
      </w:r>
      <w:r>
        <w:rPr>
          <w:rFonts w:hint="eastAsia"/>
          <w:noProof/>
        </w:rPr>
        <w:t>（</w:t>
      </w:r>
      <w:r>
        <w:rPr>
          <w:rFonts w:hint="eastAsia"/>
          <w:noProof/>
        </w:rPr>
        <w:t xml:space="preserve">2023 International Q3 </w:t>
      </w:r>
      <w:r>
        <w:rPr>
          <w:rFonts w:hint="eastAsia"/>
          <w:noProof/>
        </w:rPr>
        <w:t>·</w:t>
      </w:r>
      <w:r>
        <w:rPr>
          <w:rFonts w:hint="eastAsia"/>
          <w:noProof/>
        </w:rPr>
        <w:t xml:space="preserve"> WeatherData</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_Toc240537889 \h</w:instrText>
      </w:r>
      <w:r>
        <w:rPr>
          <w:rFonts w:hint="eastAsia"/>
          <w:noProof/>
        </w:rPr>
        <w:instrText xml:space="preserve"> </w:instrText>
      </w:r>
      <w:r>
        <w:rPr>
          <w:rFonts w:hint="eastAsia"/>
          <w:noProof/>
        </w:rPr>
      </w:r>
      <w:r>
        <w:rPr>
          <w:rFonts w:hint="eastAsia"/>
          <w:noProof/>
        </w:rPr>
        <w:fldChar w:fldCharType="separate"/>
      </w:r>
      <w:r>
        <w:rPr>
          <w:rFonts w:hint="eastAsia"/>
          <w:noProof/>
        </w:rPr>
        <w:t>172</w:t>
      </w:r>
      <w:r>
        <w:rPr>
          <w:rFonts w:hint="eastAsia"/>
          <w:noProof/>
        </w:rPr>
        <w:fldChar w:fldCharType="end"/>
      </w:r>
    </w:p>
    <w:p w14:paraId="3521D77E" w14:textId="0AA3D843"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FRQ-4</w:t>
      </w:r>
      <w:r>
        <w:rPr>
          <w:rFonts w:hint="eastAsia"/>
          <w:noProof/>
        </w:rPr>
        <w:t>（</w:t>
      </w:r>
      <w:r>
        <w:rPr>
          <w:rFonts w:hint="eastAsia"/>
          <w:noProof/>
        </w:rPr>
        <w:t xml:space="preserve">2024 International Q4 </w:t>
      </w:r>
      <w:r>
        <w:rPr>
          <w:rFonts w:hint="eastAsia"/>
          <w:noProof/>
        </w:rPr>
        <w:t>·</w:t>
      </w:r>
      <w:r>
        <w:rPr>
          <w:rFonts w:hint="eastAsia"/>
          <w:noProof/>
        </w:rPr>
        <w:t xml:space="preserve"> GridPath</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_Toc240537890 \h</w:instrText>
      </w:r>
      <w:r>
        <w:rPr>
          <w:rFonts w:hint="eastAsia"/>
          <w:noProof/>
        </w:rPr>
        <w:instrText xml:space="preserve"> </w:instrText>
      </w:r>
      <w:r>
        <w:rPr>
          <w:rFonts w:hint="eastAsia"/>
          <w:noProof/>
        </w:rPr>
      </w:r>
      <w:r>
        <w:rPr>
          <w:rFonts w:hint="eastAsia"/>
          <w:noProof/>
        </w:rPr>
        <w:fldChar w:fldCharType="separate"/>
      </w:r>
      <w:r>
        <w:rPr>
          <w:rFonts w:hint="eastAsia"/>
          <w:noProof/>
        </w:rPr>
        <w:t>174</w:t>
      </w:r>
      <w:r>
        <w:rPr>
          <w:rFonts w:hint="eastAsia"/>
          <w:noProof/>
        </w:rPr>
        <w:fldChar w:fldCharType="end"/>
      </w:r>
    </w:p>
    <w:p w14:paraId="6E54D7F5" w14:textId="4CC17747"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FRQ-5</w:t>
      </w:r>
      <w:r>
        <w:rPr>
          <w:rFonts w:hint="eastAsia"/>
          <w:noProof/>
        </w:rPr>
        <w:t>（</w:t>
      </w:r>
      <w:r>
        <w:rPr>
          <w:rFonts w:hint="eastAsia"/>
          <w:noProof/>
        </w:rPr>
        <w:t xml:space="preserve">2025 International Q4 </w:t>
      </w:r>
      <w:r>
        <w:rPr>
          <w:rFonts w:hint="eastAsia"/>
          <w:noProof/>
        </w:rPr>
        <w:t>·</w:t>
      </w:r>
      <w:r>
        <w:rPr>
          <w:rFonts w:hint="eastAsia"/>
          <w:noProof/>
        </w:rPr>
        <w:t xml:space="preserve"> SumOrSameGame</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_Toc240537891 \h</w:instrText>
      </w:r>
      <w:r>
        <w:rPr>
          <w:rFonts w:hint="eastAsia"/>
          <w:noProof/>
        </w:rPr>
        <w:instrText xml:space="preserve"> </w:instrText>
      </w:r>
      <w:r>
        <w:rPr>
          <w:rFonts w:hint="eastAsia"/>
          <w:noProof/>
        </w:rPr>
      </w:r>
      <w:r>
        <w:rPr>
          <w:rFonts w:hint="eastAsia"/>
          <w:noProof/>
        </w:rPr>
        <w:fldChar w:fldCharType="separate"/>
      </w:r>
      <w:r>
        <w:rPr>
          <w:rFonts w:hint="eastAsia"/>
          <w:noProof/>
        </w:rPr>
        <w:t>177</w:t>
      </w:r>
      <w:r>
        <w:rPr>
          <w:rFonts w:hint="eastAsia"/>
          <w:noProof/>
        </w:rPr>
        <w:fldChar w:fldCharType="end"/>
      </w:r>
    </w:p>
    <w:p w14:paraId="47EDD461" w14:textId="508CD591"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rPr>
        <w:t>六、应试技巧清单</w:t>
      </w:r>
      <w:r>
        <w:rPr>
          <w:rFonts w:hint="eastAsia"/>
          <w:noProof/>
        </w:rPr>
        <w:tab/>
      </w:r>
      <w:r>
        <w:rPr>
          <w:rFonts w:hint="eastAsia"/>
          <w:noProof/>
        </w:rPr>
        <w:fldChar w:fldCharType="begin"/>
      </w:r>
      <w:r>
        <w:rPr>
          <w:rFonts w:hint="eastAsia"/>
          <w:noProof/>
        </w:rPr>
        <w:instrText xml:space="preserve"> </w:instrText>
      </w:r>
      <w:r>
        <w:rPr>
          <w:noProof/>
        </w:rPr>
        <w:instrText>PAGEREF _Toc240537892 \h</w:instrText>
      </w:r>
      <w:r>
        <w:rPr>
          <w:rFonts w:hint="eastAsia"/>
          <w:noProof/>
        </w:rPr>
        <w:instrText xml:space="preserve"> </w:instrText>
      </w:r>
      <w:r>
        <w:rPr>
          <w:rFonts w:hint="eastAsia"/>
          <w:noProof/>
        </w:rPr>
      </w:r>
      <w:r>
        <w:rPr>
          <w:rFonts w:hint="eastAsia"/>
          <w:noProof/>
        </w:rPr>
        <w:fldChar w:fldCharType="separate"/>
      </w:r>
      <w:r>
        <w:rPr>
          <w:rFonts w:hint="eastAsia"/>
          <w:noProof/>
        </w:rPr>
        <w:t>180</w:t>
      </w:r>
      <w:r>
        <w:rPr>
          <w:rFonts w:hint="eastAsia"/>
          <w:noProof/>
        </w:rPr>
        <w:fldChar w:fldCharType="end"/>
      </w:r>
    </w:p>
    <w:p w14:paraId="09F9692E" w14:textId="3C822EDB"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技巧</w:t>
      </w:r>
      <w:r>
        <w:rPr>
          <w:rFonts w:hint="eastAsia"/>
          <w:noProof/>
        </w:rPr>
        <w:t xml:space="preserve"> #1</w:t>
      </w:r>
      <w:r>
        <w:rPr>
          <w:rFonts w:hint="eastAsia"/>
          <w:noProof/>
        </w:rPr>
        <w:t>：阅读题目时先标记「数组类型</w:t>
      </w:r>
      <w:r>
        <w:rPr>
          <w:rFonts w:hint="eastAsia"/>
          <w:noProof/>
        </w:rPr>
        <w:t xml:space="preserve"> + </w:t>
      </w:r>
      <w:r>
        <w:rPr>
          <w:rFonts w:hint="eastAsia"/>
          <w:noProof/>
        </w:rPr>
        <w:t>遍历方向」</w:t>
      </w:r>
      <w:r>
        <w:rPr>
          <w:rFonts w:hint="eastAsia"/>
          <w:noProof/>
        </w:rPr>
        <w:tab/>
      </w:r>
      <w:r>
        <w:rPr>
          <w:rFonts w:hint="eastAsia"/>
          <w:noProof/>
        </w:rPr>
        <w:fldChar w:fldCharType="begin"/>
      </w:r>
      <w:r>
        <w:rPr>
          <w:rFonts w:hint="eastAsia"/>
          <w:noProof/>
        </w:rPr>
        <w:instrText xml:space="preserve"> </w:instrText>
      </w:r>
      <w:r>
        <w:rPr>
          <w:noProof/>
        </w:rPr>
        <w:instrText>PAGEREF _Toc240537893 \h</w:instrText>
      </w:r>
      <w:r>
        <w:rPr>
          <w:rFonts w:hint="eastAsia"/>
          <w:noProof/>
        </w:rPr>
        <w:instrText xml:space="preserve"> </w:instrText>
      </w:r>
      <w:r>
        <w:rPr>
          <w:rFonts w:hint="eastAsia"/>
          <w:noProof/>
        </w:rPr>
      </w:r>
      <w:r>
        <w:rPr>
          <w:rFonts w:hint="eastAsia"/>
          <w:noProof/>
        </w:rPr>
        <w:fldChar w:fldCharType="separate"/>
      </w:r>
      <w:r>
        <w:rPr>
          <w:rFonts w:hint="eastAsia"/>
          <w:noProof/>
        </w:rPr>
        <w:t>180</w:t>
      </w:r>
      <w:r>
        <w:rPr>
          <w:rFonts w:hint="eastAsia"/>
          <w:noProof/>
        </w:rPr>
        <w:fldChar w:fldCharType="end"/>
      </w:r>
    </w:p>
    <w:p w14:paraId="4044B851" w14:textId="337AA9A2"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技巧</w:t>
      </w:r>
      <w:r>
        <w:rPr>
          <w:rFonts w:hint="eastAsia"/>
          <w:noProof/>
        </w:rPr>
        <w:t xml:space="preserve"> #2</w:t>
      </w:r>
      <w:r>
        <w:rPr>
          <w:rFonts w:hint="eastAsia"/>
          <w:noProof/>
        </w:rPr>
        <w:t>：</w:t>
      </w:r>
      <w:r>
        <w:rPr>
          <w:rFonts w:hint="eastAsia"/>
          <w:noProof/>
        </w:rPr>
        <w:t xml:space="preserve">ArrayList </w:t>
      </w:r>
      <w:r>
        <w:rPr>
          <w:rFonts w:hint="eastAsia"/>
          <w:noProof/>
        </w:rPr>
        <w:t>遍历删除时优先用倒序</w:t>
      </w:r>
      <w:r>
        <w:rPr>
          <w:rFonts w:hint="eastAsia"/>
          <w:noProof/>
        </w:rPr>
        <w:tab/>
      </w:r>
      <w:r>
        <w:rPr>
          <w:rFonts w:hint="eastAsia"/>
          <w:noProof/>
        </w:rPr>
        <w:fldChar w:fldCharType="begin"/>
      </w:r>
      <w:r>
        <w:rPr>
          <w:rFonts w:hint="eastAsia"/>
          <w:noProof/>
        </w:rPr>
        <w:instrText xml:space="preserve"> </w:instrText>
      </w:r>
      <w:r>
        <w:rPr>
          <w:noProof/>
        </w:rPr>
        <w:instrText>PAGEREF _Toc240537894 \h</w:instrText>
      </w:r>
      <w:r>
        <w:rPr>
          <w:rFonts w:hint="eastAsia"/>
          <w:noProof/>
        </w:rPr>
        <w:instrText xml:space="preserve"> </w:instrText>
      </w:r>
      <w:r>
        <w:rPr>
          <w:rFonts w:hint="eastAsia"/>
          <w:noProof/>
        </w:rPr>
      </w:r>
      <w:r>
        <w:rPr>
          <w:rFonts w:hint="eastAsia"/>
          <w:noProof/>
        </w:rPr>
        <w:fldChar w:fldCharType="separate"/>
      </w:r>
      <w:r>
        <w:rPr>
          <w:rFonts w:hint="eastAsia"/>
          <w:noProof/>
        </w:rPr>
        <w:t>180</w:t>
      </w:r>
      <w:r>
        <w:rPr>
          <w:rFonts w:hint="eastAsia"/>
          <w:noProof/>
        </w:rPr>
        <w:fldChar w:fldCharType="end"/>
      </w:r>
    </w:p>
    <w:p w14:paraId="275FD484" w14:textId="0752F8B3"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技巧</w:t>
      </w:r>
      <w:r>
        <w:rPr>
          <w:rFonts w:hint="eastAsia"/>
          <w:noProof/>
        </w:rPr>
        <w:t xml:space="preserve"> #3</w:t>
      </w:r>
      <w:r>
        <w:rPr>
          <w:rFonts w:hint="eastAsia"/>
          <w:noProof/>
        </w:rPr>
        <w:t>：</w:t>
      </w:r>
      <w:r>
        <w:rPr>
          <w:rFonts w:hint="eastAsia"/>
          <w:noProof/>
        </w:rPr>
        <w:t xml:space="preserve">2D </w:t>
      </w:r>
      <w:r>
        <w:rPr>
          <w:rFonts w:hint="eastAsia"/>
          <w:noProof/>
        </w:rPr>
        <w:t>数组遍历务必分清「行长度</w:t>
      </w:r>
      <w:r>
        <w:rPr>
          <w:rFonts w:hint="eastAsia"/>
          <w:noProof/>
        </w:rPr>
        <w:t xml:space="preserve"> vs </w:t>
      </w:r>
      <w:r>
        <w:rPr>
          <w:rFonts w:hint="eastAsia"/>
          <w:noProof/>
        </w:rPr>
        <w:t>列长度」</w:t>
      </w:r>
      <w:r>
        <w:rPr>
          <w:rFonts w:hint="eastAsia"/>
          <w:noProof/>
        </w:rPr>
        <w:tab/>
      </w:r>
      <w:r>
        <w:rPr>
          <w:rFonts w:hint="eastAsia"/>
          <w:noProof/>
        </w:rPr>
        <w:fldChar w:fldCharType="begin"/>
      </w:r>
      <w:r>
        <w:rPr>
          <w:rFonts w:hint="eastAsia"/>
          <w:noProof/>
        </w:rPr>
        <w:instrText xml:space="preserve"> </w:instrText>
      </w:r>
      <w:r>
        <w:rPr>
          <w:noProof/>
        </w:rPr>
        <w:instrText>PAGEREF _Toc240537895 \h</w:instrText>
      </w:r>
      <w:r>
        <w:rPr>
          <w:rFonts w:hint="eastAsia"/>
          <w:noProof/>
        </w:rPr>
        <w:instrText xml:space="preserve"> </w:instrText>
      </w:r>
      <w:r>
        <w:rPr>
          <w:rFonts w:hint="eastAsia"/>
          <w:noProof/>
        </w:rPr>
      </w:r>
      <w:r>
        <w:rPr>
          <w:rFonts w:hint="eastAsia"/>
          <w:noProof/>
        </w:rPr>
        <w:fldChar w:fldCharType="separate"/>
      </w:r>
      <w:r>
        <w:rPr>
          <w:rFonts w:hint="eastAsia"/>
          <w:noProof/>
        </w:rPr>
        <w:t>181</w:t>
      </w:r>
      <w:r>
        <w:rPr>
          <w:rFonts w:hint="eastAsia"/>
          <w:noProof/>
        </w:rPr>
        <w:fldChar w:fldCharType="end"/>
      </w:r>
    </w:p>
    <w:p w14:paraId="2268A4AC" w14:textId="5D77853C"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lastRenderedPageBreak/>
        <w:t>技巧</w:t>
      </w:r>
      <w:r>
        <w:rPr>
          <w:rFonts w:hint="eastAsia"/>
          <w:noProof/>
        </w:rPr>
        <w:t xml:space="preserve"> #4</w:t>
      </w:r>
      <w:r>
        <w:rPr>
          <w:rFonts w:hint="eastAsia"/>
          <w:noProof/>
        </w:rPr>
        <w:t>：二分搜索前必加注释「已排序」</w:t>
      </w:r>
      <w:r>
        <w:rPr>
          <w:rFonts w:hint="eastAsia"/>
          <w:noProof/>
        </w:rPr>
        <w:tab/>
      </w:r>
      <w:r>
        <w:rPr>
          <w:rFonts w:hint="eastAsia"/>
          <w:noProof/>
        </w:rPr>
        <w:fldChar w:fldCharType="begin"/>
      </w:r>
      <w:r>
        <w:rPr>
          <w:rFonts w:hint="eastAsia"/>
          <w:noProof/>
        </w:rPr>
        <w:instrText xml:space="preserve"> </w:instrText>
      </w:r>
      <w:r>
        <w:rPr>
          <w:noProof/>
        </w:rPr>
        <w:instrText>PAGEREF _Toc240537896 \h</w:instrText>
      </w:r>
      <w:r>
        <w:rPr>
          <w:rFonts w:hint="eastAsia"/>
          <w:noProof/>
        </w:rPr>
        <w:instrText xml:space="preserve"> </w:instrText>
      </w:r>
      <w:r>
        <w:rPr>
          <w:rFonts w:hint="eastAsia"/>
          <w:noProof/>
        </w:rPr>
      </w:r>
      <w:r>
        <w:rPr>
          <w:rFonts w:hint="eastAsia"/>
          <w:noProof/>
        </w:rPr>
        <w:fldChar w:fldCharType="separate"/>
      </w:r>
      <w:r>
        <w:rPr>
          <w:rFonts w:hint="eastAsia"/>
          <w:noProof/>
        </w:rPr>
        <w:t>181</w:t>
      </w:r>
      <w:r>
        <w:rPr>
          <w:rFonts w:hint="eastAsia"/>
          <w:noProof/>
        </w:rPr>
        <w:fldChar w:fldCharType="end"/>
      </w:r>
    </w:p>
    <w:p w14:paraId="2382105C" w14:textId="0DEF4565"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技巧</w:t>
      </w:r>
      <w:r>
        <w:rPr>
          <w:rFonts w:hint="eastAsia"/>
          <w:noProof/>
        </w:rPr>
        <w:t xml:space="preserve"> #5</w:t>
      </w:r>
      <w:r>
        <w:rPr>
          <w:rFonts w:hint="eastAsia"/>
          <w:noProof/>
        </w:rPr>
        <w:t>：递归题目先写</w:t>
      </w:r>
      <w:r>
        <w:rPr>
          <w:rFonts w:hint="eastAsia"/>
          <w:noProof/>
        </w:rPr>
        <w:t xml:space="preserve"> base case </w:t>
      </w:r>
      <w:r>
        <w:rPr>
          <w:rFonts w:hint="eastAsia"/>
          <w:noProof/>
        </w:rPr>
        <w:t>再写</w:t>
      </w:r>
      <w:r>
        <w:rPr>
          <w:rFonts w:hint="eastAsia"/>
          <w:noProof/>
        </w:rPr>
        <w:t xml:space="preserve"> recursive call</w:t>
      </w:r>
      <w:r>
        <w:rPr>
          <w:rFonts w:hint="eastAsia"/>
          <w:noProof/>
        </w:rPr>
        <w:tab/>
      </w:r>
      <w:r>
        <w:rPr>
          <w:rFonts w:hint="eastAsia"/>
          <w:noProof/>
        </w:rPr>
        <w:fldChar w:fldCharType="begin"/>
      </w:r>
      <w:r>
        <w:rPr>
          <w:rFonts w:hint="eastAsia"/>
          <w:noProof/>
        </w:rPr>
        <w:instrText xml:space="preserve"> </w:instrText>
      </w:r>
      <w:r>
        <w:rPr>
          <w:noProof/>
        </w:rPr>
        <w:instrText>PAGEREF _Toc240537897 \h</w:instrText>
      </w:r>
      <w:r>
        <w:rPr>
          <w:rFonts w:hint="eastAsia"/>
          <w:noProof/>
        </w:rPr>
        <w:instrText xml:space="preserve"> </w:instrText>
      </w:r>
      <w:r>
        <w:rPr>
          <w:rFonts w:hint="eastAsia"/>
          <w:noProof/>
        </w:rPr>
      </w:r>
      <w:r>
        <w:rPr>
          <w:rFonts w:hint="eastAsia"/>
          <w:noProof/>
        </w:rPr>
        <w:fldChar w:fldCharType="separate"/>
      </w:r>
      <w:r>
        <w:rPr>
          <w:rFonts w:hint="eastAsia"/>
          <w:noProof/>
        </w:rPr>
        <w:t>181</w:t>
      </w:r>
      <w:r>
        <w:rPr>
          <w:rFonts w:hint="eastAsia"/>
          <w:noProof/>
        </w:rPr>
        <w:fldChar w:fldCharType="end"/>
      </w:r>
    </w:p>
    <w:p w14:paraId="4FBA63E6" w14:textId="28B6834D"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技巧</w:t>
      </w:r>
      <w:r>
        <w:rPr>
          <w:rFonts w:hint="eastAsia"/>
          <w:noProof/>
        </w:rPr>
        <w:t xml:space="preserve"> #6</w:t>
      </w:r>
      <w:r>
        <w:rPr>
          <w:rFonts w:hint="eastAsia"/>
          <w:noProof/>
        </w:rPr>
        <w:t>：写完方法后用题目给的示例验证</w:t>
      </w:r>
      <w:r>
        <w:rPr>
          <w:rFonts w:hint="eastAsia"/>
          <w:noProof/>
        </w:rPr>
        <w:tab/>
      </w:r>
      <w:r>
        <w:rPr>
          <w:rFonts w:hint="eastAsia"/>
          <w:noProof/>
        </w:rPr>
        <w:fldChar w:fldCharType="begin"/>
      </w:r>
      <w:r>
        <w:rPr>
          <w:rFonts w:hint="eastAsia"/>
          <w:noProof/>
        </w:rPr>
        <w:instrText xml:space="preserve"> </w:instrText>
      </w:r>
      <w:r>
        <w:rPr>
          <w:noProof/>
        </w:rPr>
        <w:instrText>PAGEREF _Toc240537898 \h</w:instrText>
      </w:r>
      <w:r>
        <w:rPr>
          <w:rFonts w:hint="eastAsia"/>
          <w:noProof/>
        </w:rPr>
        <w:instrText xml:space="preserve"> </w:instrText>
      </w:r>
      <w:r>
        <w:rPr>
          <w:rFonts w:hint="eastAsia"/>
          <w:noProof/>
        </w:rPr>
      </w:r>
      <w:r>
        <w:rPr>
          <w:rFonts w:hint="eastAsia"/>
          <w:noProof/>
        </w:rPr>
        <w:fldChar w:fldCharType="separate"/>
      </w:r>
      <w:r>
        <w:rPr>
          <w:rFonts w:hint="eastAsia"/>
          <w:noProof/>
        </w:rPr>
        <w:t>181</w:t>
      </w:r>
      <w:r>
        <w:rPr>
          <w:rFonts w:hint="eastAsia"/>
          <w:noProof/>
        </w:rPr>
        <w:fldChar w:fldCharType="end"/>
      </w:r>
    </w:p>
    <w:p w14:paraId="3C975D86" w14:textId="03EBF8AE" w:rsidR="00712449" w:rsidRDefault="00712449">
      <w:pPr>
        <w:pStyle w:val="TOC3"/>
        <w:tabs>
          <w:tab w:val="right" w:leader="dot" w:pos="8302"/>
        </w:tabs>
        <w:ind w:left="960"/>
        <w:rPr>
          <w:rFonts w:asciiTheme="minorHAnsi" w:eastAsiaTheme="minorEastAsia" w:hAnsiTheme="minorHAnsi" w:hint="eastAsia"/>
          <w:noProof/>
          <w:color w:val="auto"/>
          <w:kern w:val="2"/>
          <w:sz w:val="22"/>
          <w:szCs w:val="24"/>
          <w:lang w:eastAsia="zh-CN"/>
          <w14:ligatures w14:val="standardContextual"/>
        </w:rPr>
      </w:pPr>
      <w:r>
        <w:rPr>
          <w:rFonts w:hint="eastAsia"/>
          <w:noProof/>
        </w:rPr>
        <w:t>技巧</w:t>
      </w:r>
      <w:r>
        <w:rPr>
          <w:rFonts w:hint="eastAsia"/>
          <w:noProof/>
        </w:rPr>
        <w:t xml:space="preserve"> #7</w:t>
      </w:r>
      <w:r>
        <w:rPr>
          <w:rFonts w:hint="eastAsia"/>
          <w:noProof/>
        </w:rPr>
        <w:t>：</w:t>
      </w:r>
      <w:r>
        <w:rPr>
          <w:rFonts w:hint="eastAsia"/>
          <w:noProof/>
        </w:rPr>
        <w:t xml:space="preserve">MCQ </w:t>
      </w:r>
      <w:r>
        <w:rPr>
          <w:rFonts w:hint="eastAsia"/>
          <w:noProof/>
        </w:rPr>
        <w:t>时间分配</w:t>
      </w:r>
      <w:r>
        <w:rPr>
          <w:rFonts w:hint="eastAsia"/>
          <w:noProof/>
        </w:rPr>
        <w:tab/>
      </w:r>
      <w:r>
        <w:rPr>
          <w:rFonts w:hint="eastAsia"/>
          <w:noProof/>
        </w:rPr>
        <w:fldChar w:fldCharType="begin"/>
      </w:r>
      <w:r>
        <w:rPr>
          <w:rFonts w:hint="eastAsia"/>
          <w:noProof/>
        </w:rPr>
        <w:instrText xml:space="preserve"> </w:instrText>
      </w:r>
      <w:r>
        <w:rPr>
          <w:noProof/>
        </w:rPr>
        <w:instrText>PAGEREF _Toc240537899 \h</w:instrText>
      </w:r>
      <w:r>
        <w:rPr>
          <w:rFonts w:hint="eastAsia"/>
          <w:noProof/>
        </w:rPr>
        <w:instrText xml:space="preserve"> </w:instrText>
      </w:r>
      <w:r>
        <w:rPr>
          <w:rFonts w:hint="eastAsia"/>
          <w:noProof/>
        </w:rPr>
      </w:r>
      <w:r>
        <w:rPr>
          <w:rFonts w:hint="eastAsia"/>
          <w:noProof/>
        </w:rPr>
        <w:fldChar w:fldCharType="separate"/>
      </w:r>
      <w:r>
        <w:rPr>
          <w:rFonts w:hint="eastAsia"/>
          <w:noProof/>
        </w:rPr>
        <w:t>181</w:t>
      </w:r>
      <w:r>
        <w:rPr>
          <w:rFonts w:hint="eastAsia"/>
          <w:noProof/>
        </w:rPr>
        <w:fldChar w:fldCharType="end"/>
      </w:r>
    </w:p>
    <w:p w14:paraId="15EBB7E5" w14:textId="0B07A2BC" w:rsidR="00712449" w:rsidRDefault="00712449">
      <w:pPr>
        <w:pStyle w:val="TOC2"/>
        <w:tabs>
          <w:tab w:val="right" w:leader="dot" w:pos="8302"/>
        </w:tabs>
        <w:ind w:left="480"/>
        <w:rPr>
          <w:rFonts w:asciiTheme="minorHAnsi" w:eastAsiaTheme="minorEastAsia" w:hAnsiTheme="minorHAnsi" w:hint="eastAsia"/>
          <w:noProof/>
          <w:color w:val="auto"/>
          <w:kern w:val="2"/>
          <w:sz w:val="22"/>
          <w:szCs w:val="24"/>
          <w:lang w:eastAsia="zh-CN"/>
          <w14:ligatures w14:val="standardContextual"/>
        </w:rPr>
      </w:pPr>
      <w:r>
        <w:rPr>
          <w:rFonts w:hint="eastAsia"/>
          <w:noProof/>
        </w:rPr>
        <w:t>七、章节总结</w:t>
      </w:r>
      <w:r>
        <w:rPr>
          <w:rFonts w:hint="eastAsia"/>
          <w:noProof/>
        </w:rPr>
        <w:tab/>
      </w:r>
      <w:r>
        <w:rPr>
          <w:rFonts w:hint="eastAsia"/>
          <w:noProof/>
        </w:rPr>
        <w:fldChar w:fldCharType="begin"/>
      </w:r>
      <w:r>
        <w:rPr>
          <w:rFonts w:hint="eastAsia"/>
          <w:noProof/>
        </w:rPr>
        <w:instrText xml:space="preserve"> </w:instrText>
      </w:r>
      <w:r>
        <w:rPr>
          <w:noProof/>
        </w:rPr>
        <w:instrText>PAGEREF _Toc240537900 \h</w:instrText>
      </w:r>
      <w:r>
        <w:rPr>
          <w:rFonts w:hint="eastAsia"/>
          <w:noProof/>
        </w:rPr>
        <w:instrText xml:space="preserve"> </w:instrText>
      </w:r>
      <w:r>
        <w:rPr>
          <w:rFonts w:hint="eastAsia"/>
          <w:noProof/>
        </w:rPr>
      </w:r>
      <w:r>
        <w:rPr>
          <w:rFonts w:hint="eastAsia"/>
          <w:noProof/>
        </w:rPr>
        <w:fldChar w:fldCharType="separate"/>
      </w:r>
      <w:r>
        <w:rPr>
          <w:rFonts w:hint="eastAsia"/>
          <w:noProof/>
        </w:rPr>
        <w:t>182</w:t>
      </w:r>
      <w:r>
        <w:rPr>
          <w:rFonts w:hint="eastAsia"/>
          <w:noProof/>
        </w:rPr>
        <w:fldChar w:fldCharType="end"/>
      </w:r>
    </w:p>
    <w:p w14:paraId="057ACA5C" w14:textId="0EFA9A58" w:rsidR="004B254D" w:rsidRDefault="004B254D" w:rsidP="004B254D">
      <w:pPr>
        <w:rPr>
          <w:rFonts w:hint="eastAsia"/>
          <w:lang w:eastAsia="zh-CN"/>
        </w:rPr>
      </w:pPr>
      <w:r>
        <w:rPr>
          <w:rFonts w:hint="eastAsia"/>
          <w:lang w:eastAsia="zh-CN"/>
        </w:rPr>
        <w:fldChar w:fldCharType="end"/>
      </w:r>
    </w:p>
    <w:p w14:paraId="0AB00707" w14:textId="77777777" w:rsidR="004B254D" w:rsidRDefault="004B254D" w:rsidP="004B254D">
      <w:pPr>
        <w:pStyle w:val="1"/>
        <w:spacing w:before="0" w:after="360" w:line="336" w:lineRule="auto"/>
        <w:rPr>
          <w:lang w:eastAsia="zh-CN"/>
        </w:rPr>
        <w:sectPr w:rsidR="004B254D" w:rsidSect="00712449">
          <w:footerReference w:type="default" r:id="rId14"/>
          <w:pgSz w:w="11906" w:h="16838"/>
          <w:pgMar w:top="1440" w:right="1797" w:bottom="1440" w:left="1797" w:header="720" w:footer="720" w:gutter="0"/>
          <w:pgNumType w:fmt="lowerRoman" w:start="1"/>
          <w:cols w:space="720"/>
          <w:docGrid w:linePitch="360"/>
        </w:sectPr>
      </w:pPr>
    </w:p>
    <w:p w14:paraId="4A4F35E2" w14:textId="26938C51" w:rsidR="008A702F" w:rsidRPr="004B254D" w:rsidRDefault="004B254D" w:rsidP="004B254D">
      <w:pPr>
        <w:pStyle w:val="1"/>
        <w:spacing w:before="0" w:after="360" w:line="336" w:lineRule="auto"/>
      </w:pPr>
      <w:bookmarkStart w:id="0" w:name="_Toc240537745"/>
      <w:r w:rsidRPr="004B254D">
        <w:rPr>
          <w:rFonts w:hint="eastAsia"/>
          <w:lang w:eastAsia="zh-CN"/>
        </w:rPr>
        <w:lastRenderedPageBreak/>
        <w:t xml:space="preserve">第一章　</w:t>
      </w:r>
      <w:r w:rsidRPr="004B254D">
        <w:rPr>
          <w:rFonts w:hint="eastAsia"/>
          <w:lang w:eastAsia="zh-CN"/>
        </w:rPr>
        <w:t>Using Objects and Methods</w:t>
      </w:r>
      <w:bookmarkEnd w:id="0"/>
    </w:p>
    <w:p w14:paraId="4A11EB4A" w14:textId="77777777" w:rsidR="008A702F" w:rsidRDefault="008A702F">
      <w:pPr>
        <w:jc w:val="center"/>
        <w:rPr>
          <w:rFonts w:hint="eastAsia"/>
        </w:rPr>
      </w:pPr>
    </w:p>
    <w:tbl>
      <w:tblPr>
        <w:tblW w:w="5000" w:type="pct"/>
        <w:tblLayout w:type="fixed"/>
        <w:tblLook w:val="04A0" w:firstRow="1" w:lastRow="0" w:firstColumn="1" w:lastColumn="0" w:noHBand="0" w:noVBand="1"/>
      </w:tblPr>
      <w:tblGrid>
        <w:gridCol w:w="1553"/>
        <w:gridCol w:w="6975"/>
      </w:tblGrid>
      <w:tr w:rsidR="008A702F" w14:paraId="40103A28" w14:textId="77777777">
        <w:tc>
          <w:tcPr>
            <w:tcW w:w="1553" w:type="dxa"/>
            <w:vAlign w:val="center"/>
          </w:tcPr>
          <w:p w14:paraId="2C7C477B" w14:textId="77777777" w:rsidR="008A702F" w:rsidRDefault="00FA3216">
            <w:pPr>
              <w:spacing w:before="60" w:after="60" w:line="240" w:lineRule="auto"/>
              <w:ind w:firstLine="0"/>
              <w:rPr>
                <w:rFonts w:hint="eastAsia"/>
                <w:lang w:eastAsia="zh-CN"/>
              </w:rPr>
            </w:pPr>
            <w:r>
              <w:rPr>
                <w:b/>
              </w:rPr>
              <w:t>项</w:t>
            </w:r>
            <w:r>
              <w:rPr>
                <w:rFonts w:hint="eastAsia"/>
                <w:b/>
                <w:lang w:eastAsia="zh-CN"/>
              </w:rPr>
              <w:t>目</w:t>
            </w:r>
          </w:p>
        </w:tc>
        <w:tc>
          <w:tcPr>
            <w:tcW w:w="6975" w:type="dxa"/>
            <w:vAlign w:val="center"/>
          </w:tcPr>
          <w:p w14:paraId="36CF0C1B" w14:textId="77777777" w:rsidR="008A702F" w:rsidRDefault="00FA3216">
            <w:pPr>
              <w:spacing w:before="60" w:after="60" w:line="240" w:lineRule="auto"/>
              <w:rPr>
                <w:rFonts w:hint="eastAsia"/>
              </w:rPr>
            </w:pPr>
            <w:r>
              <w:rPr>
                <w:b/>
              </w:rPr>
              <w:t>内容</w:t>
            </w:r>
          </w:p>
        </w:tc>
      </w:tr>
      <w:tr w:rsidR="008A702F" w14:paraId="63CADF90" w14:textId="77777777">
        <w:tc>
          <w:tcPr>
            <w:tcW w:w="1553" w:type="dxa"/>
            <w:tcBorders>
              <w:top w:val="nil"/>
              <w:left w:val="nil"/>
              <w:bottom w:val="nil"/>
              <w:right w:val="nil"/>
            </w:tcBorders>
            <w:tcMar>
              <w:top w:w="72" w:type="dxa"/>
              <w:left w:w="216" w:type="dxa"/>
              <w:bottom w:w="72" w:type="dxa"/>
              <w:right w:w="216" w:type="dxa"/>
            </w:tcMar>
            <w:vAlign w:val="center"/>
          </w:tcPr>
          <w:p w14:paraId="4993DBE9" w14:textId="77777777" w:rsidR="008A702F" w:rsidRDefault="00FA3216">
            <w:pPr>
              <w:spacing w:before="60" w:after="60" w:line="240" w:lineRule="auto"/>
              <w:ind w:firstLine="0"/>
              <w:jc w:val="both"/>
              <w:rPr>
                <w:rFonts w:hint="eastAsia"/>
              </w:rPr>
            </w:pPr>
            <w:r>
              <w:rPr>
                <w:color w:val="4B5563"/>
              </w:rPr>
              <w:t>适用考试</w:t>
            </w:r>
          </w:p>
        </w:tc>
        <w:tc>
          <w:tcPr>
            <w:tcW w:w="6975" w:type="dxa"/>
            <w:tcBorders>
              <w:top w:val="nil"/>
              <w:left w:val="nil"/>
              <w:bottom w:val="nil"/>
              <w:right w:val="nil"/>
            </w:tcBorders>
            <w:tcMar>
              <w:top w:w="72" w:type="dxa"/>
              <w:left w:w="216" w:type="dxa"/>
              <w:bottom w:w="72" w:type="dxa"/>
              <w:right w:w="216" w:type="dxa"/>
            </w:tcMar>
            <w:vAlign w:val="center"/>
          </w:tcPr>
          <w:p w14:paraId="48684925" w14:textId="77777777" w:rsidR="008A702F" w:rsidRDefault="00FA3216">
            <w:pPr>
              <w:spacing w:before="60" w:after="60" w:line="240" w:lineRule="auto"/>
              <w:rPr>
                <w:rFonts w:hint="eastAsia"/>
              </w:rPr>
            </w:pPr>
            <w:r>
              <w:t xml:space="preserve">AP Computer Science A  </w:t>
            </w:r>
            <w:r>
              <w:t>国际考（</w:t>
            </w:r>
            <w:r>
              <w:t xml:space="preserve"> 2025  </w:t>
            </w:r>
            <w:r>
              <w:t>秋新纲</w:t>
            </w:r>
            <w:r>
              <w:t xml:space="preserve">  </w:t>
            </w:r>
            <w:r>
              <w:t>·</w:t>
            </w:r>
            <w:r>
              <w:t xml:space="preserve"> 2026  </w:t>
            </w:r>
            <w:r>
              <w:t>及以后）</w:t>
            </w:r>
          </w:p>
        </w:tc>
      </w:tr>
      <w:tr w:rsidR="008A702F" w14:paraId="71E34228" w14:textId="77777777">
        <w:tc>
          <w:tcPr>
            <w:tcW w:w="1553" w:type="dxa"/>
            <w:tcBorders>
              <w:top w:val="nil"/>
              <w:left w:val="nil"/>
              <w:bottom w:val="nil"/>
              <w:right w:val="nil"/>
            </w:tcBorders>
            <w:tcMar>
              <w:top w:w="72" w:type="dxa"/>
              <w:left w:w="216" w:type="dxa"/>
              <w:bottom w:w="72" w:type="dxa"/>
              <w:right w:w="216" w:type="dxa"/>
            </w:tcMar>
            <w:vAlign w:val="center"/>
          </w:tcPr>
          <w:p w14:paraId="78EF9052" w14:textId="77777777" w:rsidR="008A702F" w:rsidRDefault="00FA3216">
            <w:pPr>
              <w:spacing w:before="60" w:after="60" w:line="240" w:lineRule="auto"/>
              <w:ind w:firstLine="0"/>
              <w:jc w:val="both"/>
              <w:rPr>
                <w:rFonts w:hint="eastAsia"/>
              </w:rPr>
            </w:pPr>
            <w:r>
              <w:rPr>
                <w:color w:val="4B5563"/>
              </w:rPr>
              <w:t>课程章节</w:t>
            </w:r>
          </w:p>
        </w:tc>
        <w:tc>
          <w:tcPr>
            <w:tcW w:w="6975" w:type="dxa"/>
            <w:tcBorders>
              <w:top w:val="nil"/>
              <w:left w:val="nil"/>
              <w:bottom w:val="nil"/>
              <w:right w:val="nil"/>
            </w:tcBorders>
            <w:tcMar>
              <w:top w:w="72" w:type="dxa"/>
              <w:left w:w="216" w:type="dxa"/>
              <w:bottom w:w="72" w:type="dxa"/>
              <w:right w:w="216" w:type="dxa"/>
            </w:tcMar>
            <w:vAlign w:val="center"/>
          </w:tcPr>
          <w:p w14:paraId="1980810B" w14:textId="77777777" w:rsidR="008A702F" w:rsidRDefault="00FA3216">
            <w:pPr>
              <w:spacing w:before="60" w:after="60" w:line="240" w:lineRule="auto"/>
              <w:rPr>
                <w:rFonts w:hint="eastAsia"/>
              </w:rPr>
            </w:pPr>
            <w:r>
              <w:t>第一章</w:t>
            </w:r>
            <w:r>
              <w:t xml:space="preserve">  Using Objects and Methods </w:t>
            </w:r>
            <w:r>
              <w:t>（对应官方大纲</w:t>
            </w:r>
            <w:r>
              <w:t xml:space="preserve">  Unit 1 </w:t>
            </w:r>
            <w:r>
              <w:t>）</w:t>
            </w:r>
          </w:p>
        </w:tc>
      </w:tr>
      <w:tr w:rsidR="008A702F" w14:paraId="266D7357" w14:textId="77777777">
        <w:tc>
          <w:tcPr>
            <w:tcW w:w="1553" w:type="dxa"/>
            <w:tcBorders>
              <w:top w:val="nil"/>
              <w:left w:val="nil"/>
              <w:bottom w:val="nil"/>
              <w:right w:val="nil"/>
            </w:tcBorders>
            <w:tcMar>
              <w:top w:w="72" w:type="dxa"/>
              <w:left w:w="216" w:type="dxa"/>
              <w:bottom w:w="72" w:type="dxa"/>
              <w:right w:w="216" w:type="dxa"/>
            </w:tcMar>
            <w:vAlign w:val="center"/>
          </w:tcPr>
          <w:p w14:paraId="366DFD74" w14:textId="77777777" w:rsidR="008A702F" w:rsidRDefault="00FA3216">
            <w:pPr>
              <w:spacing w:before="60" w:after="60" w:line="240" w:lineRule="auto"/>
              <w:ind w:firstLine="0"/>
              <w:jc w:val="both"/>
              <w:rPr>
                <w:rFonts w:hint="eastAsia"/>
              </w:rPr>
            </w:pPr>
            <w:r>
              <w:rPr>
                <w:color w:val="4B5563"/>
              </w:rPr>
              <w:t>考纲来源</w:t>
            </w:r>
          </w:p>
        </w:tc>
        <w:tc>
          <w:tcPr>
            <w:tcW w:w="6975" w:type="dxa"/>
            <w:tcBorders>
              <w:top w:val="nil"/>
              <w:left w:val="nil"/>
              <w:bottom w:val="nil"/>
              <w:right w:val="nil"/>
            </w:tcBorders>
            <w:tcMar>
              <w:top w:w="72" w:type="dxa"/>
              <w:left w:w="216" w:type="dxa"/>
              <w:bottom w:w="72" w:type="dxa"/>
              <w:right w:w="216" w:type="dxa"/>
            </w:tcMar>
            <w:vAlign w:val="center"/>
          </w:tcPr>
          <w:p w14:paraId="34A12DF9" w14:textId="77777777" w:rsidR="008A702F" w:rsidRDefault="00FA3216">
            <w:pPr>
              <w:spacing w:before="60" w:after="60" w:line="240" w:lineRule="auto"/>
              <w:rPr>
                <w:rFonts w:hint="eastAsia"/>
              </w:rPr>
            </w:pPr>
            <w:r>
              <w:t xml:space="preserve">College Board </w:t>
            </w:r>
            <w:r>
              <w:t>《</w:t>
            </w:r>
            <w:r>
              <w:t xml:space="preserve"> AP Computer Science A Course and Exam Description, Effective Fall 2025 </w:t>
            </w:r>
            <w:r>
              <w:t>》</w:t>
            </w:r>
          </w:p>
        </w:tc>
      </w:tr>
      <w:tr w:rsidR="008A702F" w14:paraId="2E0970E6" w14:textId="77777777">
        <w:tc>
          <w:tcPr>
            <w:tcW w:w="1553" w:type="dxa"/>
            <w:tcBorders>
              <w:top w:val="nil"/>
              <w:left w:val="nil"/>
              <w:bottom w:val="nil"/>
              <w:right w:val="nil"/>
            </w:tcBorders>
            <w:tcMar>
              <w:top w:w="72" w:type="dxa"/>
              <w:left w:w="216" w:type="dxa"/>
              <w:bottom w:w="72" w:type="dxa"/>
              <w:right w:w="216" w:type="dxa"/>
            </w:tcMar>
            <w:vAlign w:val="center"/>
          </w:tcPr>
          <w:p w14:paraId="4FEE87D4" w14:textId="77777777" w:rsidR="008A702F" w:rsidRDefault="00FA3216">
            <w:pPr>
              <w:spacing w:before="60" w:after="60" w:line="240" w:lineRule="auto"/>
              <w:ind w:firstLine="0"/>
              <w:jc w:val="both"/>
              <w:rPr>
                <w:rFonts w:hint="eastAsia"/>
              </w:rPr>
            </w:pPr>
            <w:r>
              <w:rPr>
                <w:color w:val="4B5563"/>
              </w:rPr>
              <w:t>真题来源</w:t>
            </w:r>
          </w:p>
        </w:tc>
        <w:tc>
          <w:tcPr>
            <w:tcW w:w="6975" w:type="dxa"/>
            <w:tcBorders>
              <w:top w:val="nil"/>
              <w:left w:val="nil"/>
              <w:bottom w:val="nil"/>
              <w:right w:val="nil"/>
            </w:tcBorders>
            <w:tcMar>
              <w:top w:w="72" w:type="dxa"/>
              <w:left w:w="216" w:type="dxa"/>
              <w:bottom w:w="72" w:type="dxa"/>
              <w:right w:w="216" w:type="dxa"/>
            </w:tcMar>
            <w:vAlign w:val="center"/>
          </w:tcPr>
          <w:p w14:paraId="0CDDA4D7" w14:textId="77777777" w:rsidR="008A702F" w:rsidRDefault="00FA3216">
            <w:pPr>
              <w:spacing w:before="60" w:after="60" w:line="240" w:lineRule="auto"/>
              <w:rPr>
                <w:rFonts w:hint="eastAsia"/>
              </w:rPr>
            </w:pPr>
            <w:r>
              <w:t>2021</w:t>
            </w:r>
            <w:r>
              <w:t>–</w:t>
            </w:r>
            <w:r>
              <w:t xml:space="preserve">2025  </w:t>
            </w:r>
            <w:r>
              <w:t>年近五年</w:t>
            </w:r>
            <w:r>
              <w:t xml:space="preserve">  APCSA  </w:t>
            </w:r>
            <w:r>
              <w:t>国际考</w:t>
            </w:r>
            <w:r>
              <w:t xml:space="preserve">  FRQ  </w:t>
            </w:r>
            <w:r>
              <w:t>真题、</w:t>
            </w:r>
            <w:r>
              <w:t xml:space="preserve"> 2025  </w:t>
            </w:r>
            <w:r>
              <w:t>新版</w:t>
            </w:r>
            <w:r>
              <w:t xml:space="preserve">  CED  </w:t>
            </w:r>
            <w:r>
              <w:t>官方样题、</w:t>
            </w:r>
            <w:r>
              <w:t xml:space="preserve"> AP Classroom  </w:t>
            </w:r>
            <w:r>
              <w:t>官方</w:t>
            </w:r>
            <w:r>
              <w:t xml:space="preserve">  Progress Check  </w:t>
            </w:r>
            <w:r>
              <w:t>试题</w:t>
            </w:r>
          </w:p>
        </w:tc>
      </w:tr>
    </w:tbl>
    <w:p w14:paraId="3B3CE226" w14:textId="77777777" w:rsidR="008A702F" w:rsidRDefault="008A702F">
      <w:pPr>
        <w:rPr>
          <w:rFonts w:hint="eastAsia"/>
        </w:rPr>
      </w:pPr>
    </w:p>
    <w:p w14:paraId="29BCA74B" w14:textId="77777777" w:rsidR="008A702F" w:rsidRDefault="00FA3216">
      <w:pPr>
        <w:ind w:firstLine="0"/>
        <w:rPr>
          <w:rFonts w:hint="eastAsia"/>
        </w:rPr>
      </w:pPr>
      <w:r>
        <w:rPr>
          <w:rFonts w:ascii="宋体" w:cs="宋体" w:hint="eastAsia"/>
          <w:b/>
          <w:lang w:eastAsia="zh-CN"/>
        </w:rPr>
        <w:t>摘　要</w:t>
      </w:r>
    </w:p>
    <w:p w14:paraId="456AB9C5" w14:textId="77777777" w:rsidR="008A702F" w:rsidRDefault="00FA3216">
      <w:pPr>
        <w:rPr>
          <w:rFonts w:hint="eastAsia"/>
        </w:rPr>
      </w:pPr>
      <w:r>
        <w:rPr>
          <w:rFonts w:ascii="宋体" w:cs="宋体" w:hint="eastAsia"/>
          <w:lang w:eastAsia="zh-CN"/>
        </w:rPr>
        <w:t>本手册为</w:t>
      </w:r>
      <w:r>
        <w:t xml:space="preserve"> AP Computer Science A</w:t>
      </w:r>
      <w:r>
        <w:rPr>
          <w:rFonts w:ascii="宋体" w:cs="宋体" w:hint="eastAsia"/>
          <w:lang w:eastAsia="zh-CN"/>
        </w:rPr>
        <w:t>（</w:t>
      </w:r>
      <w:r>
        <w:t>APCSA</w:t>
      </w:r>
      <w:r>
        <w:rPr>
          <w:rFonts w:ascii="宋体" w:cs="宋体" w:hint="eastAsia"/>
          <w:lang w:eastAsia="zh-CN"/>
        </w:rPr>
        <w:t>）国际考备考系列的第一章，主题为</w:t>
      </w:r>
      <w:r>
        <w:t xml:space="preserve"> Using Objects and Methods</w:t>
      </w:r>
      <w:r>
        <w:rPr>
          <w:rFonts w:ascii="宋体" w:cs="宋体" w:hint="eastAsia"/>
          <w:lang w:eastAsia="zh-CN"/>
        </w:rPr>
        <w:t>，对应</w:t>
      </w:r>
      <w:r>
        <w:t xml:space="preserve"> College Board 2025 </w:t>
      </w:r>
      <w:r>
        <w:rPr>
          <w:rFonts w:ascii="宋体" w:cs="宋体" w:hint="eastAsia"/>
          <w:lang w:eastAsia="zh-CN"/>
        </w:rPr>
        <w:t>秋新版考纲</w:t>
      </w:r>
      <w:r>
        <w:t xml:space="preserve"> Unit 1</w:t>
      </w:r>
      <w:r>
        <w:rPr>
          <w:rFonts w:ascii="宋体" w:cs="宋体" w:hint="eastAsia"/>
          <w:lang w:eastAsia="zh-CN"/>
        </w:rPr>
        <w:t>（适用于</w:t>
      </w:r>
      <w:r>
        <w:t xml:space="preserve"> 2026 </w:t>
      </w:r>
      <w:r>
        <w:rPr>
          <w:rFonts w:ascii="宋体" w:cs="宋体" w:hint="eastAsia"/>
          <w:lang w:eastAsia="zh-CN"/>
        </w:rPr>
        <w:t>年及以后考试）。手册按</w:t>
      </w:r>
      <w:r>
        <w:t>"</w:t>
      </w:r>
      <w:r>
        <w:rPr>
          <w:rFonts w:ascii="宋体" w:cs="宋体" w:hint="eastAsia"/>
          <w:lang w:eastAsia="zh-CN"/>
        </w:rPr>
        <w:t>考情速览</w:t>
      </w:r>
      <w:r>
        <w:t>—</w:t>
      </w:r>
      <w:r>
        <w:rPr>
          <w:rFonts w:ascii="宋体" w:cs="宋体" w:hint="eastAsia"/>
          <w:lang w:eastAsia="zh-CN"/>
        </w:rPr>
        <w:t>知识点梳理</w:t>
      </w:r>
      <w:r>
        <w:t>—</w:t>
      </w:r>
      <w:r>
        <w:rPr>
          <w:rFonts w:ascii="宋体" w:cs="宋体" w:hint="eastAsia"/>
          <w:lang w:eastAsia="zh-CN"/>
        </w:rPr>
        <w:t>易错点精讲</w:t>
      </w:r>
      <w:r>
        <w:t>—</w:t>
      </w:r>
      <w:r>
        <w:rPr>
          <w:rFonts w:ascii="宋体" w:cs="宋体" w:hint="eastAsia"/>
          <w:lang w:eastAsia="zh-CN"/>
        </w:rPr>
        <w:t>真题与解析</w:t>
      </w:r>
      <w:r>
        <w:t>—</w:t>
      </w:r>
      <w:r>
        <w:rPr>
          <w:rFonts w:ascii="宋体" w:cs="宋体" w:hint="eastAsia"/>
          <w:lang w:eastAsia="zh-CN"/>
        </w:rPr>
        <w:t>备考策略</w:t>
      </w:r>
      <w:r>
        <w:t>"</w:t>
      </w:r>
      <w:r>
        <w:rPr>
          <w:rFonts w:ascii="宋体" w:cs="宋体" w:hint="eastAsia"/>
          <w:lang w:eastAsia="zh-CN"/>
        </w:rPr>
        <w:t>五个部分组织：第一章系统梳理</w:t>
      </w:r>
      <w:r>
        <w:t xml:space="preserve"> 15 </w:t>
      </w:r>
      <w:r>
        <w:rPr>
          <w:rFonts w:ascii="宋体" w:cs="宋体" w:hint="eastAsia"/>
          <w:lang w:eastAsia="zh-CN"/>
        </w:rPr>
        <w:t>个</w:t>
      </w:r>
      <w:r>
        <w:t xml:space="preserve"> Topic</w:t>
      </w:r>
      <w:r>
        <w:rPr>
          <w:rFonts w:ascii="宋体" w:cs="宋体" w:hint="eastAsia"/>
          <w:lang w:eastAsia="zh-CN"/>
        </w:rPr>
        <w:t>（</w:t>
      </w:r>
      <w:r>
        <w:t>Topic 1.1</w:t>
      </w:r>
      <w:r>
        <w:t>–</w:t>
      </w:r>
      <w:r>
        <w:t>1.15</w:t>
      </w:r>
      <w:r>
        <w:rPr>
          <w:rFonts w:ascii="宋体" w:cs="宋体" w:hint="eastAsia"/>
          <w:lang w:eastAsia="zh-CN"/>
        </w:rPr>
        <w:t>），覆盖</w:t>
      </w:r>
      <w:r>
        <w:t xml:space="preserve"> Java </w:t>
      </w:r>
      <w:r>
        <w:rPr>
          <w:rFonts w:ascii="宋体" w:cs="宋体" w:hint="eastAsia"/>
          <w:lang w:eastAsia="zh-CN"/>
        </w:rPr>
        <w:t>程序基础、表达式与运算、方法、</w:t>
      </w:r>
      <w:r>
        <w:t xml:space="preserve">Math </w:t>
      </w:r>
      <w:r>
        <w:rPr>
          <w:rFonts w:ascii="宋体" w:cs="宋体" w:hint="eastAsia"/>
          <w:lang w:eastAsia="zh-CN"/>
        </w:rPr>
        <w:t>类、对象与</w:t>
      </w:r>
      <w:r>
        <w:t xml:space="preserve"> String </w:t>
      </w:r>
      <w:r>
        <w:rPr>
          <w:rFonts w:ascii="宋体" w:cs="宋体" w:hint="eastAsia"/>
          <w:lang w:eastAsia="zh-CN"/>
        </w:rPr>
        <w:t>五大板块，按</w:t>
      </w:r>
      <w:r>
        <w:t xml:space="preserve"> Learning Objective</w:t>
      </w:r>
      <w:r>
        <w:rPr>
          <w:rFonts w:ascii="宋体" w:cs="宋体" w:hint="eastAsia"/>
          <w:lang w:eastAsia="zh-CN"/>
        </w:rPr>
        <w:t>（</w:t>
      </w:r>
      <w:r>
        <w:t>LO</w:t>
      </w:r>
      <w:r>
        <w:rPr>
          <w:rFonts w:ascii="宋体" w:cs="宋体" w:hint="eastAsia"/>
          <w:lang w:eastAsia="zh-CN"/>
        </w:rPr>
        <w:t>）编号对照官方大纲；按失分频率排序</w:t>
      </w:r>
      <w:r>
        <w:t xml:space="preserve"> 12 </w:t>
      </w:r>
      <w:r>
        <w:rPr>
          <w:rFonts w:ascii="宋体" w:cs="宋体" w:hint="eastAsia"/>
          <w:lang w:eastAsia="zh-CN"/>
        </w:rPr>
        <w:t>个高频易错点，给出正误对照与判断步骤；精选</w:t>
      </w:r>
      <w:r>
        <w:t xml:space="preserve"> 15 </w:t>
      </w:r>
      <w:r>
        <w:rPr>
          <w:rFonts w:ascii="宋体" w:cs="宋体" w:hint="eastAsia"/>
          <w:lang w:eastAsia="zh-CN"/>
        </w:rPr>
        <w:t>道</w:t>
      </w:r>
      <w:r>
        <w:t xml:space="preserve"> MCQ</w:t>
      </w:r>
      <w:r>
        <w:rPr>
          <w:rFonts w:ascii="宋体" w:cs="宋体" w:hint="eastAsia"/>
          <w:lang w:eastAsia="zh-CN"/>
        </w:rPr>
        <w:t>（含</w:t>
      </w:r>
      <w:r>
        <w:t xml:space="preserve"> 2025 </w:t>
      </w:r>
      <w:r>
        <w:rPr>
          <w:rFonts w:ascii="宋体" w:cs="宋体" w:hint="eastAsia"/>
          <w:lang w:eastAsia="zh-CN"/>
        </w:rPr>
        <w:t>新版</w:t>
      </w:r>
      <w:r>
        <w:t xml:space="preserve"> CED </w:t>
      </w:r>
      <w:r>
        <w:rPr>
          <w:rFonts w:ascii="宋体" w:cs="宋体" w:hint="eastAsia"/>
          <w:lang w:eastAsia="zh-CN"/>
        </w:rPr>
        <w:t>官方样题与</w:t>
      </w:r>
      <w:r>
        <w:t xml:space="preserve"> AP Classroom </w:t>
      </w:r>
      <w:r>
        <w:rPr>
          <w:rFonts w:ascii="宋体" w:cs="宋体" w:hint="eastAsia"/>
          <w:lang w:eastAsia="zh-CN"/>
        </w:rPr>
        <w:t>官方</w:t>
      </w:r>
      <w:r>
        <w:t xml:space="preserve"> Progress Check </w:t>
      </w:r>
      <w:r>
        <w:rPr>
          <w:rFonts w:ascii="宋体" w:cs="宋体" w:hint="eastAsia"/>
          <w:lang w:eastAsia="zh-CN"/>
        </w:rPr>
        <w:t>试题）与</w:t>
      </w:r>
      <w:r>
        <w:t xml:space="preserve"> 5 </w:t>
      </w:r>
      <w:r>
        <w:rPr>
          <w:rFonts w:ascii="宋体" w:cs="宋体" w:hint="eastAsia"/>
          <w:lang w:eastAsia="zh-CN"/>
        </w:rPr>
        <w:t>道</w:t>
      </w:r>
      <w:r>
        <w:t xml:space="preserve"> 2021</w:t>
      </w:r>
      <w:r>
        <w:t>–</w:t>
      </w:r>
      <w:r>
        <w:t xml:space="preserve">2025 </w:t>
      </w:r>
      <w:r>
        <w:rPr>
          <w:rFonts w:ascii="宋体" w:cs="宋体" w:hint="eastAsia"/>
          <w:lang w:eastAsia="zh-CN"/>
        </w:rPr>
        <w:t>年国际考</w:t>
      </w:r>
      <w:r>
        <w:t xml:space="preserve"> FRQ </w:t>
      </w:r>
      <w:r>
        <w:rPr>
          <w:rFonts w:ascii="宋体" w:cs="宋体" w:hint="eastAsia"/>
          <w:lang w:eastAsia="zh-CN"/>
        </w:rPr>
        <w:t>完整真题（每题含完整题面、官方参考解答与评分要点），覆盖考试结构</w:t>
      </w:r>
      <w:r>
        <w:t xml:space="preserve"> 42 </w:t>
      </w:r>
      <w:r>
        <w:rPr>
          <w:rFonts w:ascii="宋体" w:cs="宋体" w:hint="eastAsia"/>
          <w:lang w:eastAsia="zh-CN"/>
        </w:rPr>
        <w:t>题</w:t>
      </w:r>
      <w:r>
        <w:t xml:space="preserve"> MCQ / 55% </w:t>
      </w:r>
      <w:r>
        <w:rPr>
          <w:rFonts w:ascii="宋体" w:cs="宋体" w:hint="eastAsia"/>
          <w:lang w:eastAsia="zh-CN"/>
        </w:rPr>
        <w:t>与</w:t>
      </w:r>
      <w:r>
        <w:t xml:space="preserve"> 4 </w:t>
      </w:r>
      <w:r>
        <w:rPr>
          <w:rFonts w:ascii="宋体" w:cs="宋体" w:hint="eastAsia"/>
          <w:lang w:eastAsia="zh-CN"/>
        </w:rPr>
        <w:t>题</w:t>
      </w:r>
      <w:r>
        <w:t xml:space="preserve"> FRQ / 45% </w:t>
      </w:r>
      <w:r>
        <w:rPr>
          <w:rFonts w:ascii="宋体" w:cs="宋体" w:hint="eastAsia"/>
          <w:lang w:eastAsia="zh-CN"/>
        </w:rPr>
        <w:t>的最新分布。手册可作为学案随堂使用、考前冲刺复习与</w:t>
      </w:r>
      <w:r>
        <w:t xml:space="preserve"> AP Classroom </w:t>
      </w:r>
      <w:r>
        <w:rPr>
          <w:rFonts w:ascii="宋体" w:cs="宋体" w:hint="eastAsia"/>
          <w:lang w:eastAsia="zh-CN"/>
        </w:rPr>
        <w:t>单元终结性测评的错题回炉对照资料。</w:t>
      </w:r>
    </w:p>
    <w:p w14:paraId="2A658605" w14:textId="77777777" w:rsidR="008A702F" w:rsidRDefault="00FA3216">
      <w:pPr>
        <w:spacing w:before="120"/>
        <w:ind w:firstLine="0"/>
        <w:rPr>
          <w:rFonts w:hint="eastAsia"/>
        </w:rPr>
      </w:pPr>
      <w:r>
        <w:rPr>
          <w:rFonts w:ascii="宋体" w:cs="宋体" w:hint="eastAsia"/>
          <w:b/>
          <w:lang w:eastAsia="zh-CN"/>
        </w:rPr>
        <w:t>关键词：</w:t>
      </w:r>
      <w:r>
        <w:t>AP Computer Science A</w:t>
      </w:r>
      <w:r>
        <w:rPr>
          <w:rFonts w:ascii="宋体" w:cs="宋体" w:hint="eastAsia"/>
          <w:lang w:eastAsia="zh-CN"/>
        </w:rPr>
        <w:t>；</w:t>
      </w:r>
      <w:r>
        <w:t xml:space="preserve">2025 </w:t>
      </w:r>
      <w:r>
        <w:rPr>
          <w:rFonts w:ascii="宋体" w:cs="宋体" w:hint="eastAsia"/>
          <w:lang w:eastAsia="zh-CN"/>
        </w:rPr>
        <w:t>新版考纲；</w:t>
      </w:r>
      <w:r>
        <w:t xml:space="preserve">Java </w:t>
      </w:r>
      <w:r>
        <w:rPr>
          <w:rFonts w:ascii="宋体" w:cs="宋体" w:hint="eastAsia"/>
          <w:lang w:eastAsia="zh-CN"/>
        </w:rPr>
        <w:t>基础；</w:t>
      </w:r>
      <w:r>
        <w:t xml:space="preserve">String </w:t>
      </w:r>
      <w:r>
        <w:rPr>
          <w:rFonts w:ascii="宋体" w:cs="宋体" w:hint="eastAsia"/>
          <w:lang w:eastAsia="zh-CN"/>
        </w:rPr>
        <w:t>方法；</w:t>
      </w:r>
      <w:r>
        <w:t>Math.random</w:t>
      </w:r>
      <w:r>
        <w:rPr>
          <w:rFonts w:ascii="宋体" w:cs="宋体" w:hint="eastAsia"/>
          <w:lang w:eastAsia="zh-CN"/>
        </w:rPr>
        <w:t>；</w:t>
      </w:r>
      <w:r>
        <w:t xml:space="preserve">FRQ </w:t>
      </w:r>
      <w:r>
        <w:rPr>
          <w:rFonts w:ascii="宋体" w:cs="宋体" w:hint="eastAsia"/>
          <w:lang w:eastAsia="zh-CN"/>
        </w:rPr>
        <w:t>真题解析；国际考备考</w:t>
      </w:r>
    </w:p>
    <w:p w14:paraId="13D34449" w14:textId="77777777" w:rsidR="008A702F" w:rsidRDefault="00FA3216">
      <w:pPr>
        <w:spacing w:after="180"/>
        <w:ind w:firstLine="0"/>
        <w:jc w:val="center"/>
        <w:rPr>
          <w:rFonts w:hint="eastAsia"/>
        </w:rPr>
      </w:pPr>
      <w:r>
        <w:rPr>
          <w:rFonts w:ascii="宋体" w:cs="宋体" w:hint="eastAsia"/>
          <w:b/>
          <w:sz w:val="30"/>
          <w:lang w:eastAsia="zh-CN"/>
        </w:rPr>
        <w:t>目　录</w:t>
      </w:r>
    </w:p>
    <w:p w14:paraId="2AEF6F86" w14:textId="77777777" w:rsidR="008A702F" w:rsidRDefault="00FA3216" w:rsidP="004B254D">
      <w:pPr>
        <w:pStyle w:val="a"/>
        <w:numPr>
          <w:ilvl w:val="0"/>
          <w:numId w:val="0"/>
        </w:numPr>
        <w:pBdr>
          <w:bottom w:val="dotted" w:sz="6" w:space="0" w:color="D0D0D0"/>
        </w:pBdr>
        <w:spacing w:after="72"/>
        <w:rPr>
          <w:rFonts w:hint="eastAsia"/>
        </w:rPr>
      </w:pPr>
      <w:hyperlink w:anchor="section-1">
        <w:r>
          <w:rPr>
            <w:color w:val="0000EE"/>
            <w:u w:val="single"/>
          </w:rPr>
          <w:t>一、本章定位与考情速览</w:t>
        </w:r>
      </w:hyperlink>
    </w:p>
    <w:p w14:paraId="3E963AB3" w14:textId="77777777" w:rsidR="008A702F" w:rsidRDefault="00FA3216" w:rsidP="004B254D">
      <w:pPr>
        <w:pStyle w:val="a"/>
        <w:numPr>
          <w:ilvl w:val="0"/>
          <w:numId w:val="0"/>
        </w:numPr>
        <w:pBdr>
          <w:bottom w:val="dotted" w:sz="6" w:space="0" w:color="D0D0D0"/>
        </w:pBdr>
        <w:spacing w:after="72"/>
        <w:rPr>
          <w:rFonts w:hint="eastAsia"/>
        </w:rPr>
      </w:pPr>
      <w:hyperlink w:anchor="section-1-1">
        <w:r>
          <w:rPr>
            <w:color w:val="0000EE"/>
            <w:u w:val="single"/>
          </w:rPr>
          <w:t xml:space="preserve">1.1 </w:t>
        </w:r>
        <w:r>
          <w:rPr>
            <w:color w:val="0000EE"/>
            <w:u w:val="single"/>
          </w:rPr>
          <w:t>新大纲四大单元与考试权重</w:t>
        </w:r>
      </w:hyperlink>
    </w:p>
    <w:p w14:paraId="2456C8C2" w14:textId="77777777" w:rsidR="008A702F" w:rsidRDefault="00FA3216" w:rsidP="004B254D">
      <w:pPr>
        <w:pStyle w:val="a"/>
        <w:numPr>
          <w:ilvl w:val="0"/>
          <w:numId w:val="0"/>
        </w:numPr>
        <w:pBdr>
          <w:bottom w:val="dotted" w:sz="6" w:space="0" w:color="D0D0D0"/>
        </w:pBdr>
        <w:spacing w:after="72"/>
        <w:rPr>
          <w:rFonts w:hint="eastAsia"/>
        </w:rPr>
      </w:pPr>
      <w:hyperlink w:anchor="section-1-2">
        <w:r>
          <w:rPr>
            <w:color w:val="0000EE"/>
            <w:u w:val="single"/>
          </w:rPr>
          <w:t xml:space="preserve">1.2 </w:t>
        </w:r>
        <w:r>
          <w:rPr>
            <w:color w:val="0000EE"/>
            <w:u w:val="single"/>
          </w:rPr>
          <w:t>考试结构</w:t>
        </w:r>
      </w:hyperlink>
    </w:p>
    <w:p w14:paraId="30608B40" w14:textId="77777777" w:rsidR="008A702F" w:rsidRDefault="00FA3216" w:rsidP="004B254D">
      <w:pPr>
        <w:pStyle w:val="a"/>
        <w:numPr>
          <w:ilvl w:val="0"/>
          <w:numId w:val="0"/>
        </w:numPr>
        <w:pBdr>
          <w:bottom w:val="dotted" w:sz="6" w:space="0" w:color="D0D0D0"/>
        </w:pBdr>
        <w:spacing w:after="72"/>
        <w:rPr>
          <w:rFonts w:hint="eastAsia"/>
        </w:rPr>
      </w:pPr>
      <w:hyperlink w:anchor="section-1-3">
        <w:r>
          <w:rPr>
            <w:color w:val="0000EE"/>
            <w:u w:val="single"/>
          </w:rPr>
          <w:t xml:space="preserve">1.3 </w:t>
        </w:r>
        <w:r>
          <w:rPr>
            <w:color w:val="0000EE"/>
            <w:u w:val="single"/>
          </w:rPr>
          <w:t>本章与</w:t>
        </w:r>
        <w:r>
          <w:rPr>
            <w:color w:val="0000EE"/>
            <w:u w:val="single"/>
          </w:rPr>
          <w:t xml:space="preserve"> FRQ </w:t>
        </w:r>
        <w:r>
          <w:rPr>
            <w:color w:val="0000EE"/>
            <w:u w:val="single"/>
          </w:rPr>
          <w:t>的关联（备考重点提示）</w:t>
        </w:r>
      </w:hyperlink>
    </w:p>
    <w:p w14:paraId="02CAE8C0" w14:textId="77777777" w:rsidR="008A702F" w:rsidRDefault="00FA3216" w:rsidP="004B254D">
      <w:pPr>
        <w:pStyle w:val="a"/>
        <w:numPr>
          <w:ilvl w:val="0"/>
          <w:numId w:val="0"/>
        </w:numPr>
        <w:pBdr>
          <w:bottom w:val="dotted" w:sz="6" w:space="0" w:color="D0D0D0"/>
        </w:pBdr>
        <w:spacing w:after="72"/>
        <w:rPr>
          <w:rFonts w:hint="eastAsia"/>
        </w:rPr>
      </w:pPr>
      <w:hyperlink w:anchor="section-2">
        <w:r>
          <w:rPr>
            <w:color w:val="0000EE"/>
            <w:u w:val="single"/>
          </w:rPr>
          <w:t>二、知识点与考点梳理（</w:t>
        </w:r>
        <w:r>
          <w:rPr>
            <w:color w:val="0000EE"/>
            <w:u w:val="single"/>
          </w:rPr>
          <w:t>Topic 1.1</w:t>
        </w:r>
        <w:r>
          <w:rPr>
            <w:color w:val="0000EE"/>
            <w:u w:val="single"/>
          </w:rPr>
          <w:t>–</w:t>
        </w:r>
        <w:r>
          <w:rPr>
            <w:color w:val="0000EE"/>
            <w:u w:val="single"/>
          </w:rPr>
          <w:t>1.15</w:t>
        </w:r>
        <w:r>
          <w:rPr>
            <w:color w:val="0000EE"/>
            <w:u w:val="single"/>
          </w:rPr>
          <w:t>）</w:t>
        </w:r>
      </w:hyperlink>
    </w:p>
    <w:p w14:paraId="3D4FC0B4" w14:textId="77777777" w:rsidR="008A702F" w:rsidRDefault="00FA3216" w:rsidP="004B254D">
      <w:pPr>
        <w:pStyle w:val="a"/>
        <w:numPr>
          <w:ilvl w:val="0"/>
          <w:numId w:val="0"/>
        </w:numPr>
        <w:pBdr>
          <w:bottom w:val="dotted" w:sz="6" w:space="0" w:color="D0D0D0"/>
        </w:pBdr>
        <w:spacing w:after="72"/>
        <w:rPr>
          <w:rFonts w:hint="eastAsia"/>
        </w:rPr>
      </w:pPr>
      <w:hyperlink w:anchor="section-2-a">
        <w:r>
          <w:rPr>
            <w:color w:val="0000EE"/>
            <w:u w:val="single"/>
          </w:rPr>
          <w:t>板块</w:t>
        </w:r>
        <w:r>
          <w:rPr>
            <w:color w:val="0000EE"/>
            <w:u w:val="single"/>
          </w:rPr>
          <w:t xml:space="preserve"> A</w:t>
        </w:r>
        <w:r>
          <w:rPr>
            <w:color w:val="0000EE"/>
            <w:u w:val="single"/>
          </w:rPr>
          <w:t>：</w:t>
        </w:r>
        <w:r>
          <w:rPr>
            <w:color w:val="0000EE"/>
            <w:u w:val="single"/>
          </w:rPr>
          <w:t xml:space="preserve">Java </w:t>
        </w:r>
        <w:r>
          <w:rPr>
            <w:color w:val="0000EE"/>
            <w:u w:val="single"/>
          </w:rPr>
          <w:t>程序基础（</w:t>
        </w:r>
        <w:r>
          <w:rPr>
            <w:color w:val="0000EE"/>
            <w:u w:val="single"/>
          </w:rPr>
          <w:t>Topic 1.1</w:t>
        </w:r>
        <w:r>
          <w:rPr>
            <w:color w:val="0000EE"/>
            <w:u w:val="single"/>
          </w:rPr>
          <w:t>–</w:t>
        </w:r>
        <w:r>
          <w:rPr>
            <w:color w:val="0000EE"/>
            <w:u w:val="single"/>
          </w:rPr>
          <w:t>1.2</w:t>
        </w:r>
        <w:r>
          <w:rPr>
            <w:color w:val="0000EE"/>
            <w:u w:val="single"/>
          </w:rPr>
          <w:t>）</w:t>
        </w:r>
      </w:hyperlink>
    </w:p>
    <w:p w14:paraId="37A080A7" w14:textId="77777777" w:rsidR="008A702F" w:rsidRDefault="00FA3216" w:rsidP="004B254D">
      <w:pPr>
        <w:pStyle w:val="a"/>
        <w:numPr>
          <w:ilvl w:val="0"/>
          <w:numId w:val="0"/>
        </w:numPr>
        <w:pBdr>
          <w:bottom w:val="dotted" w:sz="6" w:space="0" w:color="D0D0D0"/>
        </w:pBdr>
        <w:spacing w:after="72"/>
        <w:rPr>
          <w:rFonts w:hint="eastAsia"/>
        </w:rPr>
      </w:pPr>
      <w:hyperlink w:anchor="section-2-b">
        <w:r>
          <w:rPr>
            <w:color w:val="0000EE"/>
            <w:u w:val="single"/>
          </w:rPr>
          <w:t>板块</w:t>
        </w:r>
        <w:r>
          <w:rPr>
            <w:color w:val="0000EE"/>
            <w:u w:val="single"/>
          </w:rPr>
          <w:t xml:space="preserve"> B</w:t>
        </w:r>
        <w:r>
          <w:rPr>
            <w:color w:val="0000EE"/>
            <w:u w:val="single"/>
          </w:rPr>
          <w:t>：表达式与运算（</w:t>
        </w:r>
        <w:r>
          <w:rPr>
            <w:color w:val="0000EE"/>
            <w:u w:val="single"/>
          </w:rPr>
          <w:t>Topic 1.3</w:t>
        </w:r>
        <w:r>
          <w:rPr>
            <w:color w:val="0000EE"/>
            <w:u w:val="single"/>
          </w:rPr>
          <w:t>–</w:t>
        </w:r>
        <w:r>
          <w:rPr>
            <w:color w:val="0000EE"/>
            <w:u w:val="single"/>
          </w:rPr>
          <w:t>1.6</w:t>
        </w:r>
        <w:r>
          <w:rPr>
            <w:color w:val="0000EE"/>
            <w:u w:val="single"/>
          </w:rPr>
          <w:t>）</w:t>
        </w:r>
      </w:hyperlink>
    </w:p>
    <w:p w14:paraId="2374472F" w14:textId="77777777" w:rsidR="008A702F" w:rsidRDefault="00FA3216" w:rsidP="004B254D">
      <w:pPr>
        <w:pStyle w:val="a"/>
        <w:numPr>
          <w:ilvl w:val="0"/>
          <w:numId w:val="0"/>
        </w:numPr>
        <w:pBdr>
          <w:bottom w:val="dotted" w:sz="6" w:space="0" w:color="D0D0D0"/>
        </w:pBdr>
        <w:spacing w:after="72"/>
        <w:rPr>
          <w:rFonts w:hint="eastAsia"/>
        </w:rPr>
      </w:pPr>
      <w:hyperlink w:anchor="section-2-c">
        <w:r>
          <w:rPr>
            <w:color w:val="0000EE"/>
            <w:u w:val="single"/>
          </w:rPr>
          <w:t>板块</w:t>
        </w:r>
        <w:r>
          <w:rPr>
            <w:color w:val="0000EE"/>
            <w:u w:val="single"/>
          </w:rPr>
          <w:t xml:space="preserve"> C</w:t>
        </w:r>
        <w:r>
          <w:rPr>
            <w:color w:val="0000EE"/>
            <w:u w:val="single"/>
          </w:rPr>
          <w:t>：方法（</w:t>
        </w:r>
        <w:r>
          <w:rPr>
            <w:color w:val="0000EE"/>
            <w:u w:val="single"/>
          </w:rPr>
          <w:t>Topic 1.7</w:t>
        </w:r>
        <w:r>
          <w:rPr>
            <w:color w:val="0000EE"/>
            <w:u w:val="single"/>
          </w:rPr>
          <w:t>–</w:t>
        </w:r>
        <w:r>
          <w:rPr>
            <w:color w:val="0000EE"/>
            <w:u w:val="single"/>
          </w:rPr>
          <w:t>1.10</w:t>
        </w:r>
        <w:r>
          <w:rPr>
            <w:color w:val="0000EE"/>
            <w:u w:val="single"/>
          </w:rPr>
          <w:t>）</w:t>
        </w:r>
      </w:hyperlink>
    </w:p>
    <w:p w14:paraId="3EDB989C" w14:textId="77777777" w:rsidR="008A702F" w:rsidRDefault="00FA3216" w:rsidP="004B254D">
      <w:pPr>
        <w:pStyle w:val="a"/>
        <w:numPr>
          <w:ilvl w:val="0"/>
          <w:numId w:val="0"/>
        </w:numPr>
        <w:pBdr>
          <w:bottom w:val="dotted" w:sz="6" w:space="0" w:color="D0D0D0"/>
        </w:pBdr>
        <w:spacing w:after="72"/>
        <w:rPr>
          <w:rFonts w:hint="eastAsia"/>
        </w:rPr>
      </w:pPr>
      <w:hyperlink w:anchor="section-2-d">
        <w:r>
          <w:rPr>
            <w:color w:val="0000EE"/>
            <w:u w:val="single"/>
          </w:rPr>
          <w:t>板块</w:t>
        </w:r>
        <w:r>
          <w:rPr>
            <w:color w:val="0000EE"/>
            <w:u w:val="single"/>
          </w:rPr>
          <w:t xml:space="preserve"> D</w:t>
        </w:r>
        <w:r>
          <w:rPr>
            <w:color w:val="0000EE"/>
            <w:u w:val="single"/>
          </w:rPr>
          <w:t>：</w:t>
        </w:r>
        <w:r>
          <w:rPr>
            <w:color w:val="0000EE"/>
            <w:u w:val="single"/>
          </w:rPr>
          <w:t xml:space="preserve">Math </w:t>
        </w:r>
        <w:r>
          <w:rPr>
            <w:color w:val="0000EE"/>
            <w:u w:val="single"/>
          </w:rPr>
          <w:t>类（</w:t>
        </w:r>
        <w:r>
          <w:rPr>
            <w:color w:val="0000EE"/>
            <w:u w:val="single"/>
          </w:rPr>
          <w:t>Topic 1.11</w:t>
        </w:r>
        <w:r>
          <w:rPr>
            <w:color w:val="0000EE"/>
            <w:u w:val="single"/>
          </w:rPr>
          <w:t>）</w:t>
        </w:r>
      </w:hyperlink>
    </w:p>
    <w:p w14:paraId="097A7DE7" w14:textId="77777777" w:rsidR="008A702F" w:rsidRDefault="00FA3216" w:rsidP="004B254D">
      <w:pPr>
        <w:pStyle w:val="a"/>
        <w:numPr>
          <w:ilvl w:val="0"/>
          <w:numId w:val="0"/>
        </w:numPr>
        <w:pBdr>
          <w:bottom w:val="dotted" w:sz="6" w:space="0" w:color="D0D0D0"/>
        </w:pBdr>
        <w:spacing w:after="72"/>
        <w:rPr>
          <w:rFonts w:hint="eastAsia"/>
        </w:rPr>
      </w:pPr>
      <w:hyperlink w:anchor="section-2-e">
        <w:r>
          <w:rPr>
            <w:color w:val="0000EE"/>
            <w:u w:val="single"/>
          </w:rPr>
          <w:t>板块</w:t>
        </w:r>
        <w:r>
          <w:rPr>
            <w:color w:val="0000EE"/>
            <w:u w:val="single"/>
          </w:rPr>
          <w:t xml:space="preserve"> E</w:t>
        </w:r>
        <w:r>
          <w:rPr>
            <w:color w:val="0000EE"/>
            <w:u w:val="single"/>
          </w:rPr>
          <w:t>：对象与</w:t>
        </w:r>
        <w:r>
          <w:rPr>
            <w:color w:val="0000EE"/>
            <w:u w:val="single"/>
          </w:rPr>
          <w:t xml:space="preserve"> String</w:t>
        </w:r>
        <w:r>
          <w:rPr>
            <w:color w:val="0000EE"/>
            <w:u w:val="single"/>
          </w:rPr>
          <w:t>（</w:t>
        </w:r>
        <w:r>
          <w:rPr>
            <w:color w:val="0000EE"/>
            <w:u w:val="single"/>
          </w:rPr>
          <w:t>Topic 1.12</w:t>
        </w:r>
        <w:r>
          <w:rPr>
            <w:color w:val="0000EE"/>
            <w:u w:val="single"/>
          </w:rPr>
          <w:t>–</w:t>
        </w:r>
        <w:r>
          <w:rPr>
            <w:color w:val="0000EE"/>
            <w:u w:val="single"/>
          </w:rPr>
          <w:t>1.15</w:t>
        </w:r>
        <w:r>
          <w:rPr>
            <w:color w:val="0000EE"/>
            <w:u w:val="single"/>
          </w:rPr>
          <w:t>）</w:t>
        </w:r>
      </w:hyperlink>
    </w:p>
    <w:p w14:paraId="3B3CC99B" w14:textId="77777777" w:rsidR="008A702F" w:rsidRDefault="00FA3216" w:rsidP="004B254D">
      <w:pPr>
        <w:pStyle w:val="a"/>
        <w:numPr>
          <w:ilvl w:val="0"/>
          <w:numId w:val="0"/>
        </w:numPr>
        <w:pBdr>
          <w:bottom w:val="dotted" w:sz="6" w:space="0" w:color="D0D0D0"/>
        </w:pBdr>
        <w:spacing w:after="72"/>
        <w:rPr>
          <w:rFonts w:hint="eastAsia"/>
        </w:rPr>
      </w:pPr>
      <w:hyperlink w:anchor="section-3">
        <w:r>
          <w:rPr>
            <w:color w:val="0000EE"/>
            <w:u w:val="single"/>
          </w:rPr>
          <w:t>三、重难点与易错点精讲</w:t>
        </w:r>
      </w:hyperlink>
    </w:p>
    <w:p w14:paraId="260F0C1D" w14:textId="77777777" w:rsidR="008A702F" w:rsidRDefault="00FA3216" w:rsidP="004B254D">
      <w:pPr>
        <w:pStyle w:val="a"/>
        <w:numPr>
          <w:ilvl w:val="0"/>
          <w:numId w:val="0"/>
        </w:numPr>
        <w:pBdr>
          <w:bottom w:val="dotted" w:sz="6" w:space="0" w:color="D0D0D0"/>
        </w:pBdr>
        <w:spacing w:after="72"/>
        <w:rPr>
          <w:rFonts w:hint="eastAsia"/>
        </w:rPr>
      </w:pPr>
      <w:hyperlink w:anchor="section-4">
        <w:r>
          <w:rPr>
            <w:color w:val="0000EE"/>
            <w:u w:val="single"/>
          </w:rPr>
          <w:t>四、考纲对应的国际考真题与解析</w:t>
        </w:r>
      </w:hyperlink>
    </w:p>
    <w:p w14:paraId="2A506EFB" w14:textId="77777777" w:rsidR="008A702F" w:rsidRDefault="00FA3216" w:rsidP="004B254D">
      <w:pPr>
        <w:pStyle w:val="a"/>
        <w:numPr>
          <w:ilvl w:val="0"/>
          <w:numId w:val="0"/>
        </w:numPr>
        <w:pBdr>
          <w:bottom w:val="dotted" w:sz="6" w:space="0" w:color="D0D0D0"/>
        </w:pBdr>
        <w:spacing w:after="72"/>
        <w:rPr>
          <w:rFonts w:hint="eastAsia"/>
        </w:rPr>
      </w:pPr>
      <w:hyperlink w:anchor="section-4-1">
        <w:r>
          <w:rPr>
            <w:color w:val="0000EE"/>
            <w:u w:val="single"/>
          </w:rPr>
          <w:t xml:space="preserve">4.1 MCQ </w:t>
        </w:r>
        <w:r>
          <w:rPr>
            <w:color w:val="0000EE"/>
            <w:u w:val="single"/>
          </w:rPr>
          <w:t>真题精选与解析</w:t>
        </w:r>
      </w:hyperlink>
    </w:p>
    <w:p w14:paraId="6ABE60BB" w14:textId="77777777" w:rsidR="008A702F" w:rsidRDefault="00FA3216" w:rsidP="004B254D">
      <w:pPr>
        <w:pStyle w:val="a"/>
        <w:numPr>
          <w:ilvl w:val="0"/>
          <w:numId w:val="0"/>
        </w:numPr>
        <w:pBdr>
          <w:bottom w:val="dotted" w:sz="6" w:space="0" w:color="D0D0D0"/>
        </w:pBdr>
        <w:spacing w:after="72"/>
        <w:rPr>
          <w:rFonts w:hint="eastAsia"/>
        </w:rPr>
      </w:pPr>
      <w:hyperlink w:anchor="section-4-2">
        <w:r>
          <w:rPr>
            <w:color w:val="0000EE"/>
            <w:u w:val="single"/>
          </w:rPr>
          <w:t xml:space="preserve">4.2 FRQ </w:t>
        </w:r>
        <w:r>
          <w:rPr>
            <w:color w:val="0000EE"/>
            <w:u w:val="single"/>
          </w:rPr>
          <w:t>真题精选与解析</w:t>
        </w:r>
      </w:hyperlink>
    </w:p>
    <w:p w14:paraId="2491E610" w14:textId="77777777" w:rsidR="008A702F" w:rsidRDefault="00FA3216" w:rsidP="004B254D">
      <w:pPr>
        <w:pStyle w:val="a"/>
        <w:numPr>
          <w:ilvl w:val="0"/>
          <w:numId w:val="0"/>
        </w:numPr>
        <w:pBdr>
          <w:bottom w:val="dotted" w:sz="6" w:space="0" w:color="D0D0D0"/>
        </w:pBdr>
        <w:spacing w:after="72"/>
        <w:rPr>
          <w:rFonts w:hint="eastAsia"/>
        </w:rPr>
      </w:pPr>
      <w:hyperlink w:anchor="section-5">
        <w:r>
          <w:rPr>
            <w:color w:val="0000EE"/>
            <w:u w:val="single"/>
          </w:rPr>
          <w:t>五、备考策略与复习清单</w:t>
        </w:r>
      </w:hyperlink>
    </w:p>
    <w:p w14:paraId="0C33BE85" w14:textId="77777777" w:rsidR="008A702F" w:rsidRDefault="00FA3216" w:rsidP="004B254D">
      <w:pPr>
        <w:pStyle w:val="a"/>
        <w:numPr>
          <w:ilvl w:val="0"/>
          <w:numId w:val="0"/>
        </w:numPr>
        <w:pBdr>
          <w:bottom w:val="dotted" w:sz="6" w:space="0" w:color="D0D0D0"/>
        </w:pBdr>
        <w:spacing w:after="72"/>
        <w:rPr>
          <w:rFonts w:hint="eastAsia"/>
        </w:rPr>
      </w:pPr>
      <w:hyperlink w:anchor="section-5-1">
        <w:r>
          <w:rPr>
            <w:color w:val="0000EE"/>
            <w:u w:val="single"/>
          </w:rPr>
          <w:t xml:space="preserve">5.1 </w:t>
        </w:r>
        <w:r>
          <w:rPr>
            <w:color w:val="0000EE"/>
            <w:u w:val="single"/>
          </w:rPr>
          <w:t>复习优先级（按投入产出比排序）</w:t>
        </w:r>
      </w:hyperlink>
    </w:p>
    <w:p w14:paraId="3820AB77" w14:textId="77777777" w:rsidR="008A702F" w:rsidRDefault="00FA3216" w:rsidP="004B254D">
      <w:pPr>
        <w:pStyle w:val="a"/>
        <w:numPr>
          <w:ilvl w:val="0"/>
          <w:numId w:val="0"/>
        </w:numPr>
        <w:pBdr>
          <w:bottom w:val="dotted" w:sz="6" w:space="0" w:color="D0D0D0"/>
        </w:pBdr>
        <w:spacing w:after="72"/>
        <w:rPr>
          <w:rFonts w:hint="eastAsia"/>
        </w:rPr>
      </w:pPr>
      <w:hyperlink w:anchor="section-5-2">
        <w:r>
          <w:rPr>
            <w:color w:val="0000EE"/>
            <w:u w:val="single"/>
          </w:rPr>
          <w:t xml:space="preserve">5.2 </w:t>
        </w:r>
        <w:r>
          <w:rPr>
            <w:color w:val="0000EE"/>
            <w:u w:val="single"/>
          </w:rPr>
          <w:t>考前自查清单</w:t>
        </w:r>
      </w:hyperlink>
    </w:p>
    <w:p w14:paraId="585EC214" w14:textId="77777777" w:rsidR="008A702F" w:rsidRDefault="00FA3216" w:rsidP="004B254D">
      <w:pPr>
        <w:pStyle w:val="a"/>
        <w:numPr>
          <w:ilvl w:val="0"/>
          <w:numId w:val="0"/>
        </w:numPr>
        <w:pBdr>
          <w:bottom w:val="dotted" w:sz="6" w:space="0" w:color="D0D0D0"/>
        </w:pBdr>
        <w:spacing w:after="72"/>
        <w:rPr>
          <w:rFonts w:hint="eastAsia"/>
        </w:rPr>
      </w:pPr>
      <w:hyperlink w:anchor="section-5-3">
        <w:r>
          <w:rPr>
            <w:color w:val="0000EE"/>
            <w:u w:val="single"/>
          </w:rPr>
          <w:t xml:space="preserve">5.3 </w:t>
        </w:r>
        <w:r>
          <w:rPr>
            <w:color w:val="0000EE"/>
            <w:u w:val="single"/>
          </w:rPr>
          <w:t>教师使用建议</w:t>
        </w:r>
      </w:hyperlink>
    </w:p>
    <w:p w14:paraId="46486EE7" w14:textId="77777777" w:rsidR="008A702F" w:rsidRPr="004B254D" w:rsidRDefault="00FA3216">
      <w:pPr>
        <w:pStyle w:val="21"/>
        <w:spacing w:line="360" w:lineRule="auto"/>
      </w:pPr>
      <w:bookmarkStart w:id="1" w:name="section-1"/>
      <w:bookmarkStart w:id="2" w:name="_Toc240537746"/>
      <w:bookmarkEnd w:id="1"/>
      <w:r w:rsidRPr="004B254D">
        <w:rPr>
          <w:rFonts w:hint="eastAsia"/>
          <w:lang w:eastAsia="zh-CN"/>
        </w:rPr>
        <w:t>一、本章定位与考情速览</w:t>
      </w:r>
      <w:bookmarkEnd w:id="2"/>
    </w:p>
    <w:p w14:paraId="63D37480" w14:textId="77777777" w:rsidR="008A702F" w:rsidRDefault="00FA3216">
      <w:pPr>
        <w:rPr>
          <w:rFonts w:hint="eastAsia"/>
        </w:rPr>
      </w:pPr>
      <w:r>
        <w:rPr>
          <w:rFonts w:ascii="宋体" w:cs="宋体" w:hint="eastAsia"/>
          <w:lang w:eastAsia="zh-CN"/>
        </w:rPr>
        <w:t>本章是</w:t>
      </w:r>
      <w:r>
        <w:t xml:space="preserve"> APCSA </w:t>
      </w:r>
      <w:r>
        <w:rPr>
          <w:rFonts w:ascii="宋体" w:cs="宋体" w:hint="eastAsia"/>
          <w:lang w:eastAsia="zh-CN"/>
        </w:rPr>
        <w:t>课程的开篇章节，对应官方大纲</w:t>
      </w:r>
      <w:r>
        <w:t xml:space="preserve"> Unit 1</w:t>
      </w:r>
      <w:r>
        <w:rPr>
          <w:rFonts w:ascii="宋体" w:cs="宋体" w:hint="eastAsia"/>
          <w:lang w:eastAsia="zh-CN"/>
        </w:rPr>
        <w:t>：</w:t>
      </w:r>
      <w:r>
        <w:t>Using Objects and Methods</w:t>
      </w:r>
      <w:r>
        <w:rPr>
          <w:rFonts w:ascii="宋体" w:cs="宋体" w:hint="eastAsia"/>
          <w:lang w:eastAsia="zh-CN"/>
        </w:rPr>
        <w:t>。内容覆盖</w:t>
      </w:r>
      <w:r>
        <w:t xml:space="preserve"> Java </w:t>
      </w:r>
      <w:r>
        <w:rPr>
          <w:rFonts w:ascii="宋体" w:cs="宋体" w:hint="eastAsia"/>
          <w:lang w:eastAsia="zh-CN"/>
        </w:rPr>
        <w:t>程序的基本语法元素、表达式求值、方法的定义与调用、</w:t>
      </w:r>
      <w:r>
        <w:t xml:space="preserve">Math </w:t>
      </w:r>
      <w:r>
        <w:rPr>
          <w:rFonts w:ascii="宋体" w:cs="宋体" w:hint="eastAsia"/>
          <w:lang w:eastAsia="zh-CN"/>
        </w:rPr>
        <w:t>类常用方法以及</w:t>
      </w:r>
      <w:r>
        <w:t xml:space="preserve"> String </w:t>
      </w:r>
      <w:r>
        <w:rPr>
          <w:rFonts w:ascii="宋体" w:cs="宋体" w:hint="eastAsia"/>
          <w:lang w:eastAsia="zh-CN"/>
        </w:rPr>
        <w:t>类的核心</w:t>
      </w:r>
      <w:r>
        <w:t xml:space="preserve"> API</w:t>
      </w:r>
      <w:r>
        <w:rPr>
          <w:rFonts w:ascii="宋体" w:cs="宋体" w:hint="eastAsia"/>
          <w:lang w:eastAsia="zh-CN"/>
        </w:rPr>
        <w:t>。本章虽不涉及复杂的控制流与数据集合，但所学的</w:t>
      </w:r>
      <w:r>
        <w:t>"</w:t>
      </w:r>
      <w:r>
        <w:rPr>
          <w:rFonts w:ascii="宋体" w:cs="宋体" w:hint="eastAsia"/>
          <w:lang w:eastAsia="zh-CN"/>
        </w:rPr>
        <w:t>对象</w:t>
      </w:r>
      <w:r>
        <w:t>-</w:t>
      </w:r>
      <w:r>
        <w:rPr>
          <w:rFonts w:ascii="宋体" w:cs="宋体" w:hint="eastAsia"/>
          <w:lang w:eastAsia="zh-CN"/>
        </w:rPr>
        <w:t>方法</w:t>
      </w:r>
      <w:r>
        <w:t>-</w:t>
      </w:r>
      <w:r>
        <w:rPr>
          <w:rFonts w:ascii="宋体" w:cs="宋体" w:hint="eastAsia"/>
          <w:lang w:eastAsia="zh-CN"/>
        </w:rPr>
        <w:t>调用</w:t>
      </w:r>
      <w:r>
        <w:t>"</w:t>
      </w:r>
      <w:r>
        <w:rPr>
          <w:rFonts w:ascii="宋体" w:cs="宋体" w:hint="eastAsia"/>
          <w:lang w:eastAsia="zh-CN"/>
        </w:rPr>
        <w:t>思维模型贯穿全场考试，是后续</w:t>
      </w:r>
      <w:r>
        <w:t xml:space="preserve"> Unit 2</w:t>
      </w:r>
      <w:r>
        <w:rPr>
          <w:rFonts w:ascii="宋体" w:cs="宋体" w:hint="eastAsia"/>
          <w:lang w:eastAsia="zh-CN"/>
        </w:rPr>
        <w:t>（</w:t>
      </w:r>
      <w:r>
        <w:t>Selection and Iteration</w:t>
      </w:r>
      <w:r>
        <w:rPr>
          <w:rFonts w:ascii="宋体" w:cs="宋体" w:hint="eastAsia"/>
          <w:lang w:eastAsia="zh-CN"/>
        </w:rPr>
        <w:t>）、</w:t>
      </w:r>
      <w:r>
        <w:t>Unit 3</w:t>
      </w:r>
      <w:r>
        <w:rPr>
          <w:rFonts w:ascii="宋体" w:cs="宋体" w:hint="eastAsia"/>
          <w:lang w:eastAsia="zh-CN"/>
        </w:rPr>
        <w:t>（</w:t>
      </w:r>
      <w:r>
        <w:t>Class Creation</w:t>
      </w:r>
      <w:r>
        <w:rPr>
          <w:rFonts w:ascii="宋体" w:cs="宋体" w:hint="eastAsia"/>
          <w:lang w:eastAsia="zh-CN"/>
        </w:rPr>
        <w:t>）与</w:t>
      </w:r>
      <w:r>
        <w:t xml:space="preserve"> Unit 4</w:t>
      </w:r>
      <w:r>
        <w:rPr>
          <w:rFonts w:ascii="宋体" w:cs="宋体" w:hint="eastAsia"/>
          <w:lang w:eastAsia="zh-CN"/>
        </w:rPr>
        <w:t>（</w:t>
      </w:r>
      <w:r>
        <w:t>Data Collections</w:t>
      </w:r>
      <w:r>
        <w:rPr>
          <w:rFonts w:ascii="宋体" w:cs="宋体" w:hint="eastAsia"/>
          <w:lang w:eastAsia="zh-CN"/>
        </w:rPr>
        <w:t>）的基础。</w:t>
      </w:r>
    </w:p>
    <w:p w14:paraId="42293182" w14:textId="77777777" w:rsidR="008A702F" w:rsidRPr="004B254D" w:rsidRDefault="00FA3216">
      <w:pPr>
        <w:pStyle w:val="31"/>
        <w:spacing w:line="360" w:lineRule="auto"/>
      </w:pPr>
      <w:bookmarkStart w:id="3" w:name="section-1-1"/>
      <w:bookmarkStart w:id="4" w:name="_Toc240537747"/>
      <w:bookmarkEnd w:id="3"/>
      <w:r w:rsidRPr="004B254D">
        <w:rPr>
          <w:rFonts w:hint="eastAsia"/>
          <w:lang w:eastAsia="zh-CN"/>
        </w:rPr>
        <w:t xml:space="preserve">1.1 </w:t>
      </w:r>
      <w:r w:rsidRPr="004B254D">
        <w:rPr>
          <w:rFonts w:hint="eastAsia"/>
          <w:lang w:eastAsia="zh-CN"/>
        </w:rPr>
        <w:t>新大纲四大单元与考试权重</w:t>
      </w:r>
      <w:bookmarkEnd w:id="4"/>
    </w:p>
    <w:p w14:paraId="415D2E5B" w14:textId="77777777" w:rsidR="008A702F" w:rsidRDefault="00FA3216">
      <w:pPr>
        <w:rPr>
          <w:rFonts w:hint="eastAsia"/>
        </w:rPr>
      </w:pPr>
      <w:r>
        <w:t xml:space="preserve">2025 </w:t>
      </w:r>
      <w:r>
        <w:rPr>
          <w:rFonts w:ascii="宋体" w:cs="宋体" w:hint="eastAsia"/>
          <w:lang w:eastAsia="zh-CN"/>
        </w:rPr>
        <w:t>年秋起，</w:t>
      </w:r>
      <w:r>
        <w:t xml:space="preserve">APCSA </w:t>
      </w:r>
      <w:r>
        <w:rPr>
          <w:rFonts w:ascii="宋体" w:cs="宋体" w:hint="eastAsia"/>
          <w:lang w:eastAsia="zh-CN"/>
        </w:rPr>
        <w:t>课程框架由旧的</w:t>
      </w:r>
      <w:r>
        <w:t xml:space="preserve"> 10 </w:t>
      </w:r>
      <w:r>
        <w:rPr>
          <w:rFonts w:ascii="宋体" w:cs="宋体" w:hint="eastAsia"/>
          <w:lang w:eastAsia="zh-CN"/>
        </w:rPr>
        <w:t>个单元重组为</w:t>
      </w:r>
      <w:r>
        <w:t xml:space="preserve"> 4 </w:t>
      </w:r>
      <w:r>
        <w:rPr>
          <w:rFonts w:ascii="宋体" w:cs="宋体" w:hint="eastAsia"/>
          <w:lang w:eastAsia="zh-CN"/>
        </w:rPr>
        <w:t>个单元，与本课程四个章节一一对应。选择题（</w:t>
      </w:r>
      <w:r>
        <w:t>MCQ</w:t>
      </w:r>
      <w:r>
        <w:rPr>
          <w:rFonts w:ascii="宋体" w:cs="宋体" w:hint="eastAsia"/>
          <w:lang w:eastAsia="zh-CN"/>
        </w:rPr>
        <w:t>）部分各单元权重如下：</w:t>
      </w:r>
    </w:p>
    <w:tbl>
      <w:tblPr>
        <w:tblW w:w="5000" w:type="pct"/>
        <w:tblLook w:val="04A0" w:firstRow="1" w:lastRow="0" w:firstColumn="1" w:lastColumn="0" w:noHBand="0" w:noVBand="1"/>
      </w:tblPr>
      <w:tblGrid>
        <w:gridCol w:w="2870"/>
        <w:gridCol w:w="2865"/>
        <w:gridCol w:w="2865"/>
      </w:tblGrid>
      <w:tr w:rsidR="008A702F" w14:paraId="17BBEE18" w14:textId="77777777">
        <w:tc>
          <w:tcPr>
            <w:tcW w:w="288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2EC822A4" w14:textId="77777777" w:rsidR="008A702F" w:rsidRDefault="00FA3216">
            <w:pPr>
              <w:spacing w:before="60" w:after="60" w:line="240" w:lineRule="auto"/>
              <w:rPr>
                <w:rFonts w:hint="eastAsia"/>
              </w:rPr>
            </w:pPr>
            <w:r>
              <w:rPr>
                <w:rFonts w:ascii="黑体" w:eastAsia="黑体" w:hAnsi="黑体" w:hint="eastAsia"/>
                <w:b/>
              </w:rPr>
              <w:t>单元（本课程章节）</w:t>
            </w:r>
          </w:p>
        </w:tc>
        <w:tc>
          <w:tcPr>
            <w:tcW w:w="288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4EE5AF4A" w14:textId="77777777" w:rsidR="008A702F" w:rsidRDefault="00FA3216">
            <w:pPr>
              <w:spacing w:before="60" w:after="60" w:line="240" w:lineRule="auto"/>
              <w:rPr>
                <w:rFonts w:hint="eastAsia"/>
              </w:rPr>
            </w:pPr>
            <w:r>
              <w:rPr>
                <w:rFonts w:ascii="黑体" w:eastAsia="黑体" w:hAnsi="黑体" w:hint="eastAsia"/>
                <w:b/>
              </w:rPr>
              <w:t>MCQ  权重</w:t>
            </w:r>
          </w:p>
        </w:tc>
        <w:tc>
          <w:tcPr>
            <w:tcW w:w="288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5C828F2F" w14:textId="77777777" w:rsidR="008A702F" w:rsidRDefault="00FA3216">
            <w:pPr>
              <w:spacing w:before="60" w:after="60" w:line="240" w:lineRule="auto"/>
              <w:rPr>
                <w:rFonts w:hint="eastAsia"/>
              </w:rPr>
            </w:pPr>
            <w:r>
              <w:rPr>
                <w:rFonts w:ascii="黑体" w:eastAsia="黑体" w:hAnsi="黑体" w:hint="eastAsia"/>
                <w:b/>
              </w:rPr>
              <w:t>建议课时</w:t>
            </w:r>
          </w:p>
        </w:tc>
      </w:tr>
      <w:tr w:rsidR="008A702F" w14:paraId="20C7BFF6" w14:textId="77777777">
        <w:tc>
          <w:tcPr>
            <w:tcW w:w="2880" w:type="dxa"/>
            <w:tcBorders>
              <w:left w:val="nil"/>
              <w:right w:val="nil"/>
            </w:tcBorders>
            <w:tcMar>
              <w:top w:w="72" w:type="dxa"/>
              <w:left w:w="144" w:type="dxa"/>
              <w:bottom w:w="72" w:type="dxa"/>
              <w:right w:w="144" w:type="dxa"/>
            </w:tcMar>
            <w:vAlign w:val="center"/>
          </w:tcPr>
          <w:p w14:paraId="1FA9D767" w14:textId="77777777" w:rsidR="008A702F" w:rsidRDefault="00FA3216">
            <w:pPr>
              <w:spacing w:before="60" w:after="60" w:line="240" w:lineRule="auto"/>
              <w:ind w:firstLine="0"/>
              <w:rPr>
                <w:rFonts w:hint="eastAsia"/>
              </w:rPr>
            </w:pPr>
            <w:r>
              <w:t xml:space="preserve">Unit 1 </w:t>
            </w:r>
            <w:r>
              <w:t>：</w:t>
            </w:r>
            <w:r>
              <w:t xml:space="preserve"> Using Objects and Methods </w:t>
            </w:r>
            <w:r>
              <w:t>（</w:t>
            </w:r>
            <w:r>
              <w:rPr>
                <w:rFonts w:hint="eastAsia"/>
                <w:lang w:eastAsia="zh-CN"/>
              </w:rPr>
              <w:t>使用对象和方法</w:t>
            </w:r>
            <w:r>
              <w:t>）</w:t>
            </w:r>
          </w:p>
        </w:tc>
        <w:tc>
          <w:tcPr>
            <w:tcW w:w="2880" w:type="dxa"/>
            <w:tcBorders>
              <w:left w:val="nil"/>
              <w:right w:val="nil"/>
            </w:tcBorders>
            <w:tcMar>
              <w:top w:w="72" w:type="dxa"/>
              <w:left w:w="144" w:type="dxa"/>
              <w:bottom w:w="72" w:type="dxa"/>
              <w:right w:w="144" w:type="dxa"/>
            </w:tcMar>
            <w:vAlign w:val="center"/>
          </w:tcPr>
          <w:p w14:paraId="51B9453C" w14:textId="77777777" w:rsidR="008A702F" w:rsidRDefault="00FA3216">
            <w:pPr>
              <w:spacing w:before="60" w:after="60" w:line="240" w:lineRule="auto"/>
              <w:rPr>
                <w:rFonts w:hint="eastAsia"/>
              </w:rPr>
            </w:pPr>
            <w:r>
              <w:t>15</w:t>
            </w:r>
            <w:r>
              <w:t>–</w:t>
            </w:r>
            <w:r>
              <w:t>25%</w:t>
            </w:r>
          </w:p>
        </w:tc>
        <w:tc>
          <w:tcPr>
            <w:tcW w:w="2880" w:type="dxa"/>
            <w:tcBorders>
              <w:left w:val="nil"/>
              <w:right w:val="nil"/>
            </w:tcBorders>
            <w:tcMar>
              <w:top w:w="72" w:type="dxa"/>
              <w:left w:w="144" w:type="dxa"/>
              <w:bottom w:w="72" w:type="dxa"/>
              <w:right w:w="144" w:type="dxa"/>
            </w:tcMar>
            <w:vAlign w:val="center"/>
          </w:tcPr>
          <w:p w14:paraId="4BA1FF30" w14:textId="77777777" w:rsidR="008A702F" w:rsidRDefault="00FA3216">
            <w:pPr>
              <w:spacing w:before="60" w:after="60" w:line="240" w:lineRule="auto"/>
              <w:rPr>
                <w:rFonts w:hint="eastAsia"/>
              </w:rPr>
            </w:pPr>
            <w:r>
              <w:t>约</w:t>
            </w:r>
            <w:r>
              <w:t xml:space="preserve">  32</w:t>
            </w:r>
            <w:r>
              <w:t>–</w:t>
            </w:r>
            <w:r>
              <w:t xml:space="preserve">34  </w:t>
            </w:r>
            <w:r>
              <w:t>课时</w:t>
            </w:r>
          </w:p>
        </w:tc>
      </w:tr>
      <w:tr w:rsidR="008A702F" w14:paraId="6B1EB2BE" w14:textId="77777777">
        <w:tc>
          <w:tcPr>
            <w:tcW w:w="2880" w:type="dxa"/>
            <w:tcBorders>
              <w:left w:val="nil"/>
              <w:right w:val="nil"/>
            </w:tcBorders>
            <w:tcMar>
              <w:top w:w="72" w:type="dxa"/>
              <w:left w:w="144" w:type="dxa"/>
              <w:bottom w:w="72" w:type="dxa"/>
              <w:right w:w="144" w:type="dxa"/>
            </w:tcMar>
            <w:vAlign w:val="center"/>
          </w:tcPr>
          <w:p w14:paraId="2A1C0CF2" w14:textId="77777777" w:rsidR="008A702F" w:rsidRDefault="00FA3216">
            <w:pPr>
              <w:spacing w:before="60" w:after="60" w:line="240" w:lineRule="auto"/>
              <w:ind w:firstLine="0"/>
              <w:rPr>
                <w:rFonts w:hint="eastAsia"/>
              </w:rPr>
            </w:pPr>
            <w:r>
              <w:lastRenderedPageBreak/>
              <w:t xml:space="preserve">Unit 2 </w:t>
            </w:r>
            <w:r>
              <w:t>：</w:t>
            </w:r>
            <w:r>
              <w:t xml:space="preserve"> Selection and Iteration </w:t>
            </w:r>
            <w:r>
              <w:t>（</w:t>
            </w:r>
            <w:r>
              <w:rPr>
                <w:rFonts w:hint="eastAsia"/>
                <w:lang w:eastAsia="zh-CN"/>
              </w:rPr>
              <w:t>选择与迭代</w:t>
            </w:r>
            <w:r>
              <w:t>）</w:t>
            </w:r>
          </w:p>
        </w:tc>
        <w:tc>
          <w:tcPr>
            <w:tcW w:w="2880" w:type="dxa"/>
            <w:tcBorders>
              <w:left w:val="nil"/>
              <w:right w:val="nil"/>
            </w:tcBorders>
            <w:tcMar>
              <w:top w:w="72" w:type="dxa"/>
              <w:left w:w="144" w:type="dxa"/>
              <w:bottom w:w="72" w:type="dxa"/>
              <w:right w:w="144" w:type="dxa"/>
            </w:tcMar>
            <w:vAlign w:val="center"/>
          </w:tcPr>
          <w:p w14:paraId="11296BD2" w14:textId="77777777" w:rsidR="008A702F" w:rsidRDefault="00FA3216">
            <w:pPr>
              <w:spacing w:before="60" w:after="60" w:line="240" w:lineRule="auto"/>
              <w:rPr>
                <w:rFonts w:hint="eastAsia"/>
              </w:rPr>
            </w:pPr>
            <w:r>
              <w:t>25</w:t>
            </w:r>
            <w:r>
              <w:t>–</w:t>
            </w:r>
            <w:r>
              <w:t>35%</w:t>
            </w:r>
          </w:p>
        </w:tc>
        <w:tc>
          <w:tcPr>
            <w:tcW w:w="2880" w:type="dxa"/>
            <w:tcBorders>
              <w:left w:val="nil"/>
              <w:right w:val="nil"/>
            </w:tcBorders>
            <w:tcMar>
              <w:top w:w="72" w:type="dxa"/>
              <w:left w:w="144" w:type="dxa"/>
              <w:bottom w:w="72" w:type="dxa"/>
              <w:right w:w="144" w:type="dxa"/>
            </w:tcMar>
            <w:vAlign w:val="center"/>
          </w:tcPr>
          <w:p w14:paraId="7D1A0AD6" w14:textId="77777777" w:rsidR="008A702F" w:rsidRDefault="00FA3216">
            <w:pPr>
              <w:spacing w:before="60" w:after="60" w:line="240" w:lineRule="auto"/>
              <w:rPr>
                <w:rFonts w:hint="eastAsia"/>
              </w:rPr>
            </w:pPr>
            <w:r>
              <w:t>约</w:t>
            </w:r>
            <w:r>
              <w:t xml:space="preserve">  29</w:t>
            </w:r>
            <w:r>
              <w:t>–</w:t>
            </w:r>
            <w:r>
              <w:t xml:space="preserve">31  </w:t>
            </w:r>
            <w:r>
              <w:t>课时</w:t>
            </w:r>
          </w:p>
        </w:tc>
      </w:tr>
      <w:tr w:rsidR="008A702F" w14:paraId="1D90D976" w14:textId="77777777">
        <w:tc>
          <w:tcPr>
            <w:tcW w:w="2880" w:type="dxa"/>
            <w:tcBorders>
              <w:left w:val="nil"/>
              <w:right w:val="nil"/>
            </w:tcBorders>
            <w:tcMar>
              <w:top w:w="72" w:type="dxa"/>
              <w:left w:w="144" w:type="dxa"/>
              <w:bottom w:w="72" w:type="dxa"/>
              <w:right w:w="144" w:type="dxa"/>
            </w:tcMar>
            <w:vAlign w:val="center"/>
          </w:tcPr>
          <w:p w14:paraId="13BC1EBC" w14:textId="77777777" w:rsidR="008A702F" w:rsidRDefault="00FA3216">
            <w:pPr>
              <w:spacing w:before="60" w:after="60" w:line="240" w:lineRule="auto"/>
              <w:ind w:firstLine="0"/>
              <w:rPr>
                <w:rFonts w:hint="eastAsia"/>
              </w:rPr>
            </w:pPr>
            <w:r>
              <w:t xml:space="preserve">Unit 3 </w:t>
            </w:r>
            <w:r>
              <w:t>：</w:t>
            </w:r>
            <w:r>
              <w:t xml:space="preserve"> Class Creation </w:t>
            </w:r>
            <w:r>
              <w:t>（</w:t>
            </w:r>
            <w:r>
              <w:rPr>
                <w:rFonts w:hint="eastAsia"/>
                <w:lang w:eastAsia="zh-CN"/>
              </w:rPr>
              <w:t>类的创建</w:t>
            </w:r>
            <w:r>
              <w:t>）</w:t>
            </w:r>
          </w:p>
        </w:tc>
        <w:tc>
          <w:tcPr>
            <w:tcW w:w="2880" w:type="dxa"/>
            <w:tcBorders>
              <w:left w:val="nil"/>
              <w:right w:val="nil"/>
            </w:tcBorders>
            <w:tcMar>
              <w:top w:w="72" w:type="dxa"/>
              <w:left w:w="144" w:type="dxa"/>
              <w:bottom w:w="72" w:type="dxa"/>
              <w:right w:w="144" w:type="dxa"/>
            </w:tcMar>
            <w:vAlign w:val="center"/>
          </w:tcPr>
          <w:p w14:paraId="32F3C194" w14:textId="77777777" w:rsidR="008A702F" w:rsidRDefault="00FA3216">
            <w:pPr>
              <w:spacing w:before="60" w:after="60" w:line="240" w:lineRule="auto"/>
              <w:rPr>
                <w:rFonts w:hint="eastAsia"/>
              </w:rPr>
            </w:pPr>
            <w:r>
              <w:t>10</w:t>
            </w:r>
            <w:r>
              <w:t>–</w:t>
            </w:r>
            <w:r>
              <w:t>18%</w:t>
            </w:r>
          </w:p>
        </w:tc>
        <w:tc>
          <w:tcPr>
            <w:tcW w:w="2880" w:type="dxa"/>
            <w:tcBorders>
              <w:left w:val="nil"/>
              <w:right w:val="nil"/>
            </w:tcBorders>
            <w:tcMar>
              <w:top w:w="72" w:type="dxa"/>
              <w:left w:w="144" w:type="dxa"/>
              <w:bottom w:w="72" w:type="dxa"/>
              <w:right w:w="144" w:type="dxa"/>
            </w:tcMar>
            <w:vAlign w:val="center"/>
          </w:tcPr>
          <w:p w14:paraId="4C5615D8" w14:textId="77777777" w:rsidR="008A702F" w:rsidRDefault="00FA3216">
            <w:pPr>
              <w:spacing w:before="60" w:after="60" w:line="240" w:lineRule="auto"/>
              <w:rPr>
                <w:rFonts w:hint="eastAsia"/>
              </w:rPr>
            </w:pPr>
            <w:r>
              <w:t>约</w:t>
            </w:r>
            <w:r>
              <w:t xml:space="preserve">  20</w:t>
            </w:r>
            <w:r>
              <w:t>–</w:t>
            </w:r>
            <w:r>
              <w:t xml:space="preserve">22  </w:t>
            </w:r>
            <w:r>
              <w:t>课时</w:t>
            </w:r>
          </w:p>
        </w:tc>
      </w:tr>
      <w:tr w:rsidR="008A702F" w14:paraId="51A62FEE" w14:textId="77777777">
        <w:tc>
          <w:tcPr>
            <w:tcW w:w="2880" w:type="dxa"/>
            <w:tcBorders>
              <w:left w:val="nil"/>
              <w:bottom w:val="single" w:sz="12" w:space="0" w:color="000000"/>
              <w:right w:val="nil"/>
            </w:tcBorders>
            <w:tcMar>
              <w:top w:w="72" w:type="dxa"/>
              <w:left w:w="144" w:type="dxa"/>
              <w:bottom w:w="72" w:type="dxa"/>
              <w:right w:w="144" w:type="dxa"/>
            </w:tcMar>
            <w:vAlign w:val="center"/>
          </w:tcPr>
          <w:p w14:paraId="58F33D1C" w14:textId="77777777" w:rsidR="008A702F" w:rsidRDefault="00FA3216">
            <w:pPr>
              <w:spacing w:before="60" w:after="60" w:line="240" w:lineRule="auto"/>
              <w:ind w:firstLine="0"/>
              <w:rPr>
                <w:rFonts w:hint="eastAsia"/>
              </w:rPr>
            </w:pPr>
            <w:r>
              <w:t xml:space="preserve">Unit 4 </w:t>
            </w:r>
            <w:r>
              <w:t>：</w:t>
            </w:r>
            <w:r>
              <w:t xml:space="preserve"> Data Collections </w:t>
            </w:r>
            <w:r>
              <w:t>（</w:t>
            </w:r>
            <w:r>
              <w:rPr>
                <w:rFonts w:hint="eastAsia"/>
                <w:lang w:eastAsia="zh-CN"/>
              </w:rPr>
              <w:t>数据集合</w:t>
            </w:r>
            <w:r>
              <w:t>）</w:t>
            </w:r>
          </w:p>
        </w:tc>
        <w:tc>
          <w:tcPr>
            <w:tcW w:w="2880" w:type="dxa"/>
            <w:tcBorders>
              <w:left w:val="nil"/>
              <w:bottom w:val="single" w:sz="12" w:space="0" w:color="000000"/>
              <w:right w:val="nil"/>
            </w:tcBorders>
            <w:tcMar>
              <w:top w:w="72" w:type="dxa"/>
              <w:left w:w="144" w:type="dxa"/>
              <w:bottom w:w="72" w:type="dxa"/>
              <w:right w:w="144" w:type="dxa"/>
            </w:tcMar>
            <w:vAlign w:val="center"/>
          </w:tcPr>
          <w:p w14:paraId="067C52B0" w14:textId="77777777" w:rsidR="008A702F" w:rsidRDefault="00FA3216">
            <w:pPr>
              <w:spacing w:before="60" w:after="60" w:line="240" w:lineRule="auto"/>
              <w:rPr>
                <w:rFonts w:hint="eastAsia"/>
              </w:rPr>
            </w:pPr>
            <w:r>
              <w:t>30</w:t>
            </w:r>
            <w:r>
              <w:t>–</w:t>
            </w:r>
            <w:r>
              <w:t>40%</w:t>
            </w:r>
          </w:p>
        </w:tc>
        <w:tc>
          <w:tcPr>
            <w:tcW w:w="2880" w:type="dxa"/>
            <w:tcBorders>
              <w:left w:val="nil"/>
              <w:bottom w:val="single" w:sz="12" w:space="0" w:color="000000"/>
              <w:right w:val="nil"/>
            </w:tcBorders>
            <w:tcMar>
              <w:top w:w="72" w:type="dxa"/>
              <w:left w:w="144" w:type="dxa"/>
              <w:bottom w:w="72" w:type="dxa"/>
              <w:right w:w="144" w:type="dxa"/>
            </w:tcMar>
            <w:vAlign w:val="center"/>
          </w:tcPr>
          <w:p w14:paraId="6A7CD28C" w14:textId="77777777" w:rsidR="008A702F" w:rsidRDefault="00FA3216">
            <w:pPr>
              <w:spacing w:before="60" w:after="60" w:line="240" w:lineRule="auto"/>
              <w:rPr>
                <w:rFonts w:hint="eastAsia"/>
              </w:rPr>
            </w:pPr>
            <w:r>
              <w:t>约</w:t>
            </w:r>
            <w:r>
              <w:t xml:space="preserve">  50</w:t>
            </w:r>
            <w:r>
              <w:t>–</w:t>
            </w:r>
            <w:r>
              <w:t xml:space="preserve">52  </w:t>
            </w:r>
            <w:r>
              <w:t>课时</w:t>
            </w:r>
          </w:p>
        </w:tc>
      </w:tr>
    </w:tbl>
    <w:p w14:paraId="6F89ACF4" w14:textId="77777777" w:rsidR="008A702F" w:rsidRPr="004B254D" w:rsidRDefault="00FA3216">
      <w:pPr>
        <w:pStyle w:val="31"/>
        <w:spacing w:line="360" w:lineRule="auto"/>
      </w:pPr>
      <w:bookmarkStart w:id="5" w:name="section-1-2"/>
      <w:bookmarkStart w:id="6" w:name="_Toc240537748"/>
      <w:bookmarkEnd w:id="5"/>
      <w:r w:rsidRPr="004B254D">
        <w:rPr>
          <w:rFonts w:hint="eastAsia"/>
          <w:lang w:eastAsia="zh-CN"/>
        </w:rPr>
        <w:t xml:space="preserve">1.2 </w:t>
      </w:r>
      <w:r w:rsidRPr="004B254D">
        <w:rPr>
          <w:rFonts w:hint="eastAsia"/>
          <w:lang w:eastAsia="zh-CN"/>
        </w:rPr>
        <w:t>考试结构</w:t>
      </w:r>
      <w:bookmarkEnd w:id="6"/>
    </w:p>
    <w:p w14:paraId="0FBCF146" w14:textId="77777777" w:rsidR="008A702F" w:rsidRDefault="00FA3216">
      <w:pPr>
        <w:rPr>
          <w:rFonts w:hint="eastAsia"/>
        </w:rPr>
      </w:pPr>
      <w:r>
        <w:rPr>
          <w:rFonts w:ascii="宋体" w:cs="宋体" w:hint="eastAsia"/>
          <w:lang w:eastAsia="zh-CN"/>
        </w:rPr>
        <w:t>考试整体由</w:t>
      </w:r>
      <w:r>
        <w:t xml:space="preserve"> Section I</w:t>
      </w:r>
      <w:r>
        <w:rPr>
          <w:rFonts w:ascii="宋体" w:cs="宋体" w:hint="eastAsia"/>
          <w:lang w:eastAsia="zh-CN"/>
        </w:rPr>
        <w:t>（</w:t>
      </w:r>
      <w:r>
        <w:t>MCQ</w:t>
      </w:r>
      <w:r>
        <w:rPr>
          <w:rFonts w:ascii="宋体" w:cs="宋体" w:hint="eastAsia"/>
          <w:lang w:eastAsia="zh-CN"/>
        </w:rPr>
        <w:t>）与</w:t>
      </w:r>
      <w:r>
        <w:t xml:space="preserve"> Section II</w:t>
      </w:r>
      <w:r>
        <w:rPr>
          <w:rFonts w:ascii="宋体" w:cs="宋体" w:hint="eastAsia"/>
          <w:lang w:eastAsia="zh-CN"/>
        </w:rPr>
        <w:t>（</w:t>
      </w:r>
      <w:r>
        <w:t>FRQ</w:t>
      </w:r>
      <w:r>
        <w:rPr>
          <w:rFonts w:ascii="宋体" w:cs="宋体" w:hint="eastAsia"/>
          <w:lang w:eastAsia="zh-CN"/>
        </w:rPr>
        <w:t>）两部分组成，时长各</w:t>
      </w:r>
      <w:r>
        <w:t xml:space="preserve"> 90 </w:t>
      </w:r>
      <w:r>
        <w:rPr>
          <w:rFonts w:ascii="宋体" w:cs="宋体" w:hint="eastAsia"/>
          <w:lang w:eastAsia="zh-CN"/>
        </w:rPr>
        <w:t>分钟，分值占比与题量如下表所示。</w:t>
      </w:r>
    </w:p>
    <w:tbl>
      <w:tblPr>
        <w:tblW w:w="5000" w:type="pct"/>
        <w:tblLook w:val="04A0" w:firstRow="1" w:lastRow="0" w:firstColumn="1" w:lastColumn="0" w:noHBand="0" w:noVBand="1"/>
      </w:tblPr>
      <w:tblGrid>
        <w:gridCol w:w="2870"/>
        <w:gridCol w:w="2864"/>
        <w:gridCol w:w="2866"/>
      </w:tblGrid>
      <w:tr w:rsidR="008A702F" w14:paraId="4CED6B74" w14:textId="77777777">
        <w:tc>
          <w:tcPr>
            <w:tcW w:w="288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5E80BBCE" w14:textId="77777777" w:rsidR="008A702F" w:rsidRDefault="00FA3216">
            <w:pPr>
              <w:spacing w:before="60" w:after="60" w:line="240" w:lineRule="auto"/>
              <w:rPr>
                <w:rFonts w:hint="eastAsia"/>
              </w:rPr>
            </w:pPr>
            <w:r>
              <w:rPr>
                <w:rFonts w:ascii="黑体" w:eastAsia="黑体" w:hAnsi="黑体" w:hint="eastAsia"/>
                <w:b/>
              </w:rPr>
              <w:t>部分</w:t>
            </w:r>
          </w:p>
        </w:tc>
        <w:tc>
          <w:tcPr>
            <w:tcW w:w="288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0BB1C294" w14:textId="77777777" w:rsidR="008A702F" w:rsidRDefault="00FA3216">
            <w:pPr>
              <w:spacing w:before="60" w:after="60" w:line="240" w:lineRule="auto"/>
              <w:rPr>
                <w:rFonts w:hint="eastAsia"/>
              </w:rPr>
            </w:pPr>
            <w:r>
              <w:rPr>
                <w:rFonts w:ascii="黑体" w:eastAsia="黑体" w:hAnsi="黑体" w:hint="eastAsia"/>
                <w:b/>
              </w:rPr>
              <w:t>题量与时长</w:t>
            </w:r>
          </w:p>
        </w:tc>
        <w:tc>
          <w:tcPr>
            <w:tcW w:w="288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3D825B18" w14:textId="77777777" w:rsidR="008A702F" w:rsidRDefault="00FA3216">
            <w:pPr>
              <w:spacing w:before="60" w:after="60" w:line="240" w:lineRule="auto"/>
              <w:rPr>
                <w:rFonts w:hint="eastAsia"/>
              </w:rPr>
            </w:pPr>
            <w:r>
              <w:rPr>
                <w:rFonts w:ascii="黑体" w:eastAsia="黑体" w:hAnsi="黑体" w:hint="eastAsia"/>
                <w:b/>
              </w:rPr>
              <w:t>占比</w:t>
            </w:r>
          </w:p>
        </w:tc>
      </w:tr>
      <w:tr w:rsidR="008A702F" w14:paraId="3B636FAA" w14:textId="77777777">
        <w:tc>
          <w:tcPr>
            <w:tcW w:w="2880" w:type="dxa"/>
            <w:tcBorders>
              <w:left w:val="nil"/>
              <w:right w:val="nil"/>
            </w:tcBorders>
            <w:tcMar>
              <w:top w:w="72" w:type="dxa"/>
              <w:left w:w="144" w:type="dxa"/>
              <w:bottom w:w="72" w:type="dxa"/>
              <w:right w:w="144" w:type="dxa"/>
            </w:tcMar>
            <w:vAlign w:val="center"/>
          </w:tcPr>
          <w:p w14:paraId="4B4022C6" w14:textId="77777777" w:rsidR="008A702F" w:rsidRDefault="00FA3216">
            <w:pPr>
              <w:spacing w:before="60" w:after="60" w:line="240" w:lineRule="auto"/>
              <w:ind w:firstLine="0"/>
              <w:rPr>
                <w:rFonts w:hint="eastAsia"/>
              </w:rPr>
            </w:pPr>
            <w:r>
              <w:t xml:space="preserve">Section I </w:t>
            </w:r>
            <w:r>
              <w:t>：选择题（</w:t>
            </w:r>
            <w:r>
              <w:t xml:space="preserve"> MCQ </w:t>
            </w:r>
            <w:r>
              <w:t>，含独立题与成组题）</w:t>
            </w:r>
          </w:p>
        </w:tc>
        <w:tc>
          <w:tcPr>
            <w:tcW w:w="2880" w:type="dxa"/>
            <w:tcBorders>
              <w:left w:val="nil"/>
              <w:right w:val="nil"/>
            </w:tcBorders>
            <w:tcMar>
              <w:top w:w="72" w:type="dxa"/>
              <w:left w:w="144" w:type="dxa"/>
              <w:bottom w:w="72" w:type="dxa"/>
              <w:right w:w="144" w:type="dxa"/>
            </w:tcMar>
            <w:vAlign w:val="center"/>
          </w:tcPr>
          <w:p w14:paraId="7682D367" w14:textId="77777777" w:rsidR="008A702F" w:rsidRDefault="00FA3216">
            <w:pPr>
              <w:spacing w:before="60" w:after="60" w:line="240" w:lineRule="auto"/>
              <w:ind w:firstLine="0"/>
              <w:rPr>
                <w:rFonts w:hint="eastAsia"/>
              </w:rPr>
            </w:pPr>
            <w:r>
              <w:t xml:space="preserve">42  </w:t>
            </w:r>
            <w:r>
              <w:t>题</w:t>
            </w:r>
            <w:r>
              <w:t xml:space="preserve">  / 90  </w:t>
            </w:r>
            <w:r>
              <w:t>分钟</w:t>
            </w:r>
          </w:p>
        </w:tc>
        <w:tc>
          <w:tcPr>
            <w:tcW w:w="2880" w:type="dxa"/>
            <w:tcBorders>
              <w:left w:val="nil"/>
              <w:right w:val="nil"/>
            </w:tcBorders>
            <w:tcMar>
              <w:top w:w="72" w:type="dxa"/>
              <w:left w:w="144" w:type="dxa"/>
              <w:bottom w:w="72" w:type="dxa"/>
              <w:right w:w="144" w:type="dxa"/>
            </w:tcMar>
            <w:vAlign w:val="center"/>
          </w:tcPr>
          <w:p w14:paraId="13F50F94" w14:textId="77777777" w:rsidR="008A702F" w:rsidRDefault="00FA3216">
            <w:pPr>
              <w:spacing w:before="60" w:after="60" w:line="240" w:lineRule="auto"/>
              <w:rPr>
                <w:rFonts w:hint="eastAsia"/>
              </w:rPr>
            </w:pPr>
            <w:r>
              <w:t>55%</w:t>
            </w:r>
          </w:p>
        </w:tc>
      </w:tr>
      <w:tr w:rsidR="008A702F" w14:paraId="0407D03E" w14:textId="77777777">
        <w:tc>
          <w:tcPr>
            <w:tcW w:w="2880" w:type="dxa"/>
            <w:tcBorders>
              <w:left w:val="nil"/>
              <w:bottom w:val="single" w:sz="12" w:space="0" w:color="000000"/>
              <w:right w:val="nil"/>
            </w:tcBorders>
            <w:tcMar>
              <w:top w:w="72" w:type="dxa"/>
              <w:left w:w="144" w:type="dxa"/>
              <w:bottom w:w="72" w:type="dxa"/>
              <w:right w:w="144" w:type="dxa"/>
            </w:tcMar>
            <w:vAlign w:val="center"/>
          </w:tcPr>
          <w:p w14:paraId="70BFB0DC" w14:textId="77777777" w:rsidR="008A702F" w:rsidRDefault="00FA3216">
            <w:pPr>
              <w:spacing w:before="60" w:after="60" w:line="240" w:lineRule="auto"/>
              <w:ind w:firstLine="0"/>
              <w:rPr>
                <w:rFonts w:hint="eastAsia"/>
              </w:rPr>
            </w:pPr>
            <w:r>
              <w:t xml:space="preserve">Section II </w:t>
            </w:r>
            <w:r>
              <w:t>：自由作答题（</w:t>
            </w:r>
            <w:r>
              <w:t xml:space="preserve"> FRQ </w:t>
            </w:r>
            <w:r>
              <w:t>）</w:t>
            </w:r>
          </w:p>
        </w:tc>
        <w:tc>
          <w:tcPr>
            <w:tcW w:w="2880" w:type="dxa"/>
            <w:tcBorders>
              <w:left w:val="nil"/>
              <w:bottom w:val="single" w:sz="12" w:space="0" w:color="000000"/>
              <w:right w:val="nil"/>
            </w:tcBorders>
            <w:tcMar>
              <w:top w:w="72" w:type="dxa"/>
              <w:left w:w="144" w:type="dxa"/>
              <w:bottom w:w="72" w:type="dxa"/>
              <w:right w:w="144" w:type="dxa"/>
            </w:tcMar>
            <w:vAlign w:val="center"/>
          </w:tcPr>
          <w:p w14:paraId="04F0DB8A" w14:textId="77777777" w:rsidR="008A702F" w:rsidRDefault="00FA3216">
            <w:pPr>
              <w:spacing w:before="60" w:after="60" w:line="240" w:lineRule="auto"/>
              <w:ind w:firstLine="0"/>
              <w:rPr>
                <w:rFonts w:hint="eastAsia"/>
              </w:rPr>
            </w:pPr>
            <w:r>
              <w:t xml:space="preserve">4  </w:t>
            </w:r>
            <w:r>
              <w:t>题</w:t>
            </w:r>
            <w:r>
              <w:t xml:space="preserve">  / 90  </w:t>
            </w:r>
            <w:r>
              <w:t>分钟</w:t>
            </w:r>
          </w:p>
        </w:tc>
        <w:tc>
          <w:tcPr>
            <w:tcW w:w="2880" w:type="dxa"/>
            <w:tcBorders>
              <w:left w:val="nil"/>
              <w:bottom w:val="single" w:sz="12" w:space="0" w:color="000000"/>
              <w:right w:val="nil"/>
            </w:tcBorders>
            <w:tcMar>
              <w:top w:w="72" w:type="dxa"/>
              <w:left w:w="144" w:type="dxa"/>
              <w:bottom w:w="72" w:type="dxa"/>
              <w:right w:w="144" w:type="dxa"/>
            </w:tcMar>
            <w:vAlign w:val="center"/>
          </w:tcPr>
          <w:p w14:paraId="2722FB1A" w14:textId="77777777" w:rsidR="008A702F" w:rsidRDefault="00FA3216">
            <w:pPr>
              <w:spacing w:before="60" w:after="60" w:line="240" w:lineRule="auto"/>
              <w:rPr>
                <w:rFonts w:hint="eastAsia"/>
              </w:rPr>
            </w:pPr>
            <w:r>
              <w:t>45%</w:t>
            </w:r>
          </w:p>
        </w:tc>
      </w:tr>
    </w:tbl>
    <w:p w14:paraId="3ACC8C0D" w14:textId="77777777" w:rsidR="008A702F" w:rsidRPr="004B254D" w:rsidRDefault="00FA3216">
      <w:pPr>
        <w:pStyle w:val="31"/>
        <w:spacing w:line="360" w:lineRule="auto"/>
      </w:pPr>
      <w:bookmarkStart w:id="7" w:name="section-1-3"/>
      <w:bookmarkStart w:id="8" w:name="_Toc240537749"/>
      <w:bookmarkEnd w:id="7"/>
      <w:r w:rsidRPr="004B254D">
        <w:rPr>
          <w:rFonts w:hint="eastAsia"/>
          <w:lang w:eastAsia="zh-CN"/>
        </w:rPr>
        <w:t xml:space="preserve">1.3 </w:t>
      </w:r>
      <w:r w:rsidRPr="004B254D">
        <w:rPr>
          <w:rFonts w:hint="eastAsia"/>
          <w:lang w:eastAsia="zh-CN"/>
        </w:rPr>
        <w:t>本章与</w:t>
      </w:r>
      <w:r w:rsidRPr="004B254D">
        <w:rPr>
          <w:rFonts w:hint="eastAsia"/>
          <w:lang w:eastAsia="zh-CN"/>
        </w:rPr>
        <w:t xml:space="preserve"> FRQ </w:t>
      </w:r>
      <w:r w:rsidRPr="004B254D">
        <w:rPr>
          <w:rFonts w:hint="eastAsia"/>
          <w:lang w:eastAsia="zh-CN"/>
        </w:rPr>
        <w:t>的关联（备考重点提示）</w:t>
      </w:r>
      <w:bookmarkEnd w:id="8"/>
    </w:p>
    <w:p w14:paraId="5425AB09" w14:textId="77777777" w:rsidR="008A702F" w:rsidRDefault="00FA3216">
      <w:pPr>
        <w:rPr>
          <w:rFonts w:hint="eastAsia"/>
        </w:rPr>
      </w:pPr>
      <w:r>
        <w:rPr>
          <w:rFonts w:ascii="宋体" w:cs="宋体" w:hint="eastAsia"/>
          <w:lang w:eastAsia="zh-CN"/>
        </w:rPr>
        <w:t>根据新版考纲，</w:t>
      </w:r>
      <w:r>
        <w:t xml:space="preserve">FRQ </w:t>
      </w:r>
      <w:r>
        <w:rPr>
          <w:rFonts w:ascii="宋体" w:cs="宋体" w:hint="eastAsia"/>
          <w:lang w:eastAsia="zh-CN"/>
        </w:rPr>
        <w:t>第</w:t>
      </w:r>
      <w:r>
        <w:t xml:space="preserve"> 1 </w:t>
      </w:r>
      <w:r>
        <w:rPr>
          <w:rFonts w:ascii="宋体" w:cs="宋体" w:hint="eastAsia"/>
          <w:lang w:eastAsia="zh-CN"/>
        </w:rPr>
        <w:t>题（</w:t>
      </w:r>
      <w:r>
        <w:t>Methods and Control Structures</w:t>
      </w:r>
      <w:r>
        <w:rPr>
          <w:rFonts w:ascii="宋体" w:cs="宋体" w:hint="eastAsia"/>
          <w:lang w:eastAsia="zh-CN"/>
        </w:rPr>
        <w:t>）分为两部分：</w:t>
      </w:r>
    </w:p>
    <w:p w14:paraId="441F49B7" w14:textId="77777777" w:rsidR="008A702F" w:rsidRDefault="00FA3216">
      <w:pPr>
        <w:pStyle w:val="a0"/>
        <w:spacing w:after="72"/>
        <w:rPr>
          <w:rFonts w:hint="eastAsia"/>
        </w:rPr>
      </w:pPr>
      <w:r>
        <w:t>Part A</w:t>
      </w:r>
      <w:r>
        <w:rPr>
          <w:rFonts w:ascii="宋体" w:cs="宋体" w:hint="eastAsia"/>
          <w:lang w:eastAsia="zh-CN"/>
        </w:rPr>
        <w:t>（</w:t>
      </w:r>
      <w:r>
        <w:t xml:space="preserve">4 </w:t>
      </w:r>
      <w:r>
        <w:rPr>
          <w:rFonts w:ascii="宋体" w:cs="宋体" w:hint="eastAsia"/>
          <w:lang w:eastAsia="zh-CN"/>
        </w:rPr>
        <w:t>分）：要求编写含条件或循环的方法，并调用题目所给类的方法；</w:t>
      </w:r>
    </w:p>
    <w:p w14:paraId="7F5BDC53" w14:textId="77777777" w:rsidR="008A702F" w:rsidRDefault="00FA3216">
      <w:pPr>
        <w:pStyle w:val="a0"/>
        <w:spacing w:after="72"/>
        <w:rPr>
          <w:rFonts w:hint="eastAsia"/>
        </w:rPr>
      </w:pPr>
      <w:r>
        <w:rPr>
          <w:rFonts w:ascii="宋体" w:cs="宋体" w:hint="eastAsia"/>
          <w:b/>
          <w:lang w:eastAsia="zh-CN"/>
        </w:rPr>
        <w:t>Part B（3 分）：明确要求调用 String 类的方法</w:t>
      </w:r>
      <w:r>
        <w:rPr>
          <w:rFonts w:ascii="宋体" w:cs="宋体" w:hint="eastAsia"/>
          <w:lang w:eastAsia="zh-CN"/>
        </w:rPr>
        <w:t>。</w:t>
      </w:r>
    </w:p>
    <w:p w14:paraId="02205D1C" w14:textId="77777777" w:rsidR="008A702F" w:rsidRDefault="00FA3216">
      <w:pPr>
        <w:rPr>
          <w:rFonts w:hint="eastAsia"/>
        </w:rPr>
      </w:pPr>
      <w:r>
        <w:rPr>
          <w:rFonts w:ascii="宋体" w:cs="宋体" w:hint="eastAsia"/>
          <w:lang w:eastAsia="zh-CN"/>
        </w:rPr>
        <w:t>也就是说，第一章的</w:t>
      </w:r>
      <w:r>
        <w:t xml:space="preserve"> String </w:t>
      </w:r>
      <w:r>
        <w:rPr>
          <w:rFonts w:ascii="宋体" w:cs="宋体" w:hint="eastAsia"/>
          <w:lang w:eastAsia="zh-CN"/>
        </w:rPr>
        <w:t>方法（</w:t>
      </w:r>
      <w:r>
        <w:rPr>
          <w:rFonts w:ascii="Courier New" w:hAnsi="Courier New"/>
          <w:sz w:val="21"/>
        </w:rPr>
        <w:t>length</w:t>
      </w:r>
      <w:r>
        <w:rPr>
          <w:rFonts w:ascii="宋体" w:cs="宋体" w:hint="eastAsia"/>
          <w:lang w:eastAsia="zh-CN"/>
        </w:rPr>
        <w:t>、</w:t>
      </w:r>
      <w:r>
        <w:rPr>
          <w:rFonts w:ascii="Courier New" w:hAnsi="Courier New"/>
          <w:sz w:val="21"/>
        </w:rPr>
        <w:t>substring</w:t>
      </w:r>
      <w:r>
        <w:rPr>
          <w:rFonts w:ascii="宋体" w:cs="宋体" w:hint="eastAsia"/>
          <w:lang w:eastAsia="zh-CN"/>
        </w:rPr>
        <w:t>、</w:t>
      </w:r>
      <w:r>
        <w:rPr>
          <w:rFonts w:ascii="Courier New" w:hAnsi="Courier New"/>
          <w:sz w:val="21"/>
        </w:rPr>
        <w:t>indexOf</w:t>
      </w:r>
      <w:r>
        <w:t xml:space="preserve"> </w:t>
      </w:r>
      <w:r>
        <w:rPr>
          <w:rFonts w:ascii="宋体" w:cs="宋体" w:hint="eastAsia"/>
          <w:lang w:eastAsia="zh-CN"/>
        </w:rPr>
        <w:t>等）是</w:t>
      </w:r>
      <w:r>
        <w:t xml:space="preserve"> FRQ </w:t>
      </w:r>
      <w:r>
        <w:rPr>
          <w:rFonts w:ascii="宋体" w:cs="宋体" w:hint="eastAsia"/>
          <w:lang w:eastAsia="zh-CN"/>
        </w:rPr>
        <w:t>的</w:t>
      </w:r>
      <w:r>
        <w:rPr>
          <w:rFonts w:ascii="宋体" w:cs="宋体" w:hint="eastAsia"/>
          <w:b/>
          <w:lang w:eastAsia="zh-CN"/>
        </w:rPr>
        <w:t>高频考点</w:t>
      </w:r>
      <w:r>
        <w:rPr>
          <w:rFonts w:ascii="宋体" w:cs="宋体" w:hint="eastAsia"/>
          <w:lang w:eastAsia="zh-CN"/>
        </w:rPr>
        <w:t>，必须达到</w:t>
      </w:r>
      <w:r>
        <w:t>"</w:t>
      </w:r>
      <w:r>
        <w:rPr>
          <w:rFonts w:ascii="宋体" w:cs="宋体" w:hint="eastAsia"/>
          <w:lang w:eastAsia="zh-CN"/>
        </w:rPr>
        <w:t>闭卷熟练</w:t>
      </w:r>
      <w:r>
        <w:t>"</w:t>
      </w:r>
      <w:r>
        <w:rPr>
          <w:rFonts w:ascii="宋体" w:cs="宋体" w:hint="eastAsia"/>
          <w:lang w:eastAsia="zh-CN"/>
        </w:rPr>
        <w:t>的程度。</w:t>
      </w:r>
      <w:r>
        <w:t xml:space="preserve">2021 </w:t>
      </w:r>
      <w:r>
        <w:rPr>
          <w:rFonts w:ascii="宋体" w:cs="宋体" w:hint="eastAsia"/>
          <w:lang w:eastAsia="zh-CN"/>
        </w:rPr>
        <w:t>年国际考</w:t>
      </w:r>
      <w:r>
        <w:t xml:space="preserve"> FRQ1</w:t>
      </w:r>
      <w:r>
        <w:rPr>
          <w:rFonts w:ascii="宋体" w:cs="宋体" w:hint="eastAsia"/>
          <w:lang w:eastAsia="zh-CN"/>
        </w:rPr>
        <w:t>（</w:t>
      </w:r>
      <w:r>
        <w:t>WordMatch</w:t>
      </w:r>
      <w:r>
        <w:rPr>
          <w:rFonts w:ascii="宋体" w:cs="宋体" w:hint="eastAsia"/>
          <w:lang w:eastAsia="zh-CN"/>
        </w:rPr>
        <w:t>）的</w:t>
      </w:r>
      <w:r>
        <w:t xml:space="preserve"> </w:t>
      </w:r>
      <w:r>
        <w:rPr>
          <w:rFonts w:ascii="Courier New" w:hAnsi="Courier New"/>
          <w:sz w:val="21"/>
        </w:rPr>
        <w:t>scoreGuess</w:t>
      </w:r>
      <w:r>
        <w:t xml:space="preserve"> / </w:t>
      </w:r>
      <w:r>
        <w:rPr>
          <w:rFonts w:ascii="Courier New" w:hAnsi="Courier New"/>
          <w:sz w:val="21"/>
        </w:rPr>
        <w:t>findBetterGuess</w:t>
      </w:r>
      <w:r>
        <w:t xml:space="preserve"> </w:t>
      </w:r>
      <w:r>
        <w:rPr>
          <w:rFonts w:ascii="宋体" w:cs="宋体" w:hint="eastAsia"/>
          <w:lang w:eastAsia="zh-CN"/>
        </w:rPr>
        <w:t>就是综合运用</w:t>
      </w:r>
      <w:r>
        <w:t xml:space="preserve"> String </w:t>
      </w:r>
      <w:r>
        <w:rPr>
          <w:rFonts w:ascii="宋体" w:cs="宋体" w:hint="eastAsia"/>
          <w:lang w:eastAsia="zh-CN"/>
        </w:rPr>
        <w:t>方法的典型（见本手册第四节</w:t>
      </w:r>
      <w:r>
        <w:t xml:space="preserve"> FRQ-5</w:t>
      </w:r>
      <w:r>
        <w:rPr>
          <w:rFonts w:ascii="宋体" w:cs="宋体" w:hint="eastAsia"/>
          <w:lang w:eastAsia="zh-CN"/>
        </w:rPr>
        <w:t>）。</w:t>
      </w:r>
    </w:p>
    <w:p w14:paraId="2EA09F83" w14:textId="77777777" w:rsidR="008A702F" w:rsidRDefault="00FA3216">
      <w:pPr>
        <w:spacing w:after="72"/>
        <w:ind w:firstLine="0"/>
        <w:rPr>
          <w:rFonts w:hint="eastAsia"/>
        </w:rPr>
      </w:pPr>
      <w:r>
        <w:rPr>
          <w:rFonts w:ascii="宋体" w:cs="宋体" w:hint="eastAsia"/>
          <w:b/>
          <w:lang w:eastAsia="zh-CN"/>
        </w:rPr>
        <w:t>格式说明</w:t>
      </w:r>
    </w:p>
    <w:p w14:paraId="6314421A" w14:textId="77777777" w:rsidR="008A702F" w:rsidRDefault="00FA3216">
      <w:pPr>
        <w:spacing w:after="0"/>
        <w:ind w:firstLine="0"/>
        <w:rPr>
          <w:rFonts w:hint="eastAsia"/>
        </w:rPr>
      </w:pPr>
      <w:r>
        <w:t>2021</w:t>
      </w:r>
      <w:r>
        <w:t>–</w:t>
      </w:r>
      <w:r>
        <w:t xml:space="preserve">2025 </w:t>
      </w:r>
      <w:r>
        <w:rPr>
          <w:rFonts w:ascii="宋体" w:cs="宋体" w:hint="eastAsia"/>
          <w:lang w:eastAsia="zh-CN"/>
        </w:rPr>
        <w:t>年国际考采用旧版</w:t>
      </w:r>
      <w:r>
        <w:t xml:space="preserve"> 9 </w:t>
      </w:r>
      <w:r>
        <w:rPr>
          <w:rFonts w:ascii="宋体" w:cs="宋体" w:hint="eastAsia"/>
          <w:lang w:eastAsia="zh-CN"/>
        </w:rPr>
        <w:t>分制</w:t>
      </w:r>
      <w:r>
        <w:t xml:space="preserve"> FRQ1</w:t>
      </w:r>
      <w:r>
        <w:rPr>
          <w:rFonts w:ascii="宋体" w:cs="宋体" w:hint="eastAsia"/>
          <w:lang w:eastAsia="zh-CN"/>
        </w:rPr>
        <w:t>（</w:t>
      </w:r>
      <w:r>
        <w:t xml:space="preserve">part (a) + part (b) </w:t>
      </w:r>
      <w:r>
        <w:rPr>
          <w:rFonts w:ascii="宋体" w:cs="宋体" w:hint="eastAsia"/>
          <w:lang w:eastAsia="zh-CN"/>
        </w:rPr>
        <w:t>合计</w:t>
      </w:r>
      <w:r>
        <w:t xml:space="preserve"> 9 </w:t>
      </w:r>
      <w:r>
        <w:rPr>
          <w:rFonts w:ascii="宋体" w:cs="宋体" w:hint="eastAsia"/>
          <w:lang w:eastAsia="zh-CN"/>
        </w:rPr>
        <w:t>分）；</w:t>
      </w:r>
      <w:r>
        <w:t xml:space="preserve">2026 </w:t>
      </w:r>
      <w:r>
        <w:rPr>
          <w:rFonts w:ascii="宋体" w:cs="宋体" w:hint="eastAsia"/>
          <w:lang w:eastAsia="zh-CN"/>
        </w:rPr>
        <w:t>年起改为新版</w:t>
      </w:r>
      <w:r>
        <w:t xml:space="preserve"> 7 </w:t>
      </w:r>
      <w:r>
        <w:rPr>
          <w:rFonts w:ascii="宋体" w:cs="宋体" w:hint="eastAsia"/>
          <w:lang w:eastAsia="zh-CN"/>
        </w:rPr>
        <w:t>分制（</w:t>
      </w:r>
      <w:r>
        <w:t xml:space="preserve">Part A 4 </w:t>
      </w:r>
      <w:r>
        <w:rPr>
          <w:rFonts w:ascii="宋体" w:cs="宋体" w:hint="eastAsia"/>
          <w:lang w:eastAsia="zh-CN"/>
        </w:rPr>
        <w:t>分</w:t>
      </w:r>
      <w:r>
        <w:t xml:space="preserve"> + Part B 3 </w:t>
      </w:r>
      <w:r>
        <w:rPr>
          <w:rFonts w:ascii="宋体" w:cs="宋体" w:hint="eastAsia"/>
          <w:lang w:eastAsia="zh-CN"/>
        </w:rPr>
        <w:t>分）。以下真题按年份倒序排列，每题均给出完整题面、官方参考解答与评分要点。</w:t>
      </w:r>
    </w:p>
    <w:p w14:paraId="1B38C44D" w14:textId="77777777" w:rsidR="008A702F" w:rsidRDefault="00FA3216">
      <w:pPr>
        <w:rPr>
          <w:rFonts w:hint="eastAsia"/>
        </w:rPr>
      </w:pPr>
      <w:r>
        <w:rPr>
          <w:rFonts w:ascii="宋体" w:cs="宋体" w:hint="eastAsia"/>
          <w:lang w:eastAsia="zh-CN"/>
        </w:rPr>
        <w:t>此外，</w:t>
      </w:r>
      <w:r>
        <w:t xml:space="preserve">MCQ </w:t>
      </w:r>
      <w:r>
        <w:rPr>
          <w:rFonts w:ascii="宋体" w:cs="宋体" w:hint="eastAsia"/>
          <w:lang w:eastAsia="zh-CN"/>
        </w:rPr>
        <w:t>中所有单元的题目都会大量阅读代码，第一章培养的</w:t>
      </w:r>
      <w:r>
        <w:rPr>
          <w:rFonts w:ascii="宋体" w:cs="宋体" w:hint="eastAsia"/>
          <w:b/>
          <w:lang w:eastAsia="zh-CN"/>
        </w:rPr>
        <w:t>代码追踪（tracing）能力</w:t>
      </w:r>
      <w:r>
        <w:rPr>
          <w:rFonts w:ascii="宋体" w:cs="宋体" w:hint="eastAsia"/>
          <w:lang w:eastAsia="zh-CN"/>
        </w:rPr>
        <w:t>是全场考试的基础。</w:t>
      </w:r>
    </w:p>
    <w:p w14:paraId="6BCF842E" w14:textId="77777777" w:rsidR="008A702F" w:rsidRPr="004B254D" w:rsidRDefault="00FA3216">
      <w:pPr>
        <w:pStyle w:val="21"/>
        <w:spacing w:line="360" w:lineRule="auto"/>
      </w:pPr>
      <w:bookmarkStart w:id="9" w:name="section-2"/>
      <w:bookmarkStart w:id="10" w:name="_Toc240537750"/>
      <w:bookmarkEnd w:id="9"/>
      <w:r w:rsidRPr="004B254D">
        <w:rPr>
          <w:rFonts w:hint="eastAsia"/>
          <w:lang w:eastAsia="zh-CN"/>
        </w:rPr>
        <w:lastRenderedPageBreak/>
        <w:t>二、知识点与考点梳理（</w:t>
      </w:r>
      <w:r w:rsidRPr="004B254D">
        <w:rPr>
          <w:rFonts w:hint="eastAsia"/>
          <w:lang w:eastAsia="zh-CN"/>
        </w:rPr>
        <w:t>Topic 1.1</w:t>
      </w:r>
      <w:r w:rsidRPr="004B254D">
        <w:rPr>
          <w:rFonts w:hint="eastAsia"/>
          <w:lang w:eastAsia="zh-CN"/>
        </w:rPr>
        <w:t>–</w:t>
      </w:r>
      <w:r w:rsidRPr="004B254D">
        <w:rPr>
          <w:rFonts w:hint="eastAsia"/>
          <w:lang w:eastAsia="zh-CN"/>
        </w:rPr>
        <w:t>1.15</w:t>
      </w:r>
      <w:r w:rsidRPr="004B254D">
        <w:rPr>
          <w:rFonts w:hint="eastAsia"/>
          <w:lang w:eastAsia="zh-CN"/>
        </w:rPr>
        <w:t>）</w:t>
      </w:r>
      <w:bookmarkEnd w:id="10"/>
    </w:p>
    <w:p w14:paraId="130EBA1F" w14:textId="77777777" w:rsidR="008A702F" w:rsidRDefault="00FA3216">
      <w:pPr>
        <w:rPr>
          <w:rFonts w:hint="eastAsia"/>
        </w:rPr>
      </w:pPr>
      <w:r>
        <w:rPr>
          <w:rFonts w:ascii="宋体" w:cs="宋体" w:hint="eastAsia"/>
          <w:lang w:eastAsia="zh-CN"/>
        </w:rPr>
        <w:t>本章共</w:t>
      </w:r>
      <w:r>
        <w:t xml:space="preserve"> 15 </w:t>
      </w:r>
      <w:r>
        <w:rPr>
          <w:rFonts w:ascii="宋体" w:cs="宋体" w:hint="eastAsia"/>
          <w:lang w:eastAsia="zh-CN"/>
        </w:rPr>
        <w:t>个</w:t>
      </w:r>
      <w:r>
        <w:t xml:space="preserve"> Topic</w:t>
      </w:r>
      <w:r>
        <w:rPr>
          <w:rFonts w:ascii="宋体" w:cs="宋体" w:hint="eastAsia"/>
          <w:lang w:eastAsia="zh-CN"/>
        </w:rPr>
        <w:t>，按知识结构分为五大板块。每个知识点均标注考纲</w:t>
      </w:r>
      <w:r>
        <w:t xml:space="preserve"> Learning Objective</w:t>
      </w:r>
      <w:r>
        <w:rPr>
          <w:rFonts w:ascii="宋体" w:cs="宋体" w:hint="eastAsia"/>
          <w:lang w:eastAsia="zh-CN"/>
        </w:rPr>
        <w:t>（</w:t>
      </w:r>
      <w:r>
        <w:t>LO</w:t>
      </w:r>
      <w:r>
        <w:rPr>
          <w:rFonts w:ascii="宋体" w:cs="宋体" w:hint="eastAsia"/>
          <w:lang w:eastAsia="zh-CN"/>
        </w:rPr>
        <w:t>）编号，便于对照官方大纲复习。</w:t>
      </w:r>
      <w:r>
        <w:t xml:space="preserve">LO </w:t>
      </w:r>
      <w:r>
        <w:rPr>
          <w:rFonts w:ascii="宋体" w:cs="宋体" w:hint="eastAsia"/>
          <w:lang w:eastAsia="zh-CN"/>
        </w:rPr>
        <w:t>编号格式为</w:t>
      </w:r>
      <w:r>
        <w:t>"</w:t>
      </w:r>
      <w:r>
        <w:rPr>
          <w:rFonts w:ascii="宋体" w:cs="宋体" w:hint="eastAsia"/>
          <w:lang w:eastAsia="zh-CN"/>
        </w:rPr>
        <w:t>单元号</w:t>
      </w:r>
      <w:r>
        <w:t>.Topic</w:t>
      </w:r>
      <w:r>
        <w:rPr>
          <w:rFonts w:ascii="宋体" w:cs="宋体" w:hint="eastAsia"/>
          <w:lang w:eastAsia="zh-CN"/>
        </w:rPr>
        <w:t>号</w:t>
      </w:r>
      <w:r>
        <w:t>.</w:t>
      </w:r>
      <w:r>
        <w:rPr>
          <w:rFonts w:ascii="宋体" w:cs="宋体" w:hint="eastAsia"/>
          <w:lang w:eastAsia="zh-CN"/>
        </w:rPr>
        <w:t>知识点小标号</w:t>
      </w:r>
      <w:r>
        <w:t>"</w:t>
      </w:r>
      <w:r>
        <w:rPr>
          <w:rFonts w:ascii="宋体" w:cs="宋体" w:hint="eastAsia"/>
          <w:lang w:eastAsia="zh-CN"/>
        </w:rPr>
        <w:t>，例如</w:t>
      </w:r>
      <w:r>
        <w:t xml:space="preserve"> LO 1.1.A </w:t>
      </w:r>
      <w:r>
        <w:rPr>
          <w:rFonts w:ascii="宋体" w:cs="宋体" w:hint="eastAsia"/>
          <w:lang w:eastAsia="zh-CN"/>
        </w:rPr>
        <w:t>表示</w:t>
      </w:r>
      <w:r>
        <w:t xml:space="preserve"> Unit 1</w:t>
      </w:r>
      <w:r>
        <w:rPr>
          <w:rFonts w:ascii="宋体" w:cs="宋体" w:hint="eastAsia"/>
          <w:lang w:eastAsia="zh-CN"/>
        </w:rPr>
        <w:t>、</w:t>
      </w:r>
      <w:r>
        <w:t xml:space="preserve">Topic 1.1 </w:t>
      </w:r>
      <w:r>
        <w:rPr>
          <w:rFonts w:ascii="宋体" w:cs="宋体" w:hint="eastAsia"/>
          <w:lang w:eastAsia="zh-CN"/>
        </w:rPr>
        <w:t>的第</w:t>
      </w:r>
      <w:r>
        <w:t xml:space="preserve"> A </w:t>
      </w:r>
      <w:r>
        <w:rPr>
          <w:rFonts w:ascii="宋体" w:cs="宋体" w:hint="eastAsia"/>
          <w:lang w:eastAsia="zh-CN"/>
        </w:rPr>
        <w:t>小点。</w:t>
      </w:r>
    </w:p>
    <w:p w14:paraId="3706EFD5" w14:textId="77777777" w:rsidR="008A702F" w:rsidRPr="004B254D" w:rsidRDefault="00FA3216">
      <w:pPr>
        <w:pStyle w:val="31"/>
        <w:spacing w:line="360" w:lineRule="auto"/>
      </w:pPr>
      <w:bookmarkStart w:id="11" w:name="section-2-a"/>
      <w:bookmarkStart w:id="12" w:name="_Toc240537751"/>
      <w:bookmarkEnd w:id="11"/>
      <w:r w:rsidRPr="004B254D">
        <w:rPr>
          <w:rFonts w:hint="eastAsia"/>
          <w:lang w:eastAsia="zh-CN"/>
        </w:rPr>
        <w:t>板块</w:t>
      </w:r>
      <w:r w:rsidRPr="004B254D">
        <w:rPr>
          <w:rFonts w:hint="eastAsia"/>
          <w:lang w:eastAsia="zh-CN"/>
        </w:rPr>
        <w:t xml:space="preserve"> A</w:t>
      </w:r>
      <w:r w:rsidRPr="004B254D">
        <w:rPr>
          <w:rFonts w:hint="eastAsia"/>
          <w:lang w:eastAsia="zh-CN"/>
        </w:rPr>
        <w:t>：</w:t>
      </w:r>
      <w:r w:rsidRPr="004B254D">
        <w:rPr>
          <w:rFonts w:hint="eastAsia"/>
          <w:lang w:eastAsia="zh-CN"/>
        </w:rPr>
        <w:t xml:space="preserve">Java </w:t>
      </w:r>
      <w:r w:rsidRPr="004B254D">
        <w:rPr>
          <w:rFonts w:hint="eastAsia"/>
          <w:lang w:eastAsia="zh-CN"/>
        </w:rPr>
        <w:t>程序基础（</w:t>
      </w:r>
      <w:r w:rsidRPr="004B254D">
        <w:rPr>
          <w:rFonts w:hint="eastAsia"/>
          <w:lang w:eastAsia="zh-CN"/>
        </w:rPr>
        <w:t>Topic 1.1</w:t>
      </w:r>
      <w:r w:rsidRPr="004B254D">
        <w:rPr>
          <w:rFonts w:hint="eastAsia"/>
          <w:lang w:eastAsia="zh-CN"/>
        </w:rPr>
        <w:t>–</w:t>
      </w:r>
      <w:r w:rsidRPr="004B254D">
        <w:rPr>
          <w:rFonts w:hint="eastAsia"/>
          <w:lang w:eastAsia="zh-CN"/>
        </w:rPr>
        <w:t>1.2</w:t>
      </w:r>
      <w:r w:rsidRPr="004B254D">
        <w:rPr>
          <w:rFonts w:hint="eastAsia"/>
          <w:lang w:eastAsia="zh-CN"/>
        </w:rPr>
        <w:t>）</w:t>
      </w:r>
      <w:bookmarkEnd w:id="12"/>
    </w:p>
    <w:p w14:paraId="202B9D8A" w14:textId="77777777" w:rsidR="008A702F" w:rsidRDefault="00FA3216">
      <w:pPr>
        <w:rPr>
          <w:rFonts w:hint="eastAsia"/>
        </w:rPr>
      </w:pPr>
      <w:r>
        <w:rPr>
          <w:rFonts w:ascii="宋体" w:cs="宋体" w:hint="eastAsia"/>
          <w:lang w:eastAsia="zh-CN"/>
        </w:rPr>
        <w:t>本板块聚焦程序设计的最基础概念：算法的描述方式、编译与执行流程、三类常见错误的区分，以及变量与三种基本数据类型的声明与使用。</w:t>
      </w:r>
      <w:r>
        <w:t>Topic 1.1</w:t>
      </w:r>
      <w:r>
        <w:t>–</w:t>
      </w:r>
      <w:r>
        <w:t xml:space="preserve">1.2 </w:t>
      </w:r>
      <w:r>
        <w:rPr>
          <w:rFonts w:ascii="宋体" w:cs="宋体" w:hint="eastAsia"/>
          <w:lang w:eastAsia="zh-CN"/>
        </w:rPr>
        <w:t>是整门课程的认知起点，</w:t>
      </w:r>
      <w:r>
        <w:t xml:space="preserve">MCQ </w:t>
      </w:r>
      <w:r>
        <w:rPr>
          <w:rFonts w:ascii="宋体" w:cs="宋体" w:hint="eastAsia"/>
          <w:lang w:eastAsia="zh-CN"/>
        </w:rPr>
        <w:t>每年固定考查</w:t>
      </w:r>
      <w:r>
        <w:t xml:space="preserve"> 1</w:t>
      </w:r>
      <w:r>
        <w:t>–</w:t>
      </w:r>
      <w:r>
        <w:t xml:space="preserve">2 </w:t>
      </w:r>
      <w:r>
        <w:rPr>
          <w:rFonts w:ascii="宋体" w:cs="宋体" w:hint="eastAsia"/>
          <w:lang w:eastAsia="zh-CN"/>
        </w:rPr>
        <w:t>道</w:t>
      </w:r>
      <w:r>
        <w:t>"</w:t>
      </w:r>
      <w:r>
        <w:rPr>
          <w:rFonts w:ascii="宋体" w:cs="宋体" w:hint="eastAsia"/>
          <w:lang w:eastAsia="zh-CN"/>
        </w:rPr>
        <w:t>哪种错误类型</w:t>
      </w:r>
      <w:r>
        <w:t>""</w:t>
      </w:r>
      <w:r>
        <w:rPr>
          <w:rFonts w:ascii="宋体" w:cs="宋体" w:hint="eastAsia"/>
          <w:lang w:eastAsia="zh-CN"/>
        </w:rPr>
        <w:t>哪种类型声明</w:t>
      </w:r>
      <w:r>
        <w:t>"</w:t>
      </w:r>
      <w:r>
        <w:rPr>
          <w:rFonts w:ascii="宋体" w:cs="宋体" w:hint="eastAsia"/>
          <w:lang w:eastAsia="zh-CN"/>
        </w:rPr>
        <w:t>的概念辨析题。</w:t>
      </w:r>
    </w:p>
    <w:p w14:paraId="444784D5" w14:textId="77777777" w:rsidR="008A702F" w:rsidRPr="004B254D" w:rsidRDefault="00FA3216">
      <w:pPr>
        <w:pStyle w:val="4"/>
        <w:spacing w:line="360" w:lineRule="auto"/>
      </w:pPr>
      <w:r w:rsidRPr="004B254D">
        <w:rPr>
          <w:rFonts w:hint="eastAsia"/>
          <w:lang w:eastAsia="zh-CN"/>
        </w:rPr>
        <w:t xml:space="preserve">A1. </w:t>
      </w:r>
      <w:r w:rsidRPr="004B254D">
        <w:rPr>
          <w:rFonts w:hint="eastAsia"/>
          <w:lang w:eastAsia="zh-CN"/>
        </w:rPr>
        <w:t>算法、编程与编译器（</w:t>
      </w:r>
      <w:r w:rsidRPr="004B254D">
        <w:rPr>
          <w:rFonts w:hint="eastAsia"/>
          <w:lang w:eastAsia="zh-CN"/>
        </w:rPr>
        <w:t>Topic 1.1</w:t>
      </w:r>
      <w:r w:rsidRPr="004B254D">
        <w:rPr>
          <w:rFonts w:hint="eastAsia"/>
          <w:lang w:eastAsia="zh-CN"/>
        </w:rPr>
        <w:t>，</w:t>
      </w:r>
      <w:r w:rsidRPr="004B254D">
        <w:rPr>
          <w:rFonts w:hint="eastAsia"/>
          <w:lang w:eastAsia="zh-CN"/>
        </w:rPr>
        <w:t>LO 1.1.A</w:t>
      </w:r>
      <w:r w:rsidRPr="004B254D">
        <w:rPr>
          <w:rFonts w:hint="eastAsia"/>
          <w:lang w:eastAsia="zh-CN"/>
        </w:rPr>
        <w:t>–</w:t>
      </w:r>
      <w:r w:rsidRPr="004B254D">
        <w:rPr>
          <w:rFonts w:hint="eastAsia"/>
          <w:lang w:eastAsia="zh-CN"/>
        </w:rPr>
        <w:t>1.1.C</w:t>
      </w:r>
      <w:r w:rsidRPr="004B254D">
        <w:rPr>
          <w:rFonts w:hint="eastAsia"/>
          <w:lang w:eastAsia="zh-CN"/>
        </w:rPr>
        <w:t>）</w:t>
      </w:r>
    </w:p>
    <w:p w14:paraId="06BFC715" w14:textId="77777777" w:rsidR="008A702F" w:rsidRDefault="00FA3216">
      <w:pPr>
        <w:rPr>
          <w:rFonts w:hint="eastAsia"/>
        </w:rPr>
      </w:pPr>
      <w:r>
        <w:rPr>
          <w:rFonts w:ascii="宋体" w:cs="宋体" w:hint="eastAsia"/>
          <w:b/>
          <w:lang w:eastAsia="zh-CN"/>
        </w:rPr>
        <w:t>核心概念：</w:t>
      </w:r>
    </w:p>
    <w:p w14:paraId="06453318" w14:textId="77777777" w:rsidR="008A702F" w:rsidRDefault="00FA3216">
      <w:pPr>
        <w:pStyle w:val="a0"/>
        <w:spacing w:after="72"/>
        <w:rPr>
          <w:rFonts w:hint="eastAsia"/>
        </w:rPr>
      </w:pPr>
      <w:r>
        <w:rPr>
          <w:rFonts w:ascii="宋体" w:cs="宋体" w:hint="eastAsia"/>
          <w:b/>
          <w:lang w:eastAsia="zh-CN"/>
        </w:rPr>
        <w:t>算法（algorithm）</w:t>
      </w:r>
      <w:r>
        <w:rPr>
          <w:rFonts w:ascii="宋体" w:cs="宋体" w:hint="eastAsia"/>
          <w:lang w:eastAsia="zh-CN"/>
        </w:rPr>
        <w:t>：完成任务或解决问题的逐步过程，可以用自然语言或图示表示（</w:t>
      </w:r>
      <w:r>
        <w:t>LO 1.1.A</w:t>
      </w:r>
      <w:r>
        <w:rPr>
          <w:rFonts w:ascii="宋体" w:cs="宋体" w:hint="eastAsia"/>
          <w:lang w:eastAsia="zh-CN"/>
        </w:rPr>
        <w:t>）。</w:t>
      </w:r>
    </w:p>
    <w:p w14:paraId="27C5D79E" w14:textId="77777777" w:rsidR="008A702F" w:rsidRDefault="00FA3216">
      <w:pPr>
        <w:pStyle w:val="a0"/>
        <w:spacing w:after="72"/>
        <w:rPr>
          <w:rFonts w:hint="eastAsia"/>
        </w:rPr>
      </w:pPr>
      <w:r>
        <w:rPr>
          <w:rFonts w:ascii="宋体" w:cs="宋体" w:hint="eastAsia"/>
          <w:b/>
          <w:lang w:eastAsia="zh-CN"/>
        </w:rPr>
        <w:t>顺序执行（sequencing）</w:t>
      </w:r>
      <w:r>
        <w:rPr>
          <w:rFonts w:ascii="宋体" w:cs="宋体" w:hint="eastAsia"/>
          <w:lang w:eastAsia="zh-CN"/>
        </w:rPr>
        <w:t>：过程中的步骤按顺序、一次一步地完成。</w:t>
      </w:r>
    </w:p>
    <w:p w14:paraId="6BED8F34" w14:textId="77777777" w:rsidR="008A702F" w:rsidRDefault="00FA3216">
      <w:pPr>
        <w:pStyle w:val="a0"/>
        <w:spacing w:after="72"/>
        <w:rPr>
          <w:rFonts w:hint="eastAsia"/>
        </w:rPr>
      </w:pPr>
      <w:r>
        <w:rPr>
          <w:rFonts w:ascii="宋体" w:cs="宋体" w:hint="eastAsia"/>
          <w:b/>
          <w:lang w:eastAsia="zh-CN"/>
        </w:rPr>
        <w:t>编译与执行</w:t>
      </w:r>
      <w:r>
        <w:rPr>
          <w:rFonts w:ascii="宋体" w:cs="宋体" w:hint="eastAsia"/>
          <w:lang w:eastAsia="zh-CN"/>
        </w:rPr>
        <w:t>：代码可在任何文本编辑器中编写；</w:t>
      </w:r>
      <w:r>
        <w:t xml:space="preserve">IDE </w:t>
      </w:r>
      <w:r>
        <w:rPr>
          <w:rFonts w:ascii="宋体" w:cs="宋体" w:hint="eastAsia"/>
          <w:lang w:eastAsia="zh-CN"/>
        </w:rPr>
        <w:t>集成了编写、编译、运行工具。编译器会检查</w:t>
      </w:r>
      <w:r>
        <w:rPr>
          <w:rFonts w:ascii="宋体" w:cs="宋体" w:hint="eastAsia"/>
          <w:b/>
          <w:lang w:eastAsia="zh-CN"/>
        </w:rPr>
        <w:t>部分</w:t>
      </w:r>
      <w:r>
        <w:rPr>
          <w:rFonts w:ascii="宋体" w:cs="宋体" w:hint="eastAsia"/>
          <w:lang w:eastAsia="zh-CN"/>
        </w:rPr>
        <w:t>错误，编译器能发现的错误必须修复后程序才能运行（</w:t>
      </w:r>
      <w:r>
        <w:t>LO 1.1.B</w:t>
      </w:r>
      <w:r>
        <w:rPr>
          <w:rFonts w:ascii="宋体" w:cs="宋体" w:hint="eastAsia"/>
          <w:lang w:eastAsia="zh-CN"/>
        </w:rPr>
        <w:t>）。</w:t>
      </w:r>
    </w:p>
    <w:p w14:paraId="139BB0AF" w14:textId="77777777" w:rsidR="008A702F" w:rsidRDefault="00FA3216">
      <w:pPr>
        <w:pStyle w:val="a0"/>
        <w:spacing w:after="72"/>
        <w:rPr>
          <w:rFonts w:hint="eastAsia"/>
        </w:rPr>
      </w:pPr>
      <w:r>
        <w:rPr>
          <w:rFonts w:ascii="宋体" w:cs="宋体" w:hint="eastAsia"/>
          <w:b/>
          <w:lang w:eastAsia="zh-CN"/>
        </w:rPr>
        <w:t>三类错误 + 异常</w:t>
      </w:r>
      <w:r>
        <w:rPr>
          <w:rFonts w:ascii="宋体" w:cs="宋体" w:hint="eastAsia"/>
          <w:lang w:eastAsia="zh-CN"/>
        </w:rPr>
        <w:t>（</w:t>
      </w:r>
      <w:r>
        <w:t>LO 1.1.C</w:t>
      </w:r>
      <w:r>
        <w:rPr>
          <w:rFonts w:ascii="宋体" w:cs="宋体" w:hint="eastAsia"/>
          <w:lang w:eastAsia="zh-CN"/>
        </w:rPr>
        <w:t>，概念题高频考点）：</w:t>
      </w:r>
    </w:p>
    <w:tbl>
      <w:tblPr>
        <w:tblW w:w="5000" w:type="pct"/>
        <w:tblLook w:val="04A0" w:firstRow="1" w:lastRow="0" w:firstColumn="1" w:lastColumn="0" w:noHBand="0" w:noVBand="1"/>
      </w:tblPr>
      <w:tblGrid>
        <w:gridCol w:w="2149"/>
        <w:gridCol w:w="2153"/>
        <w:gridCol w:w="2148"/>
        <w:gridCol w:w="2150"/>
      </w:tblGrid>
      <w:tr w:rsidR="008A702F" w14:paraId="10F3C8F9" w14:textId="77777777">
        <w:tc>
          <w:tcPr>
            <w:tcW w:w="216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56D5E78A" w14:textId="77777777" w:rsidR="008A702F" w:rsidRDefault="00FA3216">
            <w:pPr>
              <w:spacing w:before="60" w:after="60" w:line="240" w:lineRule="auto"/>
              <w:rPr>
                <w:rFonts w:hint="eastAsia"/>
              </w:rPr>
            </w:pPr>
            <w:r>
              <w:rPr>
                <w:rFonts w:ascii="黑体" w:eastAsia="黑体" w:hAnsi="黑体" w:hint="eastAsia"/>
                <w:b/>
              </w:rPr>
              <w:t>错误类型</w:t>
            </w:r>
          </w:p>
        </w:tc>
        <w:tc>
          <w:tcPr>
            <w:tcW w:w="216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67207B49" w14:textId="77777777" w:rsidR="008A702F" w:rsidRDefault="00FA3216">
            <w:pPr>
              <w:spacing w:before="60" w:after="60" w:line="240" w:lineRule="auto"/>
              <w:rPr>
                <w:rFonts w:hint="eastAsia"/>
              </w:rPr>
            </w:pPr>
            <w:r>
              <w:rPr>
                <w:rFonts w:ascii="黑体" w:eastAsia="黑体" w:hAnsi="黑体" w:hint="eastAsia"/>
                <w:b/>
              </w:rPr>
              <w:t>英文</w:t>
            </w:r>
          </w:p>
        </w:tc>
        <w:tc>
          <w:tcPr>
            <w:tcW w:w="216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64269DC6" w14:textId="77777777" w:rsidR="008A702F" w:rsidRDefault="00FA3216">
            <w:pPr>
              <w:spacing w:before="60" w:after="60" w:line="240" w:lineRule="auto"/>
              <w:rPr>
                <w:rFonts w:hint="eastAsia"/>
              </w:rPr>
            </w:pPr>
            <w:r>
              <w:rPr>
                <w:rFonts w:ascii="黑体" w:eastAsia="黑体" w:hAnsi="黑体" w:hint="eastAsia"/>
                <w:b/>
              </w:rPr>
              <w:t>发现时机</w:t>
            </w:r>
          </w:p>
        </w:tc>
        <w:tc>
          <w:tcPr>
            <w:tcW w:w="216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387F913E" w14:textId="77777777" w:rsidR="008A702F" w:rsidRDefault="00FA3216">
            <w:pPr>
              <w:spacing w:before="60" w:after="60" w:line="240" w:lineRule="auto"/>
              <w:rPr>
                <w:rFonts w:hint="eastAsia"/>
              </w:rPr>
            </w:pPr>
            <w:r>
              <w:rPr>
                <w:rFonts w:ascii="黑体" w:eastAsia="黑体" w:hAnsi="黑体" w:hint="eastAsia"/>
                <w:b/>
              </w:rPr>
              <w:t>特征</w:t>
            </w:r>
          </w:p>
        </w:tc>
      </w:tr>
      <w:tr w:rsidR="008A702F" w14:paraId="48971858" w14:textId="77777777">
        <w:tc>
          <w:tcPr>
            <w:tcW w:w="2160" w:type="dxa"/>
            <w:tcBorders>
              <w:left w:val="nil"/>
              <w:right w:val="nil"/>
            </w:tcBorders>
            <w:tcMar>
              <w:top w:w="72" w:type="dxa"/>
              <w:left w:w="144" w:type="dxa"/>
              <w:bottom w:w="72" w:type="dxa"/>
              <w:right w:w="144" w:type="dxa"/>
            </w:tcMar>
            <w:vAlign w:val="center"/>
          </w:tcPr>
          <w:p w14:paraId="7371BCF0" w14:textId="77777777" w:rsidR="008A702F" w:rsidRDefault="00FA3216">
            <w:pPr>
              <w:spacing w:before="60" w:after="60" w:line="240" w:lineRule="auto"/>
              <w:rPr>
                <w:rFonts w:hint="eastAsia"/>
              </w:rPr>
            </w:pPr>
            <w:r>
              <w:t>语法错误</w:t>
            </w:r>
          </w:p>
        </w:tc>
        <w:tc>
          <w:tcPr>
            <w:tcW w:w="2160" w:type="dxa"/>
            <w:tcBorders>
              <w:left w:val="nil"/>
              <w:right w:val="nil"/>
            </w:tcBorders>
            <w:tcMar>
              <w:top w:w="72" w:type="dxa"/>
              <w:left w:w="144" w:type="dxa"/>
              <w:bottom w:w="72" w:type="dxa"/>
              <w:right w:w="144" w:type="dxa"/>
            </w:tcMar>
            <w:vAlign w:val="center"/>
          </w:tcPr>
          <w:p w14:paraId="6D6A4423" w14:textId="77777777" w:rsidR="008A702F" w:rsidRDefault="00FA3216">
            <w:pPr>
              <w:spacing w:before="60" w:after="60" w:line="240" w:lineRule="auto"/>
              <w:ind w:firstLine="0"/>
              <w:rPr>
                <w:rFonts w:hint="eastAsia"/>
              </w:rPr>
            </w:pPr>
            <w:r>
              <w:t>syntax error</w:t>
            </w:r>
          </w:p>
        </w:tc>
        <w:tc>
          <w:tcPr>
            <w:tcW w:w="2160" w:type="dxa"/>
            <w:tcBorders>
              <w:left w:val="nil"/>
              <w:right w:val="nil"/>
            </w:tcBorders>
            <w:tcMar>
              <w:top w:w="72" w:type="dxa"/>
              <w:left w:w="144" w:type="dxa"/>
              <w:bottom w:w="72" w:type="dxa"/>
              <w:right w:w="144" w:type="dxa"/>
            </w:tcMar>
            <w:vAlign w:val="center"/>
          </w:tcPr>
          <w:p w14:paraId="20C4E3C9" w14:textId="77777777" w:rsidR="008A702F" w:rsidRDefault="00FA3216">
            <w:pPr>
              <w:spacing w:before="60" w:after="60" w:line="240" w:lineRule="auto"/>
              <w:rPr>
                <w:rFonts w:hint="eastAsia"/>
              </w:rPr>
            </w:pPr>
            <w:r>
              <w:t>编译期</w:t>
            </w:r>
          </w:p>
        </w:tc>
        <w:tc>
          <w:tcPr>
            <w:tcW w:w="2160" w:type="dxa"/>
            <w:tcBorders>
              <w:left w:val="nil"/>
              <w:right w:val="nil"/>
            </w:tcBorders>
            <w:tcMar>
              <w:top w:w="72" w:type="dxa"/>
              <w:left w:w="144" w:type="dxa"/>
              <w:bottom w:w="72" w:type="dxa"/>
              <w:right w:w="144" w:type="dxa"/>
            </w:tcMar>
            <w:vAlign w:val="center"/>
          </w:tcPr>
          <w:p w14:paraId="3C634D3E" w14:textId="77777777" w:rsidR="008A702F" w:rsidRDefault="00FA3216">
            <w:pPr>
              <w:spacing w:before="60" w:after="60" w:line="240" w:lineRule="auto"/>
              <w:ind w:firstLine="0"/>
              <w:rPr>
                <w:rFonts w:hint="eastAsia"/>
              </w:rPr>
            </w:pPr>
            <w:r>
              <w:t>违反语言规则，编译器报错</w:t>
            </w:r>
          </w:p>
        </w:tc>
      </w:tr>
      <w:tr w:rsidR="008A702F" w14:paraId="2A44ED60" w14:textId="77777777">
        <w:tc>
          <w:tcPr>
            <w:tcW w:w="2160" w:type="dxa"/>
            <w:tcBorders>
              <w:left w:val="nil"/>
              <w:right w:val="nil"/>
            </w:tcBorders>
            <w:tcMar>
              <w:top w:w="72" w:type="dxa"/>
              <w:left w:w="144" w:type="dxa"/>
              <w:bottom w:w="72" w:type="dxa"/>
              <w:right w:w="144" w:type="dxa"/>
            </w:tcMar>
            <w:vAlign w:val="center"/>
          </w:tcPr>
          <w:p w14:paraId="678DB31F" w14:textId="77777777" w:rsidR="008A702F" w:rsidRDefault="00FA3216">
            <w:pPr>
              <w:spacing w:before="60" w:after="60" w:line="240" w:lineRule="auto"/>
              <w:rPr>
                <w:rFonts w:hint="eastAsia"/>
              </w:rPr>
            </w:pPr>
            <w:r>
              <w:t>逻辑错误</w:t>
            </w:r>
          </w:p>
        </w:tc>
        <w:tc>
          <w:tcPr>
            <w:tcW w:w="2160" w:type="dxa"/>
            <w:tcBorders>
              <w:left w:val="nil"/>
              <w:right w:val="nil"/>
            </w:tcBorders>
            <w:tcMar>
              <w:top w:w="72" w:type="dxa"/>
              <w:left w:w="144" w:type="dxa"/>
              <w:bottom w:w="72" w:type="dxa"/>
              <w:right w:w="144" w:type="dxa"/>
            </w:tcMar>
            <w:vAlign w:val="center"/>
          </w:tcPr>
          <w:p w14:paraId="421D8D38" w14:textId="77777777" w:rsidR="008A702F" w:rsidRDefault="00FA3216">
            <w:pPr>
              <w:spacing w:before="60" w:after="60" w:line="240" w:lineRule="auto"/>
              <w:ind w:firstLine="0"/>
              <w:rPr>
                <w:rFonts w:hint="eastAsia"/>
              </w:rPr>
            </w:pPr>
            <w:r>
              <w:t>logic error</w:t>
            </w:r>
          </w:p>
        </w:tc>
        <w:tc>
          <w:tcPr>
            <w:tcW w:w="2160" w:type="dxa"/>
            <w:tcBorders>
              <w:left w:val="nil"/>
              <w:right w:val="nil"/>
            </w:tcBorders>
            <w:tcMar>
              <w:top w:w="72" w:type="dxa"/>
              <w:left w:w="144" w:type="dxa"/>
              <w:bottom w:w="72" w:type="dxa"/>
              <w:right w:w="144" w:type="dxa"/>
            </w:tcMar>
            <w:vAlign w:val="center"/>
          </w:tcPr>
          <w:p w14:paraId="02BF78D6" w14:textId="77777777" w:rsidR="008A702F" w:rsidRDefault="00FA3216">
            <w:pPr>
              <w:spacing w:before="60" w:after="60" w:line="240" w:lineRule="auto"/>
              <w:rPr>
                <w:rFonts w:hint="eastAsia"/>
              </w:rPr>
            </w:pPr>
            <w:r>
              <w:t>测试期</w:t>
            </w:r>
          </w:p>
        </w:tc>
        <w:tc>
          <w:tcPr>
            <w:tcW w:w="2160" w:type="dxa"/>
            <w:tcBorders>
              <w:left w:val="nil"/>
              <w:right w:val="nil"/>
            </w:tcBorders>
            <w:tcMar>
              <w:top w:w="72" w:type="dxa"/>
              <w:left w:w="144" w:type="dxa"/>
              <w:bottom w:w="72" w:type="dxa"/>
              <w:right w:w="144" w:type="dxa"/>
            </w:tcMar>
            <w:vAlign w:val="center"/>
          </w:tcPr>
          <w:p w14:paraId="068B54E8" w14:textId="77777777" w:rsidR="008A702F" w:rsidRDefault="00FA3216">
            <w:pPr>
              <w:spacing w:before="60" w:after="60" w:line="240" w:lineRule="auto"/>
              <w:ind w:firstLine="0"/>
              <w:rPr>
                <w:rFonts w:hint="eastAsia"/>
              </w:rPr>
            </w:pPr>
            <w:r>
              <w:t>程序能运行但结果不符合预期</w:t>
            </w:r>
          </w:p>
        </w:tc>
      </w:tr>
      <w:tr w:rsidR="008A702F" w14:paraId="1DBB9706" w14:textId="77777777">
        <w:tc>
          <w:tcPr>
            <w:tcW w:w="2160" w:type="dxa"/>
            <w:tcBorders>
              <w:left w:val="nil"/>
              <w:right w:val="nil"/>
            </w:tcBorders>
            <w:tcMar>
              <w:top w:w="72" w:type="dxa"/>
              <w:left w:w="144" w:type="dxa"/>
              <w:bottom w:w="72" w:type="dxa"/>
              <w:right w:w="144" w:type="dxa"/>
            </w:tcMar>
            <w:vAlign w:val="center"/>
          </w:tcPr>
          <w:p w14:paraId="315342F9" w14:textId="77777777" w:rsidR="008A702F" w:rsidRDefault="00FA3216">
            <w:pPr>
              <w:spacing w:before="60" w:after="60" w:line="240" w:lineRule="auto"/>
              <w:rPr>
                <w:rFonts w:hint="eastAsia"/>
              </w:rPr>
            </w:pPr>
            <w:r>
              <w:t>运行时错误</w:t>
            </w:r>
          </w:p>
        </w:tc>
        <w:tc>
          <w:tcPr>
            <w:tcW w:w="2160" w:type="dxa"/>
            <w:tcBorders>
              <w:left w:val="nil"/>
              <w:right w:val="nil"/>
            </w:tcBorders>
            <w:tcMar>
              <w:top w:w="72" w:type="dxa"/>
              <w:left w:w="144" w:type="dxa"/>
              <w:bottom w:w="72" w:type="dxa"/>
              <w:right w:w="144" w:type="dxa"/>
            </w:tcMar>
            <w:vAlign w:val="center"/>
          </w:tcPr>
          <w:p w14:paraId="623D2382" w14:textId="77777777" w:rsidR="008A702F" w:rsidRDefault="00FA3216">
            <w:pPr>
              <w:spacing w:before="60" w:after="60" w:line="240" w:lineRule="auto"/>
              <w:ind w:firstLine="0"/>
              <w:rPr>
                <w:rFonts w:hint="eastAsia"/>
              </w:rPr>
            </w:pPr>
            <w:r>
              <w:t>run-time error</w:t>
            </w:r>
          </w:p>
        </w:tc>
        <w:tc>
          <w:tcPr>
            <w:tcW w:w="2160" w:type="dxa"/>
            <w:tcBorders>
              <w:left w:val="nil"/>
              <w:right w:val="nil"/>
            </w:tcBorders>
            <w:tcMar>
              <w:top w:w="72" w:type="dxa"/>
              <w:left w:w="144" w:type="dxa"/>
              <w:bottom w:w="72" w:type="dxa"/>
              <w:right w:w="144" w:type="dxa"/>
            </w:tcMar>
            <w:vAlign w:val="center"/>
          </w:tcPr>
          <w:p w14:paraId="5E881AA3" w14:textId="77777777" w:rsidR="008A702F" w:rsidRDefault="00FA3216">
            <w:pPr>
              <w:spacing w:before="60" w:after="60" w:line="240" w:lineRule="auto"/>
              <w:rPr>
                <w:rFonts w:hint="eastAsia"/>
              </w:rPr>
            </w:pPr>
            <w:r>
              <w:t>运行期</w:t>
            </w:r>
          </w:p>
        </w:tc>
        <w:tc>
          <w:tcPr>
            <w:tcW w:w="2160" w:type="dxa"/>
            <w:tcBorders>
              <w:left w:val="nil"/>
              <w:right w:val="nil"/>
            </w:tcBorders>
            <w:tcMar>
              <w:top w:w="72" w:type="dxa"/>
              <w:left w:w="144" w:type="dxa"/>
              <w:bottom w:w="72" w:type="dxa"/>
              <w:right w:w="144" w:type="dxa"/>
            </w:tcMar>
            <w:vAlign w:val="center"/>
          </w:tcPr>
          <w:p w14:paraId="2672D0A8" w14:textId="77777777" w:rsidR="008A702F" w:rsidRDefault="00FA3216">
            <w:pPr>
              <w:spacing w:before="60" w:after="60" w:line="240" w:lineRule="auto"/>
              <w:ind w:firstLine="0"/>
              <w:rPr>
                <w:rFonts w:hint="eastAsia"/>
              </w:rPr>
            </w:pPr>
            <w:r>
              <w:t>通常导致程序异常终止</w:t>
            </w:r>
          </w:p>
        </w:tc>
      </w:tr>
      <w:tr w:rsidR="008A702F" w14:paraId="6236AB02" w14:textId="77777777">
        <w:tc>
          <w:tcPr>
            <w:tcW w:w="2160" w:type="dxa"/>
            <w:tcBorders>
              <w:left w:val="nil"/>
              <w:bottom w:val="single" w:sz="12" w:space="0" w:color="000000"/>
              <w:right w:val="nil"/>
            </w:tcBorders>
            <w:tcMar>
              <w:top w:w="72" w:type="dxa"/>
              <w:left w:w="144" w:type="dxa"/>
              <w:bottom w:w="72" w:type="dxa"/>
              <w:right w:w="144" w:type="dxa"/>
            </w:tcMar>
            <w:vAlign w:val="center"/>
          </w:tcPr>
          <w:p w14:paraId="409D7A6D" w14:textId="77777777" w:rsidR="008A702F" w:rsidRDefault="00FA3216">
            <w:pPr>
              <w:spacing w:before="60" w:after="60" w:line="240" w:lineRule="auto"/>
              <w:rPr>
                <w:rFonts w:hint="eastAsia"/>
              </w:rPr>
            </w:pPr>
            <w:r>
              <w:t>异常</w:t>
            </w:r>
          </w:p>
        </w:tc>
        <w:tc>
          <w:tcPr>
            <w:tcW w:w="2160" w:type="dxa"/>
            <w:tcBorders>
              <w:left w:val="nil"/>
              <w:bottom w:val="single" w:sz="12" w:space="0" w:color="000000"/>
              <w:right w:val="nil"/>
            </w:tcBorders>
            <w:tcMar>
              <w:top w:w="72" w:type="dxa"/>
              <w:left w:w="144" w:type="dxa"/>
              <w:bottom w:w="72" w:type="dxa"/>
              <w:right w:w="144" w:type="dxa"/>
            </w:tcMar>
            <w:vAlign w:val="center"/>
          </w:tcPr>
          <w:p w14:paraId="746E78BE" w14:textId="77777777" w:rsidR="008A702F" w:rsidRDefault="00FA3216">
            <w:pPr>
              <w:spacing w:before="60" w:after="60" w:line="240" w:lineRule="auto"/>
              <w:ind w:firstLine="0"/>
              <w:rPr>
                <w:rFonts w:hint="eastAsia"/>
              </w:rPr>
            </w:pPr>
            <w:r>
              <w:t>exception</w:t>
            </w:r>
          </w:p>
        </w:tc>
        <w:tc>
          <w:tcPr>
            <w:tcW w:w="2160" w:type="dxa"/>
            <w:tcBorders>
              <w:left w:val="nil"/>
              <w:bottom w:val="single" w:sz="12" w:space="0" w:color="000000"/>
              <w:right w:val="nil"/>
            </w:tcBorders>
            <w:tcMar>
              <w:top w:w="72" w:type="dxa"/>
              <w:left w:w="144" w:type="dxa"/>
              <w:bottom w:w="72" w:type="dxa"/>
              <w:right w:w="144" w:type="dxa"/>
            </w:tcMar>
            <w:vAlign w:val="center"/>
          </w:tcPr>
          <w:p w14:paraId="4D1B065C" w14:textId="77777777" w:rsidR="008A702F" w:rsidRDefault="00FA3216">
            <w:pPr>
              <w:spacing w:before="60" w:after="60" w:line="240" w:lineRule="auto"/>
              <w:rPr>
                <w:rFonts w:hint="eastAsia"/>
              </w:rPr>
            </w:pPr>
            <w:r>
              <w:t>运行期</w:t>
            </w:r>
          </w:p>
        </w:tc>
        <w:tc>
          <w:tcPr>
            <w:tcW w:w="2160" w:type="dxa"/>
            <w:tcBorders>
              <w:left w:val="nil"/>
              <w:bottom w:val="single" w:sz="12" w:space="0" w:color="000000"/>
              <w:right w:val="nil"/>
            </w:tcBorders>
            <w:tcMar>
              <w:top w:w="72" w:type="dxa"/>
              <w:left w:w="144" w:type="dxa"/>
              <w:bottom w:w="72" w:type="dxa"/>
              <w:right w:w="144" w:type="dxa"/>
            </w:tcMar>
            <w:vAlign w:val="center"/>
          </w:tcPr>
          <w:p w14:paraId="20CFE2A6" w14:textId="77777777" w:rsidR="008A702F" w:rsidRDefault="00FA3216">
            <w:pPr>
              <w:spacing w:before="60" w:after="60" w:line="240" w:lineRule="auto"/>
              <w:ind w:firstLine="0"/>
              <w:rPr>
                <w:rFonts w:hint="eastAsia"/>
              </w:rPr>
            </w:pPr>
            <w:r>
              <w:t>一类运行时错误，中断程序正常执行流程</w:t>
            </w:r>
          </w:p>
        </w:tc>
      </w:tr>
    </w:tbl>
    <w:p w14:paraId="664B481C" w14:textId="77777777" w:rsidR="008A702F" w:rsidRDefault="00FA3216">
      <w:pPr>
        <w:rPr>
          <w:rFonts w:hint="eastAsia"/>
        </w:rPr>
      </w:pPr>
      <w:r>
        <w:rPr>
          <w:rFonts w:ascii="宋体" w:cs="宋体" w:hint="eastAsia"/>
          <w:b/>
          <w:lang w:eastAsia="zh-CN"/>
        </w:rPr>
        <w:t>记忆口诀</w:t>
      </w:r>
      <w:r>
        <w:rPr>
          <w:rFonts w:ascii="宋体" w:cs="宋体" w:hint="eastAsia"/>
          <w:lang w:eastAsia="zh-CN"/>
        </w:rPr>
        <w:t>：编译器抓语法，测试抓逻辑，运行抓异常。判断</w:t>
      </w:r>
      <w:r>
        <w:t>"</w:t>
      </w:r>
      <w:r>
        <w:rPr>
          <w:rFonts w:ascii="宋体" w:cs="宋体" w:hint="eastAsia"/>
          <w:lang w:eastAsia="zh-CN"/>
        </w:rPr>
        <w:t>哪种错误</w:t>
      </w:r>
      <w:r>
        <w:t>"</w:t>
      </w:r>
      <w:r>
        <w:rPr>
          <w:rFonts w:ascii="宋体" w:cs="宋体" w:hint="eastAsia"/>
          <w:lang w:eastAsia="zh-CN"/>
        </w:rPr>
        <w:t>是</w:t>
      </w:r>
      <w:r>
        <w:t xml:space="preserve"> MCQ </w:t>
      </w:r>
      <w:r>
        <w:rPr>
          <w:rFonts w:ascii="宋体" w:cs="宋体" w:hint="eastAsia"/>
          <w:lang w:eastAsia="zh-CN"/>
        </w:rPr>
        <w:t>常见的概念题。</w:t>
      </w:r>
    </w:p>
    <w:p w14:paraId="711A58F3" w14:textId="77777777" w:rsidR="008A702F" w:rsidRPr="004B254D" w:rsidRDefault="00FA3216">
      <w:pPr>
        <w:pStyle w:val="4"/>
        <w:spacing w:line="360" w:lineRule="auto"/>
      </w:pPr>
      <w:r w:rsidRPr="004B254D">
        <w:rPr>
          <w:rFonts w:hint="eastAsia"/>
          <w:lang w:eastAsia="zh-CN"/>
        </w:rPr>
        <w:lastRenderedPageBreak/>
        <w:t xml:space="preserve">A2. </w:t>
      </w:r>
      <w:r w:rsidRPr="004B254D">
        <w:rPr>
          <w:rFonts w:hint="eastAsia"/>
          <w:lang w:eastAsia="zh-CN"/>
        </w:rPr>
        <w:t>变量与数据类型（</w:t>
      </w:r>
      <w:r w:rsidRPr="004B254D">
        <w:rPr>
          <w:rFonts w:hint="eastAsia"/>
          <w:lang w:eastAsia="zh-CN"/>
        </w:rPr>
        <w:t>Topic 1.2</w:t>
      </w:r>
      <w:r w:rsidRPr="004B254D">
        <w:rPr>
          <w:rFonts w:hint="eastAsia"/>
          <w:lang w:eastAsia="zh-CN"/>
        </w:rPr>
        <w:t>，</w:t>
      </w:r>
      <w:r w:rsidRPr="004B254D">
        <w:rPr>
          <w:rFonts w:hint="eastAsia"/>
          <w:lang w:eastAsia="zh-CN"/>
        </w:rPr>
        <w:t>LO 1.2.A</w:t>
      </w:r>
      <w:r w:rsidRPr="004B254D">
        <w:rPr>
          <w:rFonts w:hint="eastAsia"/>
          <w:lang w:eastAsia="zh-CN"/>
        </w:rPr>
        <w:t>–</w:t>
      </w:r>
      <w:r w:rsidRPr="004B254D">
        <w:rPr>
          <w:rFonts w:hint="eastAsia"/>
          <w:lang w:eastAsia="zh-CN"/>
        </w:rPr>
        <w:t>1.2.B</w:t>
      </w:r>
      <w:r w:rsidRPr="004B254D">
        <w:rPr>
          <w:rFonts w:hint="eastAsia"/>
          <w:lang w:eastAsia="zh-CN"/>
        </w:rPr>
        <w:t>）</w:t>
      </w:r>
    </w:p>
    <w:p w14:paraId="1AD34902" w14:textId="77777777" w:rsidR="008A702F" w:rsidRDefault="00FA3216">
      <w:pPr>
        <w:rPr>
          <w:rFonts w:hint="eastAsia"/>
        </w:rPr>
      </w:pPr>
      <w:r>
        <w:rPr>
          <w:rFonts w:ascii="宋体" w:cs="宋体" w:hint="eastAsia"/>
          <w:b/>
          <w:lang w:eastAsia="zh-CN"/>
        </w:rPr>
        <w:t>核心概念：</w:t>
      </w:r>
    </w:p>
    <w:p w14:paraId="36A48667" w14:textId="77777777" w:rsidR="008A702F" w:rsidRDefault="00FA3216">
      <w:pPr>
        <w:pStyle w:val="a0"/>
        <w:spacing w:after="72"/>
        <w:rPr>
          <w:rFonts w:hint="eastAsia"/>
        </w:rPr>
      </w:pPr>
      <w:r>
        <w:rPr>
          <w:rFonts w:ascii="宋体" w:cs="宋体" w:hint="eastAsia"/>
          <w:b/>
          <w:lang w:eastAsia="zh-CN"/>
        </w:rPr>
        <w:t>数据类型（data type）</w:t>
      </w:r>
      <w:r>
        <w:t xml:space="preserve"> = </w:t>
      </w:r>
      <w:r>
        <w:rPr>
          <w:rFonts w:ascii="宋体" w:cs="宋体" w:hint="eastAsia"/>
          <w:lang w:eastAsia="zh-CN"/>
        </w:rPr>
        <w:t>一组值</w:t>
      </w:r>
      <w:r>
        <w:t xml:space="preserve"> + </w:t>
      </w:r>
      <w:r>
        <w:rPr>
          <w:rFonts w:ascii="宋体" w:cs="宋体" w:hint="eastAsia"/>
          <w:lang w:eastAsia="zh-CN"/>
        </w:rPr>
        <w:t>这组值上的操作。类型分为</w:t>
      </w:r>
      <w:r>
        <w:rPr>
          <w:rFonts w:ascii="宋体" w:cs="宋体" w:hint="eastAsia"/>
          <w:b/>
          <w:lang w:eastAsia="zh-CN"/>
        </w:rPr>
        <w:t>基本类型（primitive）</w:t>
      </w:r>
      <w:r>
        <w:rPr>
          <w:rFonts w:ascii="宋体" w:cs="宋体" w:hint="eastAsia"/>
          <w:lang w:eastAsia="zh-CN"/>
        </w:rPr>
        <w:t>和</w:t>
      </w:r>
      <w:r>
        <w:rPr>
          <w:rFonts w:ascii="宋体" w:cs="宋体" w:hint="eastAsia"/>
          <w:b/>
          <w:lang w:eastAsia="zh-CN"/>
        </w:rPr>
        <w:t>引用类型（reference）</w:t>
      </w:r>
      <w:r>
        <w:rPr>
          <w:rFonts w:ascii="宋体" w:cs="宋体" w:hint="eastAsia"/>
          <w:lang w:eastAsia="zh-CN"/>
        </w:rPr>
        <w:t>两大类（</w:t>
      </w:r>
      <w:r>
        <w:t>LO 1.2.A</w:t>
      </w:r>
      <w:r>
        <w:rPr>
          <w:rFonts w:ascii="宋体" w:cs="宋体" w:hint="eastAsia"/>
          <w:lang w:eastAsia="zh-CN"/>
        </w:rPr>
        <w:t>）。</w:t>
      </w:r>
    </w:p>
    <w:p w14:paraId="60C4EB7E" w14:textId="77777777" w:rsidR="008A702F" w:rsidRDefault="00FA3216">
      <w:pPr>
        <w:pStyle w:val="a0"/>
        <w:spacing w:after="72"/>
        <w:rPr>
          <w:rFonts w:hint="eastAsia"/>
        </w:rPr>
      </w:pPr>
      <w:r>
        <w:rPr>
          <w:rFonts w:ascii="宋体" w:cs="宋体" w:hint="eastAsia"/>
          <w:lang w:eastAsia="zh-CN"/>
        </w:rPr>
        <w:t>本课程只考三种基本类型（</w:t>
      </w:r>
      <w:r>
        <w:t>LO 1.2.B.1</w:t>
      </w:r>
      <w:r>
        <w:rPr>
          <w:rFonts w:ascii="宋体" w:cs="宋体" w:hint="eastAsia"/>
          <w:lang w:eastAsia="zh-CN"/>
        </w:rPr>
        <w:t>）：</w:t>
      </w:r>
      <w:r>
        <w:rPr>
          <w:rFonts w:ascii="Courier New" w:hAnsi="Courier New"/>
          <w:sz w:val="21"/>
        </w:rPr>
        <w:t>int</w:t>
      </w:r>
      <w:r>
        <w:rPr>
          <w:rFonts w:ascii="宋体" w:cs="宋体" w:hint="eastAsia"/>
          <w:lang w:eastAsia="zh-CN"/>
        </w:rPr>
        <w:t>（整数）、</w:t>
      </w:r>
      <w:r>
        <w:rPr>
          <w:rFonts w:ascii="Courier New" w:hAnsi="Courier New"/>
          <w:sz w:val="21"/>
        </w:rPr>
        <w:t>double</w:t>
      </w:r>
      <w:r>
        <w:rPr>
          <w:rFonts w:ascii="宋体" w:cs="宋体" w:hint="eastAsia"/>
          <w:lang w:eastAsia="zh-CN"/>
        </w:rPr>
        <w:t>（实数）、</w:t>
      </w:r>
      <w:r>
        <w:rPr>
          <w:rFonts w:ascii="Courier New" w:hAnsi="Courier New"/>
          <w:sz w:val="21"/>
        </w:rPr>
        <w:t>boolean</w:t>
      </w:r>
      <w:r>
        <w:rPr>
          <w:rFonts w:ascii="宋体" w:cs="宋体" w:hint="eastAsia"/>
          <w:lang w:eastAsia="zh-CN"/>
        </w:rPr>
        <w:t>（</w:t>
      </w:r>
      <w:r>
        <w:t>true/false</w:t>
      </w:r>
      <w:r>
        <w:rPr>
          <w:rFonts w:ascii="宋体" w:cs="宋体" w:hint="eastAsia"/>
          <w:lang w:eastAsia="zh-CN"/>
        </w:rPr>
        <w:t>）。</w:t>
      </w:r>
    </w:p>
    <w:p w14:paraId="7D8B24F3" w14:textId="77777777" w:rsidR="008A702F" w:rsidRDefault="00FA3216">
      <w:pPr>
        <w:pStyle w:val="a0"/>
        <w:spacing w:after="72"/>
        <w:rPr>
          <w:rFonts w:hint="eastAsia"/>
        </w:rPr>
      </w:pPr>
      <w:r>
        <w:rPr>
          <w:rFonts w:ascii="宋体" w:cs="宋体" w:hint="eastAsia"/>
          <w:b/>
          <w:lang w:eastAsia="zh-CN"/>
        </w:rPr>
        <w:t>考纲排除项</w:t>
      </w:r>
      <w:r>
        <w:rPr>
          <w:rFonts w:ascii="宋体" w:cs="宋体" w:hint="eastAsia"/>
          <w:lang w:eastAsia="zh-CN"/>
        </w:rPr>
        <w:t>：</w:t>
      </w:r>
      <w:r>
        <w:rPr>
          <w:rFonts w:ascii="Courier New" w:hAnsi="Courier New"/>
          <w:sz w:val="21"/>
        </w:rPr>
        <w:t>long</w:t>
      </w:r>
      <w:r>
        <w:rPr>
          <w:rFonts w:ascii="宋体" w:cs="宋体" w:hint="eastAsia"/>
          <w:lang w:eastAsia="zh-CN"/>
        </w:rPr>
        <w:t>、</w:t>
      </w:r>
      <w:r>
        <w:rPr>
          <w:rFonts w:ascii="Courier New" w:hAnsi="Courier New"/>
          <w:sz w:val="21"/>
        </w:rPr>
        <w:t>short</w:t>
      </w:r>
      <w:r>
        <w:rPr>
          <w:rFonts w:ascii="宋体" w:cs="宋体" w:hint="eastAsia"/>
          <w:lang w:eastAsia="zh-CN"/>
        </w:rPr>
        <w:t>、</w:t>
      </w:r>
      <w:r>
        <w:rPr>
          <w:rFonts w:ascii="Courier New" w:hAnsi="Courier New"/>
          <w:sz w:val="21"/>
        </w:rPr>
        <w:t>byte</w:t>
      </w:r>
      <w:r>
        <w:rPr>
          <w:rFonts w:ascii="宋体" w:cs="宋体" w:hint="eastAsia"/>
          <w:lang w:eastAsia="zh-CN"/>
        </w:rPr>
        <w:t>、</w:t>
      </w:r>
      <w:r>
        <w:rPr>
          <w:rFonts w:ascii="Courier New" w:hAnsi="Courier New"/>
          <w:sz w:val="21"/>
        </w:rPr>
        <w:t>float</w:t>
      </w:r>
      <w:r>
        <w:rPr>
          <w:rFonts w:ascii="宋体" w:cs="宋体" w:hint="eastAsia"/>
          <w:lang w:eastAsia="zh-CN"/>
        </w:rPr>
        <w:t>、</w:t>
      </w:r>
      <w:r>
        <w:rPr>
          <w:rFonts w:ascii="Courier New" w:hAnsi="Courier New"/>
          <w:sz w:val="21"/>
        </w:rPr>
        <w:t>char</w:t>
      </w:r>
      <w:r>
        <w:rPr>
          <w:rFonts w:ascii="宋体" w:cs="宋体" w:hint="eastAsia"/>
          <w:lang w:eastAsia="zh-CN"/>
        </w:rPr>
        <w:t xml:space="preserve"> 不在考试范围内。</w:t>
      </w:r>
    </w:p>
    <w:p w14:paraId="5E1578DC" w14:textId="77777777" w:rsidR="008A702F" w:rsidRDefault="00FA3216">
      <w:pPr>
        <w:pStyle w:val="a0"/>
        <w:spacing w:after="72"/>
        <w:rPr>
          <w:rFonts w:hint="eastAsia"/>
        </w:rPr>
      </w:pPr>
      <w:r>
        <w:rPr>
          <w:rFonts w:ascii="宋体" w:cs="宋体" w:hint="eastAsia"/>
          <w:lang w:eastAsia="zh-CN"/>
        </w:rPr>
        <w:t>变量是存储位置，有名字和类型；基本类型变量直接存值。</w:t>
      </w:r>
    </w:p>
    <w:p w14:paraId="78CA700D" w14:textId="77777777" w:rsidR="008A702F" w:rsidRDefault="00FA3216">
      <w:pPr>
        <w:spacing w:line="360" w:lineRule="auto"/>
        <w:ind w:firstLine="0"/>
        <w:rPr>
          <w:rFonts w:hint="eastAsia"/>
        </w:rPr>
      </w:pPr>
      <w:r>
        <w:rPr>
          <w:rFonts w:ascii="宋体" w:cs="宋体" w:hint="eastAsia"/>
          <w:color w:val="1A1A1A"/>
          <w:sz w:val="21"/>
          <w:lang w:eastAsia="zh-CN"/>
        </w:rPr>
        <w:t>int age = 16;          // 整数</w:t>
      </w:r>
      <w:r>
        <w:rPr>
          <w:rFonts w:ascii="宋体" w:cs="宋体" w:hint="eastAsia"/>
          <w:color w:val="1A1A1A"/>
          <w:sz w:val="21"/>
          <w:lang w:eastAsia="zh-CN"/>
        </w:rPr>
        <w:br/>
        <w:t>double gpa = 3.85;     // 实数</w:t>
      </w:r>
      <w:r>
        <w:rPr>
          <w:rFonts w:ascii="宋体" w:cs="宋体" w:hint="eastAsia"/>
          <w:color w:val="1A1A1A"/>
          <w:sz w:val="21"/>
          <w:lang w:eastAsia="zh-CN"/>
        </w:rPr>
        <w:br/>
        <w:t>boolean isPass = true; // 布尔值</w:t>
      </w:r>
    </w:p>
    <w:p w14:paraId="0939A4A7" w14:textId="77777777" w:rsidR="008A702F" w:rsidRDefault="00FA3216">
      <w:pPr>
        <w:rPr>
          <w:rFonts w:hint="eastAsia"/>
        </w:rPr>
      </w:pPr>
      <w:r>
        <w:rPr>
          <w:rFonts w:ascii="宋体" w:cs="宋体" w:hint="eastAsia"/>
          <w:b/>
          <w:lang w:eastAsia="zh-CN"/>
        </w:rPr>
        <w:t>选择题考法</w:t>
      </w:r>
      <w:r>
        <w:rPr>
          <w:rFonts w:ascii="宋体" w:cs="宋体" w:hint="eastAsia"/>
          <w:lang w:eastAsia="zh-CN"/>
        </w:rPr>
        <w:t>：给一个场景（如</w:t>
      </w:r>
      <w:r>
        <w:t>"</w:t>
      </w:r>
      <w:r>
        <w:rPr>
          <w:rFonts w:ascii="宋体" w:cs="宋体" w:hint="eastAsia"/>
          <w:lang w:eastAsia="zh-CN"/>
        </w:rPr>
        <w:t>存储精确到</w:t>
      </w:r>
      <w:r>
        <w:t xml:space="preserve"> 0.1 </w:t>
      </w:r>
      <w:r>
        <w:rPr>
          <w:rFonts w:ascii="宋体" w:cs="宋体" w:hint="eastAsia"/>
          <w:lang w:eastAsia="zh-CN"/>
        </w:rPr>
        <w:t>度的体温</w:t>
      </w:r>
      <w:r>
        <w:t>"</w:t>
      </w:r>
      <w:r>
        <w:rPr>
          <w:rFonts w:ascii="宋体" w:cs="宋体" w:hint="eastAsia"/>
          <w:lang w:eastAsia="zh-CN"/>
        </w:rPr>
        <w:t>），选出正确的类型声明</w:t>
      </w:r>
      <w:r>
        <w:t>——</w:t>
      </w:r>
      <w:r>
        <w:rPr>
          <w:rFonts w:ascii="宋体" w:cs="宋体" w:hint="eastAsia"/>
          <w:lang w:eastAsia="zh-CN"/>
        </w:rPr>
        <w:t>精确到小数必须用</w:t>
      </w:r>
      <w:r>
        <w:t xml:space="preserve"> </w:t>
      </w:r>
      <w:r>
        <w:rPr>
          <w:rFonts w:ascii="Courier New" w:hAnsi="Courier New"/>
          <w:sz w:val="21"/>
        </w:rPr>
        <w:t>double</w:t>
      </w:r>
      <w:r>
        <w:rPr>
          <w:rFonts w:ascii="宋体" w:cs="宋体" w:hint="eastAsia"/>
          <w:lang w:eastAsia="zh-CN"/>
        </w:rPr>
        <w:t xml:space="preserve">，用 </w:t>
      </w:r>
      <w:r>
        <w:rPr>
          <w:rFonts w:ascii="Courier New" w:hAnsi="Courier New"/>
          <w:sz w:val="21"/>
        </w:rPr>
        <w:t>int</w:t>
      </w:r>
      <w:r>
        <w:rPr>
          <w:rFonts w:ascii="宋体" w:cs="宋体" w:hint="eastAsia"/>
          <w:lang w:eastAsia="zh-CN"/>
        </w:rPr>
        <w:t xml:space="preserve"> 会丢失精度。</w:t>
      </w:r>
    </w:p>
    <w:p w14:paraId="036E4CF3" w14:textId="77777777" w:rsidR="008A702F" w:rsidRPr="004B254D" w:rsidRDefault="00FA3216">
      <w:pPr>
        <w:pStyle w:val="31"/>
        <w:spacing w:line="360" w:lineRule="auto"/>
      </w:pPr>
      <w:bookmarkStart w:id="13" w:name="section-2-b"/>
      <w:bookmarkStart w:id="14" w:name="_Toc240537752"/>
      <w:bookmarkEnd w:id="13"/>
      <w:r w:rsidRPr="004B254D">
        <w:rPr>
          <w:rFonts w:hint="eastAsia"/>
          <w:lang w:eastAsia="zh-CN"/>
        </w:rPr>
        <w:t>板块</w:t>
      </w:r>
      <w:r w:rsidRPr="004B254D">
        <w:rPr>
          <w:rFonts w:hint="eastAsia"/>
          <w:lang w:eastAsia="zh-CN"/>
        </w:rPr>
        <w:t xml:space="preserve"> B</w:t>
      </w:r>
      <w:r w:rsidRPr="004B254D">
        <w:rPr>
          <w:rFonts w:hint="eastAsia"/>
          <w:lang w:eastAsia="zh-CN"/>
        </w:rPr>
        <w:t>：表达式与运算（</w:t>
      </w:r>
      <w:r w:rsidRPr="004B254D">
        <w:rPr>
          <w:rFonts w:hint="eastAsia"/>
          <w:lang w:eastAsia="zh-CN"/>
        </w:rPr>
        <w:t>Topic 1.3</w:t>
      </w:r>
      <w:r w:rsidRPr="004B254D">
        <w:rPr>
          <w:rFonts w:hint="eastAsia"/>
          <w:lang w:eastAsia="zh-CN"/>
        </w:rPr>
        <w:t>–</w:t>
      </w:r>
      <w:r w:rsidRPr="004B254D">
        <w:rPr>
          <w:rFonts w:hint="eastAsia"/>
          <w:lang w:eastAsia="zh-CN"/>
        </w:rPr>
        <w:t>1.6</w:t>
      </w:r>
      <w:r w:rsidRPr="004B254D">
        <w:rPr>
          <w:rFonts w:hint="eastAsia"/>
          <w:lang w:eastAsia="zh-CN"/>
        </w:rPr>
        <w:t>）</w:t>
      </w:r>
      <w:bookmarkEnd w:id="14"/>
    </w:p>
    <w:p w14:paraId="398AB52F" w14:textId="77777777" w:rsidR="008A702F" w:rsidRDefault="00FA3216">
      <w:pPr>
        <w:rPr>
          <w:rFonts w:hint="eastAsia"/>
        </w:rPr>
      </w:pPr>
      <w:r>
        <w:rPr>
          <w:rFonts w:ascii="宋体" w:cs="宋体" w:hint="eastAsia"/>
          <w:lang w:eastAsia="zh-CN"/>
        </w:rPr>
        <w:t>本板块是</w:t>
      </w:r>
      <w:r>
        <w:t xml:space="preserve"> MCQ </w:t>
      </w:r>
      <w:r>
        <w:rPr>
          <w:rFonts w:ascii="宋体" w:cs="宋体" w:hint="eastAsia"/>
          <w:lang w:eastAsia="zh-CN"/>
        </w:rPr>
        <w:t>中输出值类题目的</w:t>
      </w:r>
      <w:r>
        <w:t>"</w:t>
      </w:r>
      <w:r>
        <w:rPr>
          <w:rFonts w:ascii="宋体" w:cs="宋体" w:hint="eastAsia"/>
          <w:lang w:eastAsia="zh-CN"/>
        </w:rPr>
        <w:t>重灾区</w:t>
      </w:r>
      <w:r>
        <w:t>"</w:t>
      </w:r>
      <w:r>
        <w:rPr>
          <w:rFonts w:ascii="宋体" w:cs="宋体" w:hint="eastAsia"/>
          <w:lang w:eastAsia="zh-CN"/>
        </w:rPr>
        <w:t>，每年固定考查</w:t>
      </w:r>
      <w:r>
        <w:t xml:space="preserve"> 3</w:t>
      </w:r>
      <w:r>
        <w:t>–</w:t>
      </w:r>
      <w:r>
        <w:t xml:space="preserve">4 </w:t>
      </w:r>
      <w:r>
        <w:rPr>
          <w:rFonts w:ascii="宋体" w:cs="宋体" w:hint="eastAsia"/>
          <w:lang w:eastAsia="zh-CN"/>
        </w:rPr>
        <w:t>道。重点是理解</w:t>
      </w:r>
      <w:r>
        <w:t xml:space="preserve"> Java </w:t>
      </w:r>
      <w:r>
        <w:rPr>
          <w:rFonts w:ascii="宋体" w:cs="宋体" w:hint="eastAsia"/>
          <w:lang w:eastAsia="zh-CN"/>
        </w:rPr>
        <w:t>的混合运算规则（两个</w:t>
      </w:r>
      <w:r>
        <w:t xml:space="preserve"> int </w:t>
      </w:r>
      <w:r>
        <w:rPr>
          <w:rFonts w:ascii="宋体" w:cs="宋体" w:hint="eastAsia"/>
          <w:lang w:eastAsia="zh-CN"/>
        </w:rPr>
        <w:t>运算仍为</w:t>
      </w:r>
      <w:r>
        <w:t xml:space="preserve"> int</w:t>
      </w:r>
      <w:r>
        <w:rPr>
          <w:rFonts w:ascii="宋体" w:cs="宋体" w:hint="eastAsia"/>
          <w:lang w:eastAsia="zh-CN"/>
        </w:rPr>
        <w:t>）、整数除法的截断、复合赋值运算符与自增运算符的语义，以及强制类型转换的</w:t>
      </w:r>
      <w:r>
        <w:t>"</w:t>
      </w:r>
      <w:r>
        <w:rPr>
          <w:rFonts w:ascii="宋体" w:cs="宋体" w:hint="eastAsia"/>
          <w:lang w:eastAsia="zh-CN"/>
        </w:rPr>
        <w:t>截断而非四舍五入</w:t>
      </w:r>
      <w:r>
        <w:t>"</w:t>
      </w:r>
      <w:r>
        <w:rPr>
          <w:rFonts w:ascii="宋体" w:cs="宋体" w:hint="eastAsia"/>
          <w:lang w:eastAsia="zh-CN"/>
        </w:rPr>
        <w:t>特性。整除、</w:t>
      </w:r>
      <w:r>
        <w:t xml:space="preserve">cast </w:t>
      </w:r>
      <w:r>
        <w:rPr>
          <w:rFonts w:ascii="宋体" w:cs="宋体" w:hint="eastAsia"/>
          <w:lang w:eastAsia="zh-CN"/>
        </w:rPr>
        <w:t>位置、运算优先级三者的组合是常见陷阱。</w:t>
      </w:r>
    </w:p>
    <w:p w14:paraId="19559AAD" w14:textId="77777777" w:rsidR="008A702F" w:rsidRPr="004B254D" w:rsidRDefault="00FA3216">
      <w:pPr>
        <w:pStyle w:val="4"/>
        <w:spacing w:line="360" w:lineRule="auto"/>
      </w:pPr>
      <w:r w:rsidRPr="004B254D">
        <w:rPr>
          <w:rFonts w:hint="eastAsia"/>
          <w:lang w:eastAsia="zh-CN"/>
        </w:rPr>
        <w:t xml:space="preserve">B1. </w:t>
      </w:r>
      <w:r w:rsidRPr="004B254D">
        <w:rPr>
          <w:rFonts w:hint="eastAsia"/>
          <w:lang w:eastAsia="zh-CN"/>
        </w:rPr>
        <w:t>输出与字符串字面量（</w:t>
      </w:r>
      <w:r w:rsidRPr="004B254D">
        <w:rPr>
          <w:rFonts w:hint="eastAsia"/>
          <w:lang w:eastAsia="zh-CN"/>
        </w:rPr>
        <w:t>Topic 1.3</w:t>
      </w:r>
      <w:r w:rsidRPr="004B254D">
        <w:rPr>
          <w:rFonts w:hint="eastAsia"/>
          <w:lang w:eastAsia="zh-CN"/>
        </w:rPr>
        <w:t>，</w:t>
      </w:r>
      <w:r w:rsidRPr="004B254D">
        <w:rPr>
          <w:rFonts w:hint="eastAsia"/>
          <w:lang w:eastAsia="zh-CN"/>
        </w:rPr>
        <w:t>LO 1.3.A</w:t>
      </w:r>
      <w:r w:rsidRPr="004B254D">
        <w:rPr>
          <w:rFonts w:hint="eastAsia"/>
          <w:lang w:eastAsia="zh-CN"/>
        </w:rPr>
        <w:t>–</w:t>
      </w:r>
      <w:r w:rsidRPr="004B254D">
        <w:rPr>
          <w:rFonts w:hint="eastAsia"/>
          <w:lang w:eastAsia="zh-CN"/>
        </w:rPr>
        <w:t>1.3.B</w:t>
      </w:r>
      <w:r w:rsidRPr="004B254D">
        <w:rPr>
          <w:rFonts w:hint="eastAsia"/>
          <w:lang w:eastAsia="zh-CN"/>
        </w:rPr>
        <w:t>）</w:t>
      </w:r>
    </w:p>
    <w:p w14:paraId="041BA715" w14:textId="77777777" w:rsidR="008A702F" w:rsidRDefault="00FA3216">
      <w:pPr>
        <w:pStyle w:val="a0"/>
        <w:spacing w:after="72"/>
        <w:rPr>
          <w:rFonts w:hint="eastAsia"/>
        </w:rPr>
      </w:pPr>
      <w:r>
        <w:rPr>
          <w:rFonts w:ascii="Courier New" w:hAnsi="Courier New"/>
          <w:sz w:val="21"/>
        </w:rPr>
        <w:t>System.out.print</w:t>
      </w:r>
      <w:r>
        <w:rPr>
          <w:rFonts w:ascii="宋体" w:cs="宋体" w:hint="eastAsia"/>
          <w:lang w:eastAsia="zh-CN"/>
        </w:rPr>
        <w:t xml:space="preserve"> 输出后不换行；</w:t>
      </w:r>
      <w:r>
        <w:rPr>
          <w:rFonts w:ascii="Courier New" w:hAnsi="Courier New"/>
          <w:sz w:val="21"/>
        </w:rPr>
        <w:t>System.out.println</w:t>
      </w:r>
      <w:r>
        <w:t xml:space="preserve"> </w:t>
      </w:r>
      <w:r>
        <w:rPr>
          <w:rFonts w:ascii="宋体" w:cs="宋体" w:hint="eastAsia"/>
          <w:lang w:eastAsia="zh-CN"/>
        </w:rPr>
        <w:t>输出后换行（</w:t>
      </w:r>
      <w:r>
        <w:t>LO 1.3.A.1</w:t>
      </w:r>
      <w:r>
        <w:rPr>
          <w:rFonts w:ascii="宋体" w:cs="宋体" w:hint="eastAsia"/>
          <w:lang w:eastAsia="zh-CN"/>
        </w:rPr>
        <w:t>）。</w:t>
      </w:r>
    </w:p>
    <w:p w14:paraId="33E58801" w14:textId="77777777" w:rsidR="008A702F" w:rsidRDefault="00FA3216">
      <w:pPr>
        <w:pStyle w:val="a0"/>
        <w:spacing w:after="72"/>
        <w:rPr>
          <w:rFonts w:hint="eastAsia"/>
        </w:rPr>
      </w:pPr>
      <w:r>
        <w:rPr>
          <w:rFonts w:ascii="宋体" w:cs="宋体" w:hint="eastAsia"/>
          <w:b/>
          <w:lang w:eastAsia="zh-CN"/>
        </w:rPr>
        <w:t>字面量（literal）</w:t>
      </w:r>
      <w:r>
        <w:rPr>
          <w:rFonts w:ascii="宋体" w:cs="宋体" w:hint="eastAsia"/>
          <w:lang w:eastAsia="zh-CN"/>
        </w:rPr>
        <w:t xml:space="preserve">：代码中固定值的表示。字符串字面量必须用双引号括起；未加引号的 </w:t>
      </w:r>
      <w:r>
        <w:rPr>
          <w:rFonts w:ascii="Courier New" w:hAnsi="Courier New"/>
          <w:sz w:val="21"/>
        </w:rPr>
        <w:t>hello</w:t>
      </w:r>
      <w:r>
        <w:rPr>
          <w:rFonts w:ascii="宋体" w:cs="宋体" w:hint="eastAsia"/>
          <w:lang w:eastAsia="zh-CN"/>
        </w:rPr>
        <w:t xml:space="preserve"> 是变量名而非字符串，会引发编译错误。</w:t>
      </w:r>
    </w:p>
    <w:p w14:paraId="079F4AC2" w14:textId="77777777" w:rsidR="008A702F" w:rsidRDefault="00FA3216">
      <w:pPr>
        <w:pStyle w:val="a0"/>
        <w:spacing w:after="72"/>
        <w:rPr>
          <w:rFonts w:hint="eastAsia"/>
        </w:rPr>
      </w:pPr>
      <w:r>
        <w:rPr>
          <w:rFonts w:ascii="宋体" w:cs="宋体" w:hint="eastAsia"/>
          <w:b/>
          <w:lang w:eastAsia="zh-CN"/>
        </w:rPr>
        <w:t>转义序列</w:t>
      </w:r>
      <w:r>
        <w:rPr>
          <w:rFonts w:ascii="宋体" w:cs="宋体" w:hint="eastAsia"/>
          <w:lang w:eastAsia="zh-CN"/>
        </w:rPr>
        <w:t>：</w:t>
      </w:r>
      <w:r>
        <w:rPr>
          <w:rFonts w:ascii="Courier New" w:hAnsi="Courier New"/>
          <w:sz w:val="21"/>
        </w:rPr>
        <w:t>\"</w:t>
      </w:r>
      <w:r>
        <w:rPr>
          <w:rFonts w:ascii="宋体" w:cs="宋体" w:hint="eastAsia"/>
          <w:lang w:eastAsia="zh-CN"/>
        </w:rPr>
        <w:t>（双引号）、</w:t>
      </w:r>
      <w:r>
        <w:rPr>
          <w:rFonts w:ascii="Courier New" w:hAnsi="Courier New"/>
          <w:sz w:val="21"/>
        </w:rPr>
        <w:t>\\</w:t>
      </w:r>
      <w:r>
        <w:rPr>
          <w:rFonts w:ascii="宋体" w:cs="宋体" w:hint="eastAsia"/>
          <w:lang w:eastAsia="zh-CN"/>
        </w:rPr>
        <w:t>（反斜杠）、</w:t>
      </w:r>
      <w:r>
        <w:rPr>
          <w:rFonts w:ascii="Courier New" w:hAnsi="Courier New"/>
          <w:sz w:val="21"/>
        </w:rPr>
        <w:t>\n</w:t>
      </w:r>
      <w:r>
        <w:rPr>
          <w:rFonts w:ascii="宋体" w:cs="宋体" w:hint="eastAsia"/>
          <w:lang w:eastAsia="zh-CN"/>
        </w:rPr>
        <w:t>（换行）</w:t>
      </w:r>
      <w:r>
        <w:t>——</w:t>
      </w:r>
      <w:r>
        <w:rPr>
          <w:rFonts w:ascii="宋体" w:cs="宋体" w:hint="eastAsia"/>
          <w:lang w:eastAsia="zh-CN"/>
        </w:rPr>
        <w:t>考试要求掌握这三种（</w:t>
      </w:r>
      <w:r>
        <w:t>LO 1.3.B.3</w:t>
      </w:r>
      <w:r>
        <w:rPr>
          <w:rFonts w:ascii="宋体" w:cs="宋体" w:hint="eastAsia"/>
          <w:lang w:eastAsia="zh-CN"/>
        </w:rPr>
        <w:t>）。</w:t>
      </w:r>
    </w:p>
    <w:p w14:paraId="0503B764" w14:textId="77777777" w:rsidR="008A702F" w:rsidRDefault="00FA3216">
      <w:pPr>
        <w:spacing w:line="360" w:lineRule="auto"/>
        <w:rPr>
          <w:rFonts w:hint="eastAsia"/>
        </w:rPr>
      </w:pPr>
      <w:r>
        <w:rPr>
          <w:rFonts w:ascii="宋体" w:cs="宋体" w:hint="eastAsia"/>
          <w:color w:val="1A1A1A"/>
          <w:sz w:val="21"/>
          <w:lang w:eastAsia="zh-CN"/>
        </w:rPr>
        <w:t>System.out.print("cat ");</w:t>
      </w:r>
      <w:r>
        <w:rPr>
          <w:rFonts w:ascii="宋体" w:cs="宋体" w:hint="eastAsia"/>
          <w:color w:val="1A1A1A"/>
          <w:sz w:val="21"/>
          <w:lang w:eastAsia="zh-CN"/>
        </w:rPr>
        <w:br/>
        <w:t>System.out.println("dog ");</w:t>
      </w:r>
      <w:r>
        <w:rPr>
          <w:rFonts w:ascii="宋体" w:cs="宋体" w:hint="eastAsia"/>
          <w:color w:val="1A1A1A"/>
          <w:sz w:val="21"/>
          <w:lang w:eastAsia="zh-CN"/>
        </w:rPr>
        <w:br/>
        <w:t>System.out.println("horse ");</w:t>
      </w:r>
      <w:r>
        <w:rPr>
          <w:rFonts w:ascii="宋体" w:cs="宋体" w:hint="eastAsia"/>
          <w:color w:val="1A1A1A"/>
          <w:sz w:val="21"/>
          <w:lang w:eastAsia="zh-CN"/>
        </w:rPr>
        <w:br/>
        <w:t>System.out.print("cow ");</w:t>
      </w:r>
      <w:r>
        <w:rPr>
          <w:rFonts w:ascii="宋体" w:cs="宋体" w:hint="eastAsia"/>
          <w:color w:val="1A1A1A"/>
          <w:sz w:val="21"/>
          <w:lang w:eastAsia="zh-CN"/>
        </w:rPr>
        <w:br/>
        <w:t>// 输出：</w:t>
      </w:r>
      <w:r>
        <w:rPr>
          <w:rFonts w:ascii="宋体" w:cs="宋体" w:hint="eastAsia"/>
          <w:color w:val="1A1A1A"/>
          <w:sz w:val="21"/>
          <w:lang w:eastAsia="zh-CN"/>
        </w:rPr>
        <w:br/>
        <w:t>// cat dog</w:t>
      </w:r>
      <w:r>
        <w:rPr>
          <w:rFonts w:ascii="宋体" w:cs="宋体" w:hint="eastAsia"/>
          <w:color w:val="1A1A1A"/>
          <w:sz w:val="21"/>
          <w:lang w:eastAsia="zh-CN"/>
        </w:rPr>
        <w:br/>
      </w:r>
      <w:r>
        <w:rPr>
          <w:rFonts w:ascii="宋体" w:cs="宋体" w:hint="eastAsia"/>
          <w:color w:val="1A1A1A"/>
          <w:sz w:val="21"/>
          <w:lang w:eastAsia="zh-CN"/>
        </w:rPr>
        <w:lastRenderedPageBreak/>
        <w:t>// horse</w:t>
      </w:r>
      <w:r>
        <w:rPr>
          <w:rFonts w:ascii="宋体" w:cs="宋体" w:hint="eastAsia"/>
          <w:color w:val="1A1A1A"/>
          <w:sz w:val="21"/>
          <w:lang w:eastAsia="zh-CN"/>
        </w:rPr>
        <w:br/>
        <w:t>// cow</w:t>
      </w:r>
    </w:p>
    <w:p w14:paraId="7A9F32AB" w14:textId="77777777" w:rsidR="008A702F" w:rsidRPr="004B254D" w:rsidRDefault="00FA3216">
      <w:pPr>
        <w:pStyle w:val="4"/>
        <w:spacing w:line="360" w:lineRule="auto"/>
      </w:pPr>
      <w:r w:rsidRPr="004B254D">
        <w:rPr>
          <w:rFonts w:hint="eastAsia"/>
          <w:lang w:eastAsia="zh-CN"/>
        </w:rPr>
        <w:t xml:space="preserve">B2. </w:t>
      </w:r>
      <w:r w:rsidRPr="004B254D">
        <w:rPr>
          <w:rFonts w:hint="eastAsia"/>
          <w:lang w:eastAsia="zh-CN"/>
        </w:rPr>
        <w:t>算术表达式（</w:t>
      </w:r>
      <w:r w:rsidRPr="004B254D">
        <w:rPr>
          <w:rFonts w:hint="eastAsia"/>
          <w:lang w:eastAsia="zh-CN"/>
        </w:rPr>
        <w:t>Topic 1.3</w:t>
      </w:r>
      <w:r w:rsidRPr="004B254D">
        <w:rPr>
          <w:rFonts w:hint="eastAsia"/>
          <w:lang w:eastAsia="zh-CN"/>
        </w:rPr>
        <w:t>，</w:t>
      </w:r>
      <w:r w:rsidRPr="004B254D">
        <w:rPr>
          <w:rFonts w:hint="eastAsia"/>
          <w:lang w:eastAsia="zh-CN"/>
        </w:rPr>
        <w:t>LO 1.3.C</w:t>
      </w:r>
      <w:r w:rsidRPr="004B254D">
        <w:rPr>
          <w:rFonts w:hint="eastAsia"/>
          <w:lang w:eastAsia="zh-CN"/>
        </w:rPr>
        <w:t>）</w:t>
      </w:r>
    </w:p>
    <w:p w14:paraId="4867C4EE" w14:textId="77777777" w:rsidR="008A702F" w:rsidRDefault="00FA3216">
      <w:pPr>
        <w:pStyle w:val="a0"/>
        <w:spacing w:after="72"/>
        <w:rPr>
          <w:rFonts w:hint="eastAsia"/>
        </w:rPr>
      </w:pPr>
      <w:r>
        <w:rPr>
          <w:rFonts w:ascii="宋体" w:cs="宋体" w:hint="eastAsia"/>
          <w:lang w:eastAsia="zh-CN"/>
        </w:rPr>
        <w:t>运算符：</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w:t>
      </w:r>
      <w:r>
        <w:t>LO 1.3.C.2</w:t>
      </w:r>
      <w:r>
        <w:rPr>
          <w:rFonts w:ascii="宋体" w:cs="宋体" w:hint="eastAsia"/>
          <w:lang w:eastAsia="zh-CN"/>
        </w:rPr>
        <w:t>）。</w:t>
      </w:r>
    </w:p>
    <w:p w14:paraId="4FFAAD36" w14:textId="77777777" w:rsidR="008A702F" w:rsidRDefault="00FA3216">
      <w:pPr>
        <w:pStyle w:val="a0"/>
        <w:rPr>
          <w:rFonts w:hint="eastAsia"/>
        </w:rPr>
      </w:pPr>
      <w:r>
        <w:rPr>
          <w:rFonts w:ascii="宋体" w:cs="宋体" w:hint="eastAsia"/>
          <w:b/>
          <w:lang w:eastAsia="zh-CN"/>
        </w:rPr>
        <w:t>混合运算规则（本章第一高频考点）</w:t>
      </w:r>
      <w:r>
        <w:rPr>
          <w:rFonts w:ascii="宋体" w:cs="宋体" w:hint="eastAsia"/>
          <w:lang w:eastAsia="zh-CN"/>
        </w:rPr>
        <w:t>：</w:t>
      </w:r>
    </w:p>
    <w:p w14:paraId="5ED3C6C8" w14:textId="77777777" w:rsidR="008A702F" w:rsidRDefault="00FA3216">
      <w:pPr>
        <w:pStyle w:val="20"/>
        <w:spacing w:after="72"/>
        <w:rPr>
          <w:rFonts w:hint="eastAsia"/>
        </w:rPr>
      </w:pPr>
      <w:r>
        <w:rPr>
          <w:rFonts w:ascii="宋体" w:cs="宋体" w:hint="eastAsia"/>
          <w:lang w:eastAsia="zh-CN"/>
        </w:rPr>
        <w:t xml:space="preserve">两个 </w:t>
      </w:r>
      <w:r>
        <w:rPr>
          <w:rFonts w:ascii="Courier New" w:hAnsi="Courier New"/>
          <w:sz w:val="21"/>
        </w:rPr>
        <w:t>int</w:t>
      </w:r>
      <w:r>
        <w:t xml:space="preserve"> </w:t>
      </w:r>
      <w:r>
        <w:rPr>
          <w:rFonts w:ascii="宋体" w:cs="宋体" w:hint="eastAsia"/>
          <w:lang w:eastAsia="zh-CN"/>
        </w:rPr>
        <w:t>运算</w:t>
      </w:r>
      <w:r>
        <w:t xml:space="preserve"> </w:t>
      </w:r>
      <w:r>
        <w:t>→</w:t>
      </w:r>
      <w:r>
        <w:t xml:space="preserve"> </w:t>
      </w:r>
      <w:r>
        <w:rPr>
          <w:rFonts w:ascii="宋体" w:cs="宋体" w:hint="eastAsia"/>
          <w:lang w:eastAsia="zh-CN"/>
        </w:rPr>
        <w:t>结果仍是</w:t>
      </w:r>
      <w:r>
        <w:t xml:space="preserve"> </w:t>
      </w:r>
      <w:r>
        <w:rPr>
          <w:rFonts w:ascii="Courier New" w:hAnsi="Courier New"/>
          <w:sz w:val="21"/>
        </w:rPr>
        <w:t>int</w:t>
      </w:r>
      <w:r>
        <w:rPr>
          <w:rFonts w:ascii="宋体" w:cs="宋体" w:hint="eastAsia"/>
          <w:lang w:eastAsia="zh-CN"/>
        </w:rPr>
        <w:t>；</w:t>
      </w:r>
    </w:p>
    <w:p w14:paraId="7D7DE282" w14:textId="77777777" w:rsidR="008A702F" w:rsidRDefault="00FA3216">
      <w:pPr>
        <w:pStyle w:val="20"/>
        <w:spacing w:after="72"/>
        <w:rPr>
          <w:rFonts w:hint="eastAsia"/>
        </w:rPr>
      </w:pPr>
      <w:r>
        <w:rPr>
          <w:rFonts w:ascii="宋体" w:cs="宋体" w:hint="eastAsia"/>
          <w:lang w:eastAsia="zh-CN"/>
        </w:rPr>
        <w:t xml:space="preserve">至少一个 </w:t>
      </w:r>
      <w:r>
        <w:rPr>
          <w:rFonts w:ascii="Courier New" w:hAnsi="Courier New"/>
          <w:sz w:val="21"/>
        </w:rPr>
        <w:t>double</w:t>
      </w:r>
      <w:r>
        <w:t xml:space="preserve"> </w:t>
      </w:r>
      <w:r>
        <w:rPr>
          <w:rFonts w:ascii="宋体" w:cs="宋体" w:hint="eastAsia"/>
          <w:lang w:eastAsia="zh-CN"/>
        </w:rPr>
        <w:t>参与运算</w:t>
      </w:r>
      <w:r>
        <w:t xml:space="preserve"> </w:t>
      </w:r>
      <w:r>
        <w:t>→</w:t>
      </w:r>
      <w:r>
        <w:t xml:space="preserve"> </w:t>
      </w:r>
      <w:r>
        <w:rPr>
          <w:rFonts w:ascii="宋体" w:cs="宋体" w:hint="eastAsia"/>
          <w:lang w:eastAsia="zh-CN"/>
        </w:rPr>
        <w:t>结果为</w:t>
      </w:r>
      <w:r>
        <w:t xml:space="preserve"> </w:t>
      </w:r>
      <w:r>
        <w:rPr>
          <w:rFonts w:ascii="Courier New" w:hAnsi="Courier New"/>
          <w:sz w:val="21"/>
        </w:rPr>
        <w:t>double</w:t>
      </w:r>
      <w:r>
        <w:rPr>
          <w:rFonts w:ascii="宋体" w:cs="宋体" w:hint="eastAsia"/>
          <w:lang w:eastAsia="zh-CN"/>
        </w:rPr>
        <w:t>。</w:t>
      </w:r>
    </w:p>
    <w:p w14:paraId="61679F18" w14:textId="77777777" w:rsidR="008A702F" w:rsidRDefault="00FA3216">
      <w:pPr>
        <w:pStyle w:val="a0"/>
        <w:spacing w:after="72"/>
        <w:rPr>
          <w:rFonts w:hint="eastAsia"/>
        </w:rPr>
      </w:pPr>
      <w:r>
        <w:rPr>
          <w:rFonts w:ascii="宋体" w:cs="宋体" w:hint="eastAsia"/>
          <w:b/>
          <w:lang w:eastAsia="zh-CN"/>
        </w:rPr>
        <w:t>整数除法</w:t>
      </w:r>
      <w:r>
        <w:rPr>
          <w:rFonts w:ascii="宋体" w:cs="宋体" w:hint="eastAsia"/>
          <w:lang w:eastAsia="zh-CN"/>
        </w:rPr>
        <w:t>：两个</w:t>
      </w:r>
      <w:r>
        <w:t xml:space="preserve"> int </w:t>
      </w:r>
      <w:r>
        <w:rPr>
          <w:rFonts w:ascii="宋体" w:cs="宋体" w:hint="eastAsia"/>
          <w:lang w:eastAsia="zh-CN"/>
        </w:rPr>
        <w:t>相除只保留商的整数部分，如</w:t>
      </w:r>
      <w:r>
        <w:t xml:space="preserve"> </w:t>
      </w:r>
      <w:r>
        <w:rPr>
          <w:rFonts w:ascii="Courier New" w:hAnsi="Courier New"/>
          <w:sz w:val="21"/>
        </w:rPr>
        <w:t>5 / 2</w:t>
      </w:r>
      <w:r>
        <w:rPr>
          <w:rFonts w:ascii="宋体" w:cs="宋体" w:hint="eastAsia"/>
          <w:lang w:eastAsia="zh-CN"/>
        </w:rPr>
        <w:t xml:space="preserve"> 得 </w:t>
      </w:r>
      <w:r>
        <w:rPr>
          <w:rFonts w:ascii="Courier New" w:hAnsi="Courier New"/>
          <w:sz w:val="21"/>
        </w:rPr>
        <w:t>2</w:t>
      </w:r>
      <w:r>
        <w:rPr>
          <w:rFonts w:ascii="宋体" w:cs="宋体" w:hint="eastAsia"/>
          <w:lang w:eastAsia="zh-CN"/>
        </w:rPr>
        <w:t xml:space="preserve">，不是 </w:t>
      </w:r>
      <w:r>
        <w:rPr>
          <w:rFonts w:ascii="Courier New" w:hAnsi="Courier New"/>
          <w:sz w:val="21"/>
        </w:rPr>
        <w:t>2.5</w:t>
      </w:r>
      <w:r>
        <w:rPr>
          <w:rFonts w:ascii="宋体" w:cs="宋体" w:hint="eastAsia"/>
          <w:lang w:eastAsia="zh-CN"/>
        </w:rPr>
        <w:t>（</w:t>
      </w:r>
      <w:r>
        <w:t>LO 1.3.C.3</w:t>
      </w:r>
      <w:r>
        <w:rPr>
          <w:rFonts w:ascii="宋体" w:cs="宋体" w:hint="eastAsia"/>
          <w:lang w:eastAsia="zh-CN"/>
        </w:rPr>
        <w:t>）。</w:t>
      </w:r>
    </w:p>
    <w:p w14:paraId="5F4F3DF3" w14:textId="77777777" w:rsidR="008A702F" w:rsidRDefault="00FA3216">
      <w:pPr>
        <w:pStyle w:val="a0"/>
        <w:spacing w:after="72"/>
        <w:rPr>
          <w:rFonts w:hint="eastAsia"/>
        </w:rPr>
      </w:pPr>
      <w:r>
        <w:rPr>
          <w:rFonts w:ascii="宋体" w:cs="宋体" w:hint="eastAsia"/>
          <w:b/>
          <w:lang w:eastAsia="zh-CN"/>
        </w:rPr>
        <w:t xml:space="preserve">取余 </w:t>
      </w:r>
      <w:r>
        <w:rPr>
          <w:rFonts w:ascii="Courier New" w:hAnsi="Courier New"/>
          <w:b/>
          <w:sz w:val="21"/>
        </w:rPr>
        <w:t>%</w:t>
      </w:r>
      <w:r>
        <w:rPr>
          <w:rFonts w:ascii="宋体" w:cs="宋体" w:hint="eastAsia"/>
          <w:lang w:eastAsia="zh-CN"/>
        </w:rPr>
        <w:t>：</w:t>
      </w:r>
      <w:r>
        <w:rPr>
          <w:rFonts w:ascii="Courier New" w:hAnsi="Courier New"/>
          <w:sz w:val="21"/>
        </w:rPr>
        <w:t>a % b</w:t>
      </w:r>
      <w:r>
        <w:t xml:space="preserve"> </w:t>
      </w:r>
      <w:r>
        <w:rPr>
          <w:rFonts w:ascii="宋体" w:cs="宋体" w:hint="eastAsia"/>
          <w:lang w:eastAsia="zh-CN"/>
        </w:rPr>
        <w:t>是</w:t>
      </w:r>
      <w:r>
        <w:t xml:space="preserve"> a </w:t>
      </w:r>
      <w:r>
        <w:rPr>
          <w:rFonts w:ascii="宋体" w:cs="宋体" w:hint="eastAsia"/>
          <w:lang w:eastAsia="zh-CN"/>
        </w:rPr>
        <w:t>除以</w:t>
      </w:r>
      <w:r>
        <w:t xml:space="preserve"> b </w:t>
      </w:r>
      <w:r>
        <w:rPr>
          <w:rFonts w:ascii="宋体" w:cs="宋体" w:hint="eastAsia"/>
          <w:lang w:eastAsia="zh-CN"/>
        </w:rPr>
        <w:t>的余数。考纲只需掌握</w:t>
      </w:r>
      <w:r>
        <w:t xml:space="preserve"> a </w:t>
      </w:r>
      <w:r>
        <w:t>≥</w:t>
      </w:r>
      <w:r>
        <w:t xml:space="preserve"> 0</w:t>
      </w:r>
      <w:r>
        <w:rPr>
          <w:rFonts w:ascii="宋体" w:cs="宋体" w:hint="eastAsia"/>
          <w:lang w:eastAsia="zh-CN"/>
        </w:rPr>
        <w:t>、</w:t>
      </w:r>
      <w:r>
        <w:t xml:space="preserve">b &gt; 0 </w:t>
      </w:r>
      <w:r>
        <w:rPr>
          <w:rFonts w:ascii="宋体" w:cs="宋体" w:hint="eastAsia"/>
          <w:lang w:eastAsia="zh-CN"/>
        </w:rPr>
        <w:t>的情况（</w:t>
      </w:r>
      <w:r>
        <w:t>LO 1.3.C.4</w:t>
      </w:r>
      <w:r>
        <w:rPr>
          <w:rFonts w:ascii="宋体" w:cs="宋体" w:hint="eastAsia"/>
          <w:lang w:eastAsia="zh-CN"/>
        </w:rPr>
        <w:t>）。</w:t>
      </w:r>
    </w:p>
    <w:p w14:paraId="7E087222" w14:textId="77777777" w:rsidR="008A702F" w:rsidRDefault="00FA3216">
      <w:pPr>
        <w:pStyle w:val="a0"/>
        <w:spacing w:after="72"/>
        <w:rPr>
          <w:rFonts w:hint="eastAsia"/>
        </w:rPr>
      </w:pPr>
      <w:r>
        <w:rPr>
          <w:rFonts w:ascii="宋体" w:cs="宋体" w:hint="eastAsia"/>
          <w:b/>
          <w:lang w:eastAsia="zh-CN"/>
        </w:rPr>
        <w:t>运算优先级</w:t>
      </w:r>
      <w:r>
        <w:rPr>
          <w:rFonts w:ascii="宋体" w:cs="宋体" w:hint="eastAsia"/>
          <w:lang w:eastAsia="zh-CN"/>
        </w:rPr>
        <w:t>（</w:t>
      </w:r>
      <w:r>
        <w:t>LO 1.3.C.5</w:t>
      </w:r>
      <w:r>
        <w:rPr>
          <w:rFonts w:ascii="宋体" w:cs="宋体" w:hint="eastAsia"/>
          <w:lang w:eastAsia="zh-CN"/>
        </w:rPr>
        <w:t>）：</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 xml:space="preserve"> 高于 </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；同级从左到右；括号可改变优先级。</w:t>
      </w:r>
    </w:p>
    <w:p w14:paraId="250F80E8" w14:textId="77777777" w:rsidR="008A702F" w:rsidRDefault="00FA3216">
      <w:pPr>
        <w:pStyle w:val="a0"/>
        <w:spacing w:after="72"/>
        <w:rPr>
          <w:rFonts w:hint="eastAsia"/>
        </w:rPr>
      </w:pPr>
      <w:r>
        <w:rPr>
          <w:rFonts w:ascii="宋体" w:cs="宋体" w:hint="eastAsia"/>
          <w:b/>
          <w:lang w:eastAsia="zh-CN"/>
        </w:rPr>
        <w:t>整数除以 0</w:t>
      </w:r>
      <w:r>
        <w:t xml:space="preserve"> </w:t>
      </w:r>
      <w:r>
        <w:t>→</w:t>
      </w:r>
      <w:r>
        <w:t xml:space="preserve"> </w:t>
      </w:r>
      <w:r>
        <w:rPr>
          <w:rFonts w:ascii="Courier New" w:hAnsi="Courier New"/>
          <w:sz w:val="21"/>
        </w:rPr>
        <w:t>ArithmeticException</w:t>
      </w:r>
      <w:r>
        <w:rPr>
          <w:rFonts w:ascii="宋体" w:cs="宋体" w:hint="eastAsia"/>
          <w:lang w:eastAsia="zh-CN"/>
        </w:rPr>
        <w:t>（</w:t>
      </w:r>
      <w:r>
        <w:t>LO 1.3.C.6</w:t>
      </w:r>
      <w:r>
        <w:rPr>
          <w:rFonts w:ascii="宋体" w:cs="宋体" w:hint="eastAsia"/>
          <w:lang w:eastAsia="zh-CN"/>
        </w:rPr>
        <w:t>）。</w:t>
      </w:r>
      <w:r>
        <w:t xml:space="preserve">double </w:t>
      </w:r>
      <w:r>
        <w:rPr>
          <w:rFonts w:ascii="宋体" w:cs="宋体" w:hint="eastAsia"/>
          <w:lang w:eastAsia="zh-CN"/>
        </w:rPr>
        <w:t>参与的除零不在考试范围内。</w:t>
      </w:r>
    </w:p>
    <w:p w14:paraId="5ED1162D" w14:textId="77777777" w:rsidR="008A702F" w:rsidRDefault="00FA3216">
      <w:pPr>
        <w:spacing w:line="360" w:lineRule="auto"/>
        <w:ind w:firstLine="0"/>
        <w:rPr>
          <w:rFonts w:hint="eastAsia"/>
        </w:rPr>
      </w:pPr>
      <w:r>
        <w:rPr>
          <w:rFonts w:ascii="宋体" w:cs="宋体" w:hint="eastAsia"/>
          <w:color w:val="1A1A1A"/>
          <w:sz w:val="21"/>
          <w:lang w:eastAsia="zh-CN"/>
        </w:rPr>
        <w:t>System.out.println(7 / 2);        // 3   （int / int = int，截断）</w:t>
      </w:r>
      <w:r>
        <w:rPr>
          <w:rFonts w:ascii="宋体" w:cs="宋体" w:hint="eastAsia"/>
          <w:color w:val="1A1A1A"/>
          <w:sz w:val="21"/>
          <w:lang w:eastAsia="zh-CN"/>
        </w:rPr>
        <w:br/>
        <w:t>System.out.println(7.0 / 2);      // 3.5 （有 double 参与）</w:t>
      </w:r>
      <w:r>
        <w:rPr>
          <w:rFonts w:ascii="宋体" w:cs="宋体" w:hint="eastAsia"/>
          <w:color w:val="1A1A1A"/>
          <w:sz w:val="21"/>
          <w:lang w:eastAsia="zh-CN"/>
        </w:rPr>
        <w:br/>
        <w:t>System.out.println(7 % 3);        // 1</w:t>
      </w:r>
      <w:r>
        <w:rPr>
          <w:rFonts w:ascii="宋体" w:cs="宋体" w:hint="eastAsia"/>
          <w:color w:val="1A1A1A"/>
          <w:sz w:val="21"/>
          <w:lang w:eastAsia="zh-CN"/>
        </w:rPr>
        <w:br/>
        <w:t>System.out.println(1 + 2 * 3 % 4); // 3  （先 2*3=6，再 6%4=2，再 1+2）</w:t>
      </w:r>
    </w:p>
    <w:p w14:paraId="164CAAA5" w14:textId="77777777" w:rsidR="008A702F" w:rsidRPr="004B254D" w:rsidRDefault="00FA3216">
      <w:pPr>
        <w:pStyle w:val="4"/>
        <w:spacing w:line="360" w:lineRule="auto"/>
      </w:pPr>
      <w:r w:rsidRPr="004B254D">
        <w:rPr>
          <w:rFonts w:hint="eastAsia"/>
          <w:lang w:eastAsia="zh-CN"/>
        </w:rPr>
        <w:t xml:space="preserve">B3. </w:t>
      </w:r>
      <w:r w:rsidRPr="004B254D">
        <w:rPr>
          <w:rFonts w:hint="eastAsia"/>
          <w:lang w:eastAsia="zh-CN"/>
        </w:rPr>
        <w:t>赋值语句与输入（</w:t>
      </w:r>
      <w:r w:rsidRPr="004B254D">
        <w:rPr>
          <w:rFonts w:hint="eastAsia"/>
          <w:lang w:eastAsia="zh-CN"/>
        </w:rPr>
        <w:t>Topic 1.4</w:t>
      </w:r>
      <w:r w:rsidRPr="004B254D">
        <w:rPr>
          <w:rFonts w:hint="eastAsia"/>
          <w:lang w:eastAsia="zh-CN"/>
        </w:rPr>
        <w:t>，</w:t>
      </w:r>
      <w:r w:rsidRPr="004B254D">
        <w:rPr>
          <w:rFonts w:hint="eastAsia"/>
          <w:lang w:eastAsia="zh-CN"/>
        </w:rPr>
        <w:t>LO 1.4.A</w:t>
      </w:r>
      <w:r w:rsidRPr="004B254D">
        <w:rPr>
          <w:rFonts w:hint="eastAsia"/>
          <w:lang w:eastAsia="zh-CN"/>
        </w:rPr>
        <w:t>–</w:t>
      </w:r>
      <w:r w:rsidRPr="004B254D">
        <w:rPr>
          <w:rFonts w:hint="eastAsia"/>
          <w:lang w:eastAsia="zh-CN"/>
        </w:rPr>
        <w:t>1.4.B</w:t>
      </w:r>
      <w:r w:rsidRPr="004B254D">
        <w:rPr>
          <w:rFonts w:hint="eastAsia"/>
          <w:lang w:eastAsia="zh-CN"/>
        </w:rPr>
        <w:t>）</w:t>
      </w:r>
    </w:p>
    <w:p w14:paraId="163B3DCE" w14:textId="77777777" w:rsidR="008A702F" w:rsidRDefault="00FA3216">
      <w:pPr>
        <w:rPr>
          <w:rFonts w:hint="eastAsia"/>
        </w:rPr>
      </w:pPr>
      <w:r>
        <w:rPr>
          <w:rFonts w:ascii="宋体" w:cs="宋体" w:hint="eastAsia"/>
          <w:lang w:eastAsia="zh-CN"/>
        </w:rPr>
        <w:t xml:space="preserve">本节重点是赋值与输入的边界：变量必须先声明再赋值；引用类型可赋值为 </w:t>
      </w:r>
      <w:r>
        <w:rPr>
          <w:rFonts w:ascii="Courier New" w:hAnsi="Courier New"/>
          <w:sz w:val="21"/>
        </w:rPr>
        <w:t>null</w:t>
      </w:r>
      <w:r>
        <w:rPr>
          <w:rFonts w:ascii="宋体" w:cs="宋体" w:hint="eastAsia"/>
          <w:lang w:eastAsia="zh-CN"/>
        </w:rPr>
        <w:t>；</w:t>
      </w:r>
      <w:r>
        <w:rPr>
          <w:rFonts w:ascii="Courier New" w:hAnsi="Courier New"/>
          <w:sz w:val="21"/>
        </w:rPr>
        <w:t>Scanner</w:t>
      </w:r>
      <w:r>
        <w:t xml:space="preserve"> </w:t>
      </w:r>
      <w:r>
        <w:rPr>
          <w:rFonts w:ascii="宋体" w:cs="宋体" w:hint="eastAsia"/>
          <w:lang w:eastAsia="zh-CN"/>
        </w:rPr>
        <w:t>是获取输入的一种方式，但</w:t>
      </w:r>
      <w:r>
        <w:t>"</w:t>
      </w:r>
      <w:r>
        <w:rPr>
          <w:rFonts w:ascii="宋体" w:cs="宋体" w:hint="eastAsia"/>
          <w:lang w:eastAsia="zh-CN"/>
        </w:rPr>
        <w:t>具体怎么读</w:t>
      </w:r>
      <w:r>
        <w:t>"</w:t>
      </w:r>
      <w:r>
        <w:rPr>
          <w:rFonts w:ascii="宋体" w:cs="宋体" w:hint="eastAsia"/>
          <w:lang w:eastAsia="zh-CN"/>
        </w:rPr>
        <w:t>不考。</w:t>
      </w:r>
    </w:p>
    <w:p w14:paraId="79BED4B6" w14:textId="77777777" w:rsidR="008A702F" w:rsidRDefault="00FA3216">
      <w:pPr>
        <w:pStyle w:val="a0"/>
        <w:spacing w:after="72"/>
        <w:rPr>
          <w:rFonts w:hint="eastAsia"/>
        </w:rPr>
      </w:pPr>
      <w:r>
        <w:rPr>
          <w:rFonts w:ascii="宋体" w:cs="宋体" w:hint="eastAsia"/>
          <w:lang w:eastAsia="zh-CN"/>
        </w:rPr>
        <w:t>变量必须</w:t>
      </w:r>
      <w:r>
        <w:rPr>
          <w:rFonts w:ascii="宋体" w:cs="宋体" w:hint="eastAsia"/>
          <w:b/>
          <w:lang w:eastAsia="zh-CN"/>
        </w:rPr>
        <w:t>先赋值才能使用</w:t>
      </w:r>
      <w:r>
        <w:rPr>
          <w:rFonts w:ascii="宋体" w:cs="宋体" w:hint="eastAsia"/>
          <w:lang w:eastAsia="zh-CN"/>
        </w:rPr>
        <w:t xml:space="preserve">；引用类型可赋值为对象或 </w:t>
      </w:r>
      <w:r>
        <w:rPr>
          <w:rFonts w:ascii="Courier New" w:hAnsi="Courier New"/>
          <w:sz w:val="21"/>
        </w:rPr>
        <w:t>null</w:t>
      </w:r>
      <w:r>
        <w:rPr>
          <w:rFonts w:ascii="宋体" w:cs="宋体" w:hint="eastAsia"/>
          <w:lang w:eastAsia="zh-CN"/>
        </w:rPr>
        <w:t>（</w:t>
      </w:r>
      <w:r>
        <w:t>LO 1.4.A.1</w:t>
      </w:r>
      <w:r>
        <w:rPr>
          <w:rFonts w:ascii="宋体" w:cs="宋体" w:hint="eastAsia"/>
          <w:lang w:eastAsia="zh-CN"/>
        </w:rPr>
        <w:t>）。</w:t>
      </w:r>
    </w:p>
    <w:p w14:paraId="28F331E5" w14:textId="77777777" w:rsidR="008A702F" w:rsidRDefault="00FA3216">
      <w:pPr>
        <w:pStyle w:val="a0"/>
        <w:spacing w:after="72"/>
        <w:rPr>
          <w:rFonts w:hint="eastAsia"/>
        </w:rPr>
      </w:pPr>
      <w:r>
        <w:rPr>
          <w:rFonts w:ascii="Courier New" w:hAnsi="Courier New"/>
          <w:sz w:val="21"/>
        </w:rPr>
        <w:t>=</w:t>
      </w:r>
      <w:r>
        <w:t xml:space="preserve"> </w:t>
      </w:r>
      <w:r>
        <w:rPr>
          <w:rFonts w:ascii="宋体" w:cs="宋体" w:hint="eastAsia"/>
          <w:lang w:eastAsia="zh-CN"/>
        </w:rPr>
        <w:t>是赋值：把右边表达式的值存入左边变量；右边先求值（</w:t>
      </w:r>
      <w:r>
        <w:t>LO 1.4.A.2</w:t>
      </w:r>
      <w:r>
        <w:rPr>
          <w:rFonts w:ascii="宋体" w:cs="宋体" w:hint="eastAsia"/>
          <w:lang w:eastAsia="zh-CN"/>
        </w:rPr>
        <w:t>）。</w:t>
      </w:r>
    </w:p>
    <w:p w14:paraId="14CDE7B3" w14:textId="77777777" w:rsidR="008A702F" w:rsidRDefault="00FA3216">
      <w:pPr>
        <w:pStyle w:val="a0"/>
        <w:spacing w:after="72"/>
        <w:rPr>
          <w:rFonts w:hint="eastAsia"/>
        </w:rPr>
      </w:pPr>
      <w:r>
        <w:rPr>
          <w:rFonts w:ascii="宋体" w:cs="宋体" w:hint="eastAsia"/>
          <w:lang w:eastAsia="zh-CN"/>
        </w:rPr>
        <w:t>表达式求值产生</w:t>
      </w:r>
      <w:r>
        <w:rPr>
          <w:rFonts w:ascii="宋体" w:cs="宋体" w:hint="eastAsia"/>
          <w:b/>
          <w:lang w:eastAsia="zh-CN"/>
        </w:rPr>
        <w:t>单一值</w:t>
      </w:r>
      <w:r>
        <w:rPr>
          <w:rFonts w:ascii="宋体" w:cs="宋体" w:hint="eastAsia"/>
          <w:lang w:eastAsia="zh-CN"/>
        </w:rPr>
        <w:t>，且该值有类型（</w:t>
      </w:r>
      <w:r>
        <w:t>LO 1.4.A.3</w:t>
      </w:r>
      <w:r>
        <w:rPr>
          <w:rFonts w:ascii="宋体" w:cs="宋体" w:hint="eastAsia"/>
          <w:lang w:eastAsia="zh-CN"/>
        </w:rPr>
        <w:t>）。</w:t>
      </w:r>
    </w:p>
    <w:p w14:paraId="3A3E78C6" w14:textId="77777777" w:rsidR="008A702F" w:rsidRDefault="00FA3216">
      <w:pPr>
        <w:pStyle w:val="a0"/>
        <w:spacing w:after="72"/>
        <w:rPr>
          <w:rFonts w:hint="eastAsia"/>
        </w:rPr>
      </w:pPr>
      <w:r>
        <w:rPr>
          <w:rFonts w:ascii="Courier New" w:hAnsi="Courier New"/>
          <w:sz w:val="21"/>
        </w:rPr>
        <w:t>Scanner</w:t>
      </w:r>
      <w:r>
        <w:rPr>
          <w:rFonts w:ascii="宋体" w:cs="宋体" w:hint="eastAsia"/>
          <w:lang w:eastAsia="zh-CN"/>
        </w:rPr>
        <w:t xml:space="preserve"> 类是获取键盘文本输入的一种方式；</w:t>
      </w:r>
      <w:r>
        <w:rPr>
          <w:rFonts w:ascii="宋体" w:cs="宋体" w:hint="eastAsia"/>
          <w:b/>
          <w:lang w:eastAsia="zh-CN"/>
        </w:rPr>
        <w:t>具体的输入方式不在考试范围内</w:t>
      </w:r>
      <w:r>
        <w:rPr>
          <w:rFonts w:ascii="宋体" w:cs="宋体" w:hint="eastAsia"/>
          <w:lang w:eastAsia="zh-CN"/>
        </w:rPr>
        <w:t>（</w:t>
      </w:r>
      <w:r>
        <w:t>LO 1.4.B</w:t>
      </w:r>
      <w:r>
        <w:rPr>
          <w:rFonts w:ascii="宋体" w:cs="宋体" w:hint="eastAsia"/>
          <w:lang w:eastAsia="zh-CN"/>
        </w:rPr>
        <w:t>）。</w:t>
      </w:r>
    </w:p>
    <w:p w14:paraId="09AC06FF" w14:textId="77777777" w:rsidR="008A702F" w:rsidRDefault="00FA3216">
      <w:pPr>
        <w:pStyle w:val="a0"/>
        <w:spacing w:after="72"/>
        <w:rPr>
          <w:rFonts w:hint="eastAsia"/>
        </w:rPr>
      </w:pPr>
      <w:r>
        <w:rPr>
          <w:rFonts w:ascii="宋体" w:cs="宋体" w:hint="eastAsia"/>
          <w:b/>
          <w:lang w:eastAsia="zh-CN"/>
        </w:rPr>
        <w:t>考纲排除项</w:t>
      </w:r>
      <w:r>
        <w:rPr>
          <w:rFonts w:ascii="宋体" w:cs="宋体" w:hint="eastAsia"/>
          <w:lang w:eastAsia="zh-CN"/>
        </w:rPr>
        <w:t>：</w:t>
      </w:r>
      <w:r>
        <w:rPr>
          <w:rFonts w:ascii="Courier New" w:hAnsi="Courier New"/>
          <w:sz w:val="21"/>
        </w:rPr>
        <w:t>a = b = 4;</w:t>
      </w:r>
      <w:r>
        <w:t xml:space="preserve"> </w:t>
      </w:r>
      <w:r>
        <w:rPr>
          <w:rFonts w:ascii="宋体" w:cs="宋体" w:hint="eastAsia"/>
          <w:lang w:eastAsia="zh-CN"/>
        </w:rPr>
        <w:t>这类</w:t>
      </w:r>
      <w:r>
        <w:t>"</w:t>
      </w:r>
      <w:r>
        <w:rPr>
          <w:rFonts w:ascii="宋体" w:cs="宋体" w:hint="eastAsia"/>
          <w:lang w:eastAsia="zh-CN"/>
        </w:rPr>
        <w:t>表达式内赋值</w:t>
      </w:r>
      <w:r>
        <w:t>"</w:t>
      </w:r>
      <w:r>
        <w:rPr>
          <w:rFonts w:ascii="宋体" w:cs="宋体" w:hint="eastAsia"/>
          <w:lang w:eastAsia="zh-CN"/>
        </w:rPr>
        <w:t>不考。</w:t>
      </w:r>
    </w:p>
    <w:p w14:paraId="2795078E" w14:textId="77777777" w:rsidR="008A702F" w:rsidRPr="004B254D" w:rsidRDefault="00FA3216">
      <w:pPr>
        <w:pStyle w:val="4"/>
        <w:spacing w:line="360" w:lineRule="auto"/>
      </w:pPr>
      <w:r w:rsidRPr="004B254D">
        <w:rPr>
          <w:rFonts w:hint="eastAsia"/>
          <w:lang w:eastAsia="zh-CN"/>
        </w:rPr>
        <w:t xml:space="preserve">B4. </w:t>
      </w:r>
      <w:r w:rsidRPr="004B254D">
        <w:rPr>
          <w:rFonts w:hint="eastAsia"/>
          <w:lang w:eastAsia="zh-CN"/>
        </w:rPr>
        <w:t>强制类型转换与数值范围（</w:t>
      </w:r>
      <w:r w:rsidRPr="004B254D">
        <w:rPr>
          <w:rFonts w:hint="eastAsia"/>
          <w:lang w:eastAsia="zh-CN"/>
        </w:rPr>
        <w:t>Topic 1.5</w:t>
      </w:r>
      <w:r w:rsidRPr="004B254D">
        <w:rPr>
          <w:rFonts w:hint="eastAsia"/>
          <w:lang w:eastAsia="zh-CN"/>
        </w:rPr>
        <w:t>，</w:t>
      </w:r>
      <w:r w:rsidRPr="004B254D">
        <w:rPr>
          <w:rFonts w:hint="eastAsia"/>
          <w:lang w:eastAsia="zh-CN"/>
        </w:rPr>
        <w:t>LO 1.5.A</w:t>
      </w:r>
      <w:r w:rsidRPr="004B254D">
        <w:rPr>
          <w:rFonts w:hint="eastAsia"/>
          <w:lang w:eastAsia="zh-CN"/>
        </w:rPr>
        <w:t>–</w:t>
      </w:r>
      <w:r w:rsidRPr="004B254D">
        <w:rPr>
          <w:rFonts w:hint="eastAsia"/>
          <w:lang w:eastAsia="zh-CN"/>
        </w:rPr>
        <w:t>1.5.C</w:t>
      </w:r>
      <w:r w:rsidRPr="004B254D">
        <w:rPr>
          <w:rFonts w:hint="eastAsia"/>
          <w:lang w:eastAsia="zh-CN"/>
        </w:rPr>
        <w:t>）</w:t>
      </w:r>
    </w:p>
    <w:p w14:paraId="1B4F9ECA" w14:textId="77777777" w:rsidR="008A702F" w:rsidRDefault="00FA3216">
      <w:pPr>
        <w:rPr>
          <w:rFonts w:hint="eastAsia"/>
        </w:rPr>
      </w:pPr>
      <w:r>
        <w:rPr>
          <w:rFonts w:ascii="宋体" w:cs="宋体" w:hint="eastAsia"/>
          <w:lang w:eastAsia="zh-CN"/>
        </w:rPr>
        <w:t>本节是</w:t>
      </w:r>
      <w:r>
        <w:t xml:space="preserve"> MCQ </w:t>
      </w:r>
      <w:r>
        <w:rPr>
          <w:rFonts w:ascii="宋体" w:cs="宋体" w:hint="eastAsia"/>
          <w:lang w:eastAsia="zh-CN"/>
        </w:rPr>
        <w:t>中输出值类题目的另一高频来源。核心是</w:t>
      </w:r>
      <w:r>
        <w:t xml:space="preserve"> cast </w:t>
      </w:r>
      <w:r>
        <w:rPr>
          <w:rFonts w:ascii="宋体" w:cs="宋体" w:hint="eastAsia"/>
          <w:lang w:eastAsia="zh-CN"/>
        </w:rPr>
        <w:t>的</w:t>
      </w:r>
      <w:r>
        <w:t>"</w:t>
      </w:r>
      <w:r>
        <w:rPr>
          <w:rFonts w:ascii="宋体" w:cs="宋体" w:hint="eastAsia"/>
          <w:lang w:eastAsia="zh-CN"/>
        </w:rPr>
        <w:t>截断</w:t>
      </w:r>
      <w:r>
        <w:t>"</w:t>
      </w:r>
      <w:r>
        <w:rPr>
          <w:rFonts w:ascii="宋体" w:cs="宋体" w:hint="eastAsia"/>
          <w:lang w:eastAsia="zh-CN"/>
        </w:rPr>
        <w:t>语义以及</w:t>
      </w:r>
      <w:r>
        <w:t>"</w:t>
      </w:r>
      <w:r>
        <w:rPr>
          <w:rFonts w:ascii="宋体" w:cs="宋体" w:hint="eastAsia"/>
          <w:lang w:eastAsia="zh-CN"/>
        </w:rPr>
        <w:t>四舍五入</w:t>
      </w:r>
      <w:r>
        <w:t>"</w:t>
      </w:r>
      <w:r>
        <w:rPr>
          <w:rFonts w:ascii="宋体" w:cs="宋体" w:hint="eastAsia"/>
          <w:lang w:eastAsia="zh-CN"/>
        </w:rPr>
        <w:t>必须靠手动加</w:t>
      </w:r>
      <w:r>
        <w:t xml:space="preserve"> 0.5 </w:t>
      </w:r>
      <w:r>
        <w:rPr>
          <w:rFonts w:ascii="宋体" w:cs="宋体" w:hint="eastAsia"/>
          <w:lang w:eastAsia="zh-CN"/>
        </w:rPr>
        <w:t>实现的考点。</w:t>
      </w:r>
    </w:p>
    <w:p w14:paraId="588B7ACE" w14:textId="77777777" w:rsidR="008A702F" w:rsidRDefault="00FA3216">
      <w:pPr>
        <w:pStyle w:val="a0"/>
        <w:spacing w:after="72"/>
        <w:rPr>
          <w:rFonts w:hint="eastAsia"/>
        </w:rPr>
      </w:pPr>
      <w:r>
        <w:rPr>
          <w:rFonts w:ascii="Courier New" w:hAnsi="Courier New"/>
          <w:sz w:val="21"/>
        </w:rPr>
        <w:lastRenderedPageBreak/>
        <w:t>(int)</w:t>
      </w:r>
      <w:r>
        <w:rPr>
          <w:rFonts w:ascii="宋体" w:cs="宋体" w:hint="eastAsia"/>
          <w:lang w:eastAsia="zh-CN"/>
        </w:rPr>
        <w:t xml:space="preserve"> 和 </w:t>
      </w:r>
      <w:r>
        <w:rPr>
          <w:rFonts w:ascii="Courier New" w:hAnsi="Courier New"/>
          <w:sz w:val="21"/>
        </w:rPr>
        <w:t>(double)</w:t>
      </w:r>
      <w:r>
        <w:t xml:space="preserve"> </w:t>
      </w:r>
      <w:r>
        <w:rPr>
          <w:rFonts w:ascii="宋体" w:cs="宋体" w:hint="eastAsia"/>
          <w:lang w:eastAsia="zh-CN"/>
        </w:rPr>
        <w:t>转换符可实现类型转换（</w:t>
      </w:r>
      <w:r>
        <w:t>LO 1.5.A.1</w:t>
      </w:r>
      <w:r>
        <w:rPr>
          <w:rFonts w:ascii="宋体" w:cs="宋体" w:hint="eastAsia"/>
          <w:lang w:eastAsia="zh-CN"/>
        </w:rPr>
        <w:t>）。</w:t>
      </w:r>
    </w:p>
    <w:p w14:paraId="79F31F5A" w14:textId="77777777" w:rsidR="008A702F" w:rsidRDefault="00FA3216">
      <w:pPr>
        <w:pStyle w:val="a0"/>
        <w:spacing w:after="72"/>
        <w:rPr>
          <w:rFonts w:hint="eastAsia"/>
        </w:rPr>
      </w:pPr>
      <w:r>
        <w:rPr>
          <w:rFonts w:ascii="Courier New" w:hAnsi="Courier New"/>
          <w:b/>
          <w:sz w:val="21"/>
        </w:rPr>
        <w:t>double</w:t>
      </w:r>
      <w:r>
        <w:rPr>
          <w:rFonts w:ascii="宋体" w:cs="宋体" w:hint="eastAsia"/>
          <w:b/>
          <w:lang w:eastAsia="zh-CN"/>
        </w:rPr>
        <w:t xml:space="preserve"> 强转 </w:t>
      </w:r>
      <w:r>
        <w:rPr>
          <w:rFonts w:ascii="Courier New" w:hAnsi="Courier New"/>
          <w:b/>
          <w:sz w:val="21"/>
        </w:rPr>
        <w:t>int</w:t>
      </w:r>
      <w:r>
        <w:rPr>
          <w:rFonts w:ascii="宋体" w:cs="宋体" w:hint="eastAsia"/>
          <w:b/>
          <w:lang w:eastAsia="zh-CN"/>
        </w:rPr>
        <w:t xml:space="preserve"> 是截断（truncate），不是四舍五入</w:t>
      </w:r>
      <w:r>
        <w:rPr>
          <w:rFonts w:ascii="宋体" w:cs="宋体" w:hint="eastAsia"/>
          <w:lang w:eastAsia="zh-CN"/>
        </w:rPr>
        <w:t>：直接丢掉小数点右侧数字（</w:t>
      </w:r>
      <w:r>
        <w:t>LO 1.5.A.2</w:t>
      </w:r>
      <w:r>
        <w:rPr>
          <w:rFonts w:ascii="宋体" w:cs="宋体" w:hint="eastAsia"/>
          <w:lang w:eastAsia="zh-CN"/>
        </w:rPr>
        <w:t>）。</w:t>
      </w:r>
    </w:p>
    <w:p w14:paraId="7F06BCD2" w14:textId="77777777" w:rsidR="008A702F" w:rsidRDefault="00FA3216">
      <w:pPr>
        <w:pStyle w:val="a0"/>
        <w:spacing w:after="72"/>
        <w:rPr>
          <w:rFonts w:hint="eastAsia"/>
        </w:rPr>
      </w:pPr>
      <w:r>
        <w:rPr>
          <w:rFonts w:ascii="Courier New" w:hAnsi="Courier New"/>
          <w:sz w:val="21"/>
        </w:rPr>
        <w:t>int</w:t>
      </w:r>
      <w:r>
        <w:rPr>
          <w:rFonts w:ascii="宋体" w:cs="宋体" w:hint="eastAsia"/>
          <w:lang w:eastAsia="zh-CN"/>
        </w:rPr>
        <w:t xml:space="preserve"> 会</w:t>
      </w:r>
      <w:r>
        <w:rPr>
          <w:rFonts w:ascii="宋体" w:cs="宋体" w:hint="eastAsia"/>
          <w:b/>
          <w:lang w:eastAsia="zh-CN"/>
        </w:rPr>
        <w:t>自动拓宽（widening）</w:t>
      </w:r>
      <w:r>
        <w:rPr>
          <w:rFonts w:ascii="宋体" w:cs="宋体" w:hint="eastAsia"/>
          <w:lang w:eastAsia="zh-CN"/>
        </w:rPr>
        <w:t xml:space="preserve">为 </w:t>
      </w:r>
      <w:r>
        <w:rPr>
          <w:rFonts w:ascii="Courier New" w:hAnsi="Courier New"/>
          <w:sz w:val="21"/>
        </w:rPr>
        <w:t>double</w:t>
      </w:r>
      <w:r>
        <w:rPr>
          <w:rFonts w:ascii="宋体" w:cs="宋体" w:hint="eastAsia"/>
          <w:lang w:eastAsia="zh-CN"/>
        </w:rPr>
        <w:t>（</w:t>
      </w:r>
      <w:r>
        <w:t>LO 1.5.A.3</w:t>
      </w:r>
      <w:r>
        <w:rPr>
          <w:rFonts w:ascii="宋体" w:cs="宋体" w:hint="eastAsia"/>
          <w:lang w:eastAsia="zh-CN"/>
        </w:rPr>
        <w:t>），如</w:t>
      </w:r>
      <w:r>
        <w:t xml:space="preserve"> </w:t>
      </w:r>
      <w:r>
        <w:rPr>
          <w:rFonts w:ascii="Courier New" w:hAnsi="Courier New"/>
          <w:sz w:val="21"/>
        </w:rPr>
        <w:t>double x = 3;</w:t>
      </w:r>
      <w:r>
        <w:rPr>
          <w:rFonts w:ascii="宋体" w:cs="宋体" w:hint="eastAsia"/>
          <w:lang w:eastAsia="zh-CN"/>
        </w:rPr>
        <w:t xml:space="preserve"> 合法。</w:t>
      </w:r>
    </w:p>
    <w:p w14:paraId="4086D1AE" w14:textId="77777777" w:rsidR="008A702F" w:rsidRDefault="00FA3216">
      <w:pPr>
        <w:pStyle w:val="a0"/>
        <w:rPr>
          <w:rFonts w:hint="eastAsia"/>
        </w:rPr>
      </w:pPr>
      <w:r>
        <w:rPr>
          <w:rFonts w:ascii="宋体" w:cs="宋体" w:hint="eastAsia"/>
          <w:b/>
          <w:lang w:eastAsia="zh-CN"/>
        </w:rPr>
        <w:t>四舍五入技巧（考纲明确要求）</w:t>
      </w:r>
      <w:r>
        <w:rPr>
          <w:rFonts w:ascii="宋体" w:cs="宋体" w:hint="eastAsia"/>
          <w:lang w:eastAsia="zh-CN"/>
        </w:rPr>
        <w:t>（</w:t>
      </w:r>
      <w:r>
        <w:t>LO 1.5.A.4</w:t>
      </w:r>
      <w:r>
        <w:rPr>
          <w:rFonts w:ascii="宋体" w:cs="宋体" w:hint="eastAsia"/>
          <w:lang w:eastAsia="zh-CN"/>
        </w:rPr>
        <w:t>）：</w:t>
      </w:r>
    </w:p>
    <w:p w14:paraId="0F26D0C3" w14:textId="77777777" w:rsidR="008A702F" w:rsidRDefault="00FA3216">
      <w:pPr>
        <w:pStyle w:val="20"/>
        <w:spacing w:after="72"/>
        <w:rPr>
          <w:rFonts w:hint="eastAsia"/>
        </w:rPr>
      </w:pPr>
      <w:r>
        <w:rPr>
          <w:rFonts w:ascii="宋体" w:cs="宋体" w:hint="eastAsia"/>
          <w:lang w:eastAsia="zh-CN"/>
        </w:rPr>
        <w:t>非负数：</w:t>
      </w:r>
      <w:r>
        <w:rPr>
          <w:rFonts w:ascii="Courier New" w:hAnsi="Courier New"/>
          <w:sz w:val="21"/>
        </w:rPr>
        <w:t>(int)(x + 0.5)</w:t>
      </w:r>
    </w:p>
    <w:p w14:paraId="5F23866E" w14:textId="77777777" w:rsidR="008A702F" w:rsidRDefault="00FA3216">
      <w:pPr>
        <w:pStyle w:val="20"/>
        <w:spacing w:after="72"/>
        <w:rPr>
          <w:rFonts w:hint="eastAsia"/>
        </w:rPr>
      </w:pPr>
      <w:r>
        <w:rPr>
          <w:rFonts w:ascii="宋体" w:cs="宋体" w:hint="eastAsia"/>
          <w:lang w:eastAsia="zh-CN"/>
        </w:rPr>
        <w:t>负数：</w:t>
      </w:r>
      <w:r>
        <w:rPr>
          <w:rFonts w:ascii="Courier New" w:hAnsi="Courier New"/>
          <w:sz w:val="21"/>
        </w:rPr>
        <w:t>(int)(x - 0.5)</w:t>
      </w:r>
    </w:p>
    <w:p w14:paraId="70E90FA3" w14:textId="77777777" w:rsidR="008A702F" w:rsidRDefault="00FA3216">
      <w:pPr>
        <w:pStyle w:val="a0"/>
        <w:spacing w:after="72"/>
        <w:rPr>
          <w:rFonts w:hint="eastAsia"/>
        </w:rPr>
      </w:pPr>
      <w:r>
        <w:rPr>
          <w:rFonts w:ascii="Courier New" w:hAnsi="Courier New"/>
          <w:sz w:val="21"/>
        </w:rPr>
        <w:t>int</w:t>
      </w:r>
      <w:r>
        <w:t xml:space="preserve"> </w:t>
      </w:r>
      <w:r>
        <w:rPr>
          <w:rFonts w:ascii="宋体" w:cs="宋体" w:hint="eastAsia"/>
          <w:lang w:eastAsia="zh-CN"/>
        </w:rPr>
        <w:t>用</w:t>
      </w:r>
      <w:r>
        <w:t xml:space="preserve"> 4 </w:t>
      </w:r>
      <w:r>
        <w:rPr>
          <w:rFonts w:ascii="宋体" w:cs="宋体" w:hint="eastAsia"/>
          <w:lang w:eastAsia="zh-CN"/>
        </w:rPr>
        <w:t>字节存储，范围是</w:t>
      </w:r>
      <w:r>
        <w:t xml:space="preserve"> </w:t>
      </w:r>
      <w:r>
        <w:rPr>
          <w:rFonts w:ascii="Courier New" w:hAnsi="Courier New"/>
          <w:sz w:val="21"/>
        </w:rPr>
        <w:t>Integer.MIN_VALUE</w:t>
      </w:r>
      <w:r>
        <w:rPr>
          <w:rFonts w:ascii="宋体" w:cs="宋体" w:hint="eastAsia"/>
          <w:lang w:eastAsia="zh-CN"/>
        </w:rPr>
        <w:t>（约</w:t>
      </w:r>
      <w:r>
        <w:t xml:space="preserve"> -21.47 </w:t>
      </w:r>
      <w:r>
        <w:rPr>
          <w:rFonts w:ascii="宋体" w:cs="宋体" w:hint="eastAsia"/>
          <w:lang w:eastAsia="zh-CN"/>
        </w:rPr>
        <w:t>亿）到</w:t>
      </w:r>
      <w:r>
        <w:t xml:space="preserve"> </w:t>
      </w:r>
      <w:r>
        <w:rPr>
          <w:rFonts w:ascii="Courier New" w:hAnsi="Courier New"/>
          <w:sz w:val="21"/>
        </w:rPr>
        <w:t>Integer.MAX_VALUE</w:t>
      </w:r>
      <w:r>
        <w:rPr>
          <w:rFonts w:ascii="宋体" w:cs="宋体" w:hint="eastAsia"/>
          <w:lang w:eastAsia="zh-CN"/>
        </w:rPr>
        <w:t>（约</w:t>
      </w:r>
      <w:r>
        <w:t xml:space="preserve"> 21.47 </w:t>
      </w:r>
      <w:r>
        <w:rPr>
          <w:rFonts w:ascii="宋体" w:cs="宋体" w:hint="eastAsia"/>
          <w:lang w:eastAsia="zh-CN"/>
        </w:rPr>
        <w:t>亿）；超出范围发生</w:t>
      </w:r>
      <w:r>
        <w:rPr>
          <w:rFonts w:ascii="宋体" w:cs="宋体" w:hint="eastAsia"/>
          <w:b/>
          <w:lang w:eastAsia="zh-CN"/>
        </w:rPr>
        <w:t>整数溢出（overflow）</w:t>
      </w:r>
      <w:r>
        <w:rPr>
          <w:rFonts w:ascii="宋体" w:cs="宋体" w:hint="eastAsia"/>
          <w:lang w:eastAsia="zh-CN"/>
        </w:rPr>
        <w:t>，结果仍在</w:t>
      </w:r>
      <w:r>
        <w:t xml:space="preserve"> int </w:t>
      </w:r>
      <w:r>
        <w:rPr>
          <w:rFonts w:ascii="宋体" w:cs="宋体" w:hint="eastAsia"/>
          <w:lang w:eastAsia="zh-CN"/>
        </w:rPr>
        <w:t>范围内但不是期望值（</w:t>
      </w:r>
      <w:r>
        <w:t>LO 1.5.B</w:t>
      </w:r>
      <w:r>
        <w:rPr>
          <w:rFonts w:ascii="宋体" w:cs="宋体" w:hint="eastAsia"/>
          <w:lang w:eastAsia="zh-CN"/>
        </w:rPr>
        <w:t>）。</w:t>
      </w:r>
    </w:p>
    <w:p w14:paraId="3809CCB6" w14:textId="77777777" w:rsidR="008A702F" w:rsidRDefault="00FA3216">
      <w:pPr>
        <w:pStyle w:val="a0"/>
        <w:spacing w:after="72"/>
        <w:rPr>
          <w:rFonts w:hint="eastAsia"/>
        </w:rPr>
      </w:pPr>
      <w:r>
        <w:rPr>
          <w:rFonts w:ascii="Courier New" w:hAnsi="Courier New"/>
          <w:sz w:val="21"/>
        </w:rPr>
        <w:t>double</w:t>
      </w:r>
      <w:r>
        <w:rPr>
          <w:rFonts w:ascii="宋体" w:cs="宋体" w:hint="eastAsia"/>
          <w:lang w:eastAsia="zh-CN"/>
        </w:rPr>
        <w:t xml:space="preserve"> 精度有限，超出会</w:t>
      </w:r>
      <w:r>
        <w:rPr>
          <w:rFonts w:ascii="宋体" w:cs="宋体" w:hint="eastAsia"/>
          <w:b/>
          <w:lang w:eastAsia="zh-CN"/>
        </w:rPr>
        <w:t>舍入误差（round-off error）</w:t>
      </w:r>
      <w:r>
        <w:rPr>
          <w:rFonts w:ascii="宋体" w:cs="宋体" w:hint="eastAsia"/>
          <w:lang w:eastAsia="zh-CN"/>
        </w:rPr>
        <w:t xml:space="preserve">，例如 </w:t>
      </w:r>
      <w:r>
        <w:rPr>
          <w:rFonts w:ascii="Courier New" w:hAnsi="Courier New"/>
          <w:sz w:val="21"/>
        </w:rPr>
        <w:t>0.1 + 0.2</w:t>
      </w:r>
      <w:r>
        <w:rPr>
          <w:rFonts w:ascii="宋体" w:cs="宋体" w:hint="eastAsia"/>
          <w:lang w:eastAsia="zh-CN"/>
        </w:rPr>
        <w:t xml:space="preserve"> 不精确等于 </w:t>
      </w:r>
      <w:r>
        <w:rPr>
          <w:rFonts w:ascii="Courier New" w:hAnsi="Courier New"/>
          <w:sz w:val="21"/>
        </w:rPr>
        <w:t>0.3</w:t>
      </w:r>
      <w:r>
        <w:rPr>
          <w:rFonts w:ascii="宋体" w:cs="宋体" w:hint="eastAsia"/>
          <w:lang w:eastAsia="zh-CN"/>
        </w:rPr>
        <w:t xml:space="preserve">；避免误差的方法是使用 </w:t>
      </w:r>
      <w:r>
        <w:rPr>
          <w:rFonts w:ascii="Courier New" w:hAnsi="Courier New"/>
          <w:sz w:val="21"/>
        </w:rPr>
        <w:t>int</w:t>
      </w:r>
      <w:r>
        <w:rPr>
          <w:rFonts w:ascii="宋体" w:cs="宋体" w:hint="eastAsia"/>
          <w:lang w:eastAsia="zh-CN"/>
        </w:rPr>
        <w:t>（</w:t>
      </w:r>
      <w:r>
        <w:t>LO 1.5.C</w:t>
      </w:r>
      <w:r>
        <w:rPr>
          <w:rFonts w:ascii="宋体" w:cs="宋体" w:hint="eastAsia"/>
          <w:lang w:eastAsia="zh-CN"/>
        </w:rPr>
        <w:t>）。</w:t>
      </w:r>
    </w:p>
    <w:p w14:paraId="6AFF3C8E" w14:textId="77777777" w:rsidR="008A702F" w:rsidRDefault="00FA3216">
      <w:pPr>
        <w:spacing w:line="360" w:lineRule="auto"/>
        <w:ind w:firstLine="0"/>
        <w:rPr>
          <w:rFonts w:hint="eastAsia"/>
        </w:rPr>
      </w:pPr>
      <w:r>
        <w:rPr>
          <w:rFonts w:ascii="宋体" w:cs="宋体" w:hint="eastAsia"/>
          <w:color w:val="1A1A1A"/>
          <w:sz w:val="21"/>
          <w:lang w:eastAsia="zh-CN"/>
        </w:rPr>
        <w:t>System.out.println((int) 3.99);   // 3   （截断，不是 4）</w:t>
      </w:r>
      <w:r>
        <w:rPr>
          <w:rFonts w:ascii="宋体" w:cs="宋体" w:hint="eastAsia"/>
          <w:color w:val="1A1A1A"/>
          <w:sz w:val="21"/>
          <w:lang w:eastAsia="zh-CN"/>
        </w:rPr>
        <w:br/>
        <w:t>System.out.println((int) -3.99);  // -3  （向零截断）</w:t>
      </w:r>
      <w:r>
        <w:rPr>
          <w:rFonts w:ascii="宋体" w:cs="宋体" w:hint="eastAsia"/>
          <w:color w:val="1A1A1A"/>
          <w:sz w:val="21"/>
          <w:lang w:eastAsia="zh-CN"/>
        </w:rPr>
        <w:br/>
        <w:t>System.out.println((int) (3.99 + 0.5)); // 4 （四舍五入技巧）</w:t>
      </w:r>
      <w:r>
        <w:rPr>
          <w:rFonts w:ascii="宋体" w:cs="宋体" w:hint="eastAsia"/>
          <w:color w:val="1A1A1A"/>
          <w:sz w:val="21"/>
          <w:lang w:eastAsia="zh-CN"/>
        </w:rPr>
        <w:br/>
      </w:r>
      <w:r>
        <w:rPr>
          <w:rFonts w:ascii="宋体" w:cs="宋体" w:hint="eastAsia"/>
          <w:color w:val="1A1A1A"/>
          <w:sz w:val="21"/>
          <w:lang w:eastAsia="zh-CN"/>
        </w:rPr>
        <w:br/>
        <w:t>int big = Integer.MAX_VALUE;</w:t>
      </w:r>
      <w:r>
        <w:rPr>
          <w:rFonts w:ascii="宋体" w:cs="宋体" w:hint="eastAsia"/>
          <w:color w:val="1A1A1A"/>
          <w:sz w:val="21"/>
          <w:lang w:eastAsia="zh-CN"/>
        </w:rPr>
        <w:br/>
        <w:t>System.out.println(big + 1);      // -2147483648 （溢出环绕）</w:t>
      </w:r>
    </w:p>
    <w:p w14:paraId="5CC2F6A4" w14:textId="77777777" w:rsidR="008A702F" w:rsidRPr="004B254D" w:rsidRDefault="00FA3216">
      <w:pPr>
        <w:pStyle w:val="4"/>
        <w:spacing w:line="360" w:lineRule="auto"/>
      </w:pPr>
      <w:r w:rsidRPr="004B254D">
        <w:rPr>
          <w:rFonts w:hint="eastAsia"/>
          <w:lang w:eastAsia="zh-CN"/>
        </w:rPr>
        <w:t xml:space="preserve">B5. </w:t>
      </w:r>
      <w:r w:rsidRPr="004B254D">
        <w:rPr>
          <w:rFonts w:hint="eastAsia"/>
          <w:lang w:eastAsia="zh-CN"/>
        </w:rPr>
        <w:t>复合赋值运算符（</w:t>
      </w:r>
      <w:r w:rsidRPr="004B254D">
        <w:rPr>
          <w:rFonts w:hint="eastAsia"/>
          <w:lang w:eastAsia="zh-CN"/>
        </w:rPr>
        <w:t>Topic 1.6</w:t>
      </w:r>
      <w:r w:rsidRPr="004B254D">
        <w:rPr>
          <w:rFonts w:hint="eastAsia"/>
          <w:lang w:eastAsia="zh-CN"/>
        </w:rPr>
        <w:t>，</w:t>
      </w:r>
      <w:r w:rsidRPr="004B254D">
        <w:rPr>
          <w:rFonts w:hint="eastAsia"/>
          <w:lang w:eastAsia="zh-CN"/>
        </w:rPr>
        <w:t>LO 1.6.A</w:t>
      </w:r>
      <w:r w:rsidRPr="004B254D">
        <w:rPr>
          <w:rFonts w:hint="eastAsia"/>
          <w:lang w:eastAsia="zh-CN"/>
        </w:rPr>
        <w:t>）</w:t>
      </w:r>
    </w:p>
    <w:p w14:paraId="3E7CD083" w14:textId="77777777" w:rsidR="008A702F" w:rsidRDefault="00FA3216">
      <w:pPr>
        <w:pStyle w:val="a0"/>
        <w:spacing w:after="72"/>
        <w:rPr>
          <w:rFonts w:hint="eastAsia"/>
        </w:rPr>
      </w:pP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：左值与右值做相应运算后赋回左值。</w:t>
      </w:r>
    </w:p>
    <w:p w14:paraId="555810BF" w14:textId="77777777" w:rsidR="008A702F" w:rsidRDefault="00FA3216">
      <w:pPr>
        <w:pStyle w:val="a0"/>
        <w:spacing w:after="72"/>
        <w:rPr>
          <w:rFonts w:hint="eastAsia"/>
        </w:rPr>
      </w:pPr>
      <w:r>
        <w:rPr>
          <w:rFonts w:ascii="Courier New" w:hAnsi="Courier New"/>
          <w:sz w:val="21"/>
        </w:rPr>
        <w:t>x++</w:t>
      </w:r>
      <w:r>
        <w:rPr>
          <w:rFonts w:ascii="宋体" w:cs="宋体" w:hint="eastAsia"/>
          <w:lang w:eastAsia="zh-CN"/>
        </w:rPr>
        <w:t>、</w:t>
      </w:r>
      <w:r>
        <w:rPr>
          <w:rFonts w:ascii="Courier New" w:hAnsi="Courier New"/>
          <w:sz w:val="21"/>
        </w:rPr>
        <w:t>x--</w:t>
      </w:r>
      <w:r>
        <w:rPr>
          <w:rFonts w:ascii="宋体" w:cs="宋体" w:hint="eastAsia"/>
          <w:lang w:eastAsia="zh-CN"/>
        </w:rPr>
        <w:t>（</w:t>
      </w:r>
      <w:r>
        <w:rPr>
          <w:rFonts w:ascii="宋体" w:cs="宋体" w:hint="eastAsia"/>
          <w:b/>
          <w:lang w:eastAsia="zh-CN"/>
        </w:rPr>
        <w:t>后缀形式</w:t>
      </w:r>
      <w:r>
        <w:rPr>
          <w:rFonts w:ascii="宋体" w:cs="宋体" w:hint="eastAsia"/>
          <w:lang w:eastAsia="zh-CN"/>
        </w:rPr>
        <w:t>）：加</w:t>
      </w:r>
      <w:r>
        <w:t xml:space="preserve"> 1 </w:t>
      </w:r>
      <w:r>
        <w:rPr>
          <w:rFonts w:ascii="宋体" w:cs="宋体" w:hint="eastAsia"/>
          <w:lang w:eastAsia="zh-CN"/>
        </w:rPr>
        <w:t>或减</w:t>
      </w:r>
      <w:r>
        <w:t xml:space="preserve"> 1 </w:t>
      </w:r>
      <w:r>
        <w:rPr>
          <w:rFonts w:ascii="宋体" w:cs="宋体" w:hint="eastAsia"/>
          <w:lang w:eastAsia="zh-CN"/>
        </w:rPr>
        <w:t>后赋回。</w:t>
      </w:r>
    </w:p>
    <w:p w14:paraId="2E876374" w14:textId="77777777" w:rsidR="008A702F" w:rsidRDefault="00FA3216">
      <w:pPr>
        <w:pStyle w:val="a0"/>
        <w:spacing w:after="72"/>
        <w:rPr>
          <w:rFonts w:hint="eastAsia"/>
        </w:rPr>
      </w:pPr>
      <w:r>
        <w:rPr>
          <w:rFonts w:ascii="宋体" w:cs="宋体" w:hint="eastAsia"/>
          <w:b/>
          <w:lang w:eastAsia="zh-CN"/>
        </w:rPr>
        <w:t>考纲排除项</w:t>
      </w:r>
      <w:r>
        <w:rPr>
          <w:rFonts w:ascii="宋体" w:cs="宋体" w:hint="eastAsia"/>
          <w:lang w:eastAsia="zh-CN"/>
        </w:rPr>
        <w:t xml:space="preserve">：前缀 </w:t>
      </w:r>
      <w:r>
        <w:rPr>
          <w:rFonts w:ascii="Courier New" w:hAnsi="Courier New"/>
          <w:sz w:val="21"/>
        </w:rPr>
        <w:t>++x</w:t>
      </w:r>
      <w:r>
        <w:rPr>
          <w:rFonts w:ascii="宋体" w:cs="宋体" w:hint="eastAsia"/>
          <w:lang w:eastAsia="zh-CN"/>
        </w:rPr>
        <w:t xml:space="preserve"> 不考；</w:t>
      </w:r>
      <w:r>
        <w:rPr>
          <w:rFonts w:ascii="Courier New" w:hAnsi="Courier New"/>
          <w:sz w:val="21"/>
        </w:rPr>
        <w:t>arr[x++]</w:t>
      </w:r>
      <w:r>
        <w:t xml:space="preserve"> </w:t>
      </w:r>
      <w:r>
        <w:rPr>
          <w:rFonts w:ascii="宋体" w:cs="宋体" w:hint="eastAsia"/>
          <w:lang w:eastAsia="zh-CN"/>
        </w:rPr>
        <w:t>这类</w:t>
      </w:r>
      <w:r>
        <w:t>"</w:t>
      </w:r>
      <w:r>
        <w:rPr>
          <w:rFonts w:ascii="宋体" w:cs="宋体" w:hint="eastAsia"/>
          <w:lang w:eastAsia="zh-CN"/>
        </w:rPr>
        <w:t>在表达式内使用自增</w:t>
      </w:r>
      <w:r>
        <w:t>"</w:t>
      </w:r>
      <w:r>
        <w:rPr>
          <w:rFonts w:ascii="宋体" w:cs="宋体" w:hint="eastAsia"/>
          <w:lang w:eastAsia="zh-CN"/>
        </w:rPr>
        <w:t>不考。</w:t>
      </w:r>
    </w:p>
    <w:p w14:paraId="1AFF1A7B" w14:textId="77777777" w:rsidR="008A702F" w:rsidRDefault="00FA3216">
      <w:pPr>
        <w:spacing w:line="360" w:lineRule="auto"/>
        <w:ind w:firstLine="0"/>
        <w:rPr>
          <w:rFonts w:hint="eastAsia"/>
        </w:rPr>
      </w:pPr>
      <w:r>
        <w:rPr>
          <w:rFonts w:ascii="Courier New" w:hAnsi="Courier New"/>
          <w:color w:val="1A1A1A"/>
          <w:sz w:val="21"/>
        </w:rPr>
        <w:t>int num = 5;</w:t>
      </w:r>
      <w:r>
        <w:rPr>
          <w:rFonts w:ascii="Courier New" w:hAnsi="Courier New"/>
          <w:color w:val="1A1A1A"/>
          <w:sz w:val="21"/>
        </w:rPr>
        <w:br/>
        <w:t>num *= 2;   // num = 10</w:t>
      </w:r>
      <w:r>
        <w:rPr>
          <w:rFonts w:ascii="Courier New" w:hAnsi="Courier New"/>
          <w:color w:val="1A1A1A"/>
          <w:sz w:val="21"/>
        </w:rPr>
        <w:br/>
        <w:t>num %= 6;   // num = 4</w:t>
      </w:r>
      <w:r>
        <w:rPr>
          <w:rFonts w:ascii="Courier New" w:hAnsi="Courier New"/>
          <w:color w:val="1A1A1A"/>
          <w:sz w:val="21"/>
        </w:rPr>
        <w:br/>
        <w:t>num++;      // num = 5</w:t>
      </w:r>
    </w:p>
    <w:p w14:paraId="47A7A325" w14:textId="77777777" w:rsidR="008A702F" w:rsidRPr="004B254D" w:rsidRDefault="00FA3216">
      <w:pPr>
        <w:pStyle w:val="31"/>
        <w:spacing w:line="360" w:lineRule="auto"/>
      </w:pPr>
      <w:bookmarkStart w:id="15" w:name="section-2-c"/>
      <w:bookmarkStart w:id="16" w:name="_Toc240537753"/>
      <w:bookmarkEnd w:id="15"/>
      <w:r w:rsidRPr="004B254D">
        <w:rPr>
          <w:rFonts w:hint="eastAsia"/>
          <w:lang w:eastAsia="zh-CN"/>
        </w:rPr>
        <w:t>板块</w:t>
      </w:r>
      <w:r w:rsidRPr="004B254D">
        <w:rPr>
          <w:rFonts w:hint="eastAsia"/>
          <w:lang w:eastAsia="zh-CN"/>
        </w:rPr>
        <w:t xml:space="preserve"> C</w:t>
      </w:r>
      <w:r w:rsidRPr="004B254D">
        <w:rPr>
          <w:rFonts w:hint="eastAsia"/>
          <w:lang w:eastAsia="zh-CN"/>
        </w:rPr>
        <w:t>：方法（</w:t>
      </w:r>
      <w:r w:rsidRPr="004B254D">
        <w:rPr>
          <w:rFonts w:hint="eastAsia"/>
          <w:lang w:eastAsia="zh-CN"/>
        </w:rPr>
        <w:t>Topic 1.7</w:t>
      </w:r>
      <w:r w:rsidRPr="004B254D">
        <w:rPr>
          <w:rFonts w:hint="eastAsia"/>
          <w:lang w:eastAsia="zh-CN"/>
        </w:rPr>
        <w:t>–</w:t>
      </w:r>
      <w:r w:rsidRPr="004B254D">
        <w:rPr>
          <w:rFonts w:hint="eastAsia"/>
          <w:lang w:eastAsia="zh-CN"/>
        </w:rPr>
        <w:t>1.10</w:t>
      </w:r>
      <w:r w:rsidRPr="004B254D">
        <w:rPr>
          <w:rFonts w:hint="eastAsia"/>
          <w:lang w:eastAsia="zh-CN"/>
        </w:rPr>
        <w:t>）</w:t>
      </w:r>
      <w:bookmarkEnd w:id="16"/>
    </w:p>
    <w:p w14:paraId="052AA0B5" w14:textId="77777777" w:rsidR="008A702F" w:rsidRDefault="00FA3216">
      <w:pPr>
        <w:rPr>
          <w:rFonts w:hint="eastAsia"/>
        </w:rPr>
      </w:pPr>
      <w:r>
        <w:rPr>
          <w:rFonts w:ascii="宋体" w:cs="宋体" w:hint="eastAsia"/>
          <w:lang w:eastAsia="zh-CN"/>
        </w:rPr>
        <w:t>本板块是后续</w:t>
      </w:r>
      <w:r>
        <w:t xml:space="preserve"> FRQ </w:t>
      </w:r>
      <w:r>
        <w:rPr>
          <w:rFonts w:ascii="宋体" w:cs="宋体" w:hint="eastAsia"/>
          <w:lang w:eastAsia="zh-CN"/>
        </w:rPr>
        <w:t>的</w:t>
      </w:r>
      <w:r>
        <w:t>"</w:t>
      </w:r>
      <w:r>
        <w:rPr>
          <w:rFonts w:ascii="宋体" w:cs="宋体" w:hint="eastAsia"/>
          <w:lang w:eastAsia="zh-CN"/>
        </w:rPr>
        <w:t>骨架</w:t>
      </w:r>
      <w:r>
        <w:t>"</w:t>
      </w:r>
      <w:r>
        <w:rPr>
          <w:rFonts w:ascii="宋体" w:cs="宋体" w:hint="eastAsia"/>
          <w:lang w:eastAsia="zh-CN"/>
        </w:rPr>
        <w:t>：写方法</w:t>
      </w:r>
      <w:r>
        <w:t xml:space="preserve"> = </w:t>
      </w:r>
      <w:r>
        <w:rPr>
          <w:rFonts w:ascii="宋体" w:cs="宋体" w:hint="eastAsia"/>
          <w:lang w:eastAsia="zh-CN"/>
        </w:rPr>
        <w:t>读懂方法签名、确定参数列表、决定返回类型与</w:t>
      </w:r>
      <w:r>
        <w:t xml:space="preserve"> void </w:t>
      </w:r>
      <w:r>
        <w:rPr>
          <w:rFonts w:ascii="宋体" w:cs="宋体" w:hint="eastAsia"/>
          <w:lang w:eastAsia="zh-CN"/>
        </w:rPr>
        <w:t>选择。</w:t>
      </w:r>
      <w:r>
        <w:t xml:space="preserve">MCQ </w:t>
      </w:r>
      <w:r>
        <w:rPr>
          <w:rFonts w:ascii="宋体" w:cs="宋体" w:hint="eastAsia"/>
          <w:lang w:eastAsia="zh-CN"/>
        </w:rPr>
        <w:t>每年固定考查</w:t>
      </w:r>
      <w:r>
        <w:t xml:space="preserve"> 1</w:t>
      </w:r>
      <w:r>
        <w:t>–</w:t>
      </w:r>
      <w:r>
        <w:t xml:space="preserve">2 </w:t>
      </w:r>
      <w:r>
        <w:rPr>
          <w:rFonts w:ascii="宋体" w:cs="宋体" w:hint="eastAsia"/>
          <w:lang w:eastAsia="zh-CN"/>
        </w:rPr>
        <w:t>道关于</w:t>
      </w:r>
      <w:r>
        <w:t>"</w:t>
      </w:r>
      <w:r>
        <w:rPr>
          <w:rFonts w:ascii="宋体" w:cs="宋体" w:hint="eastAsia"/>
          <w:lang w:eastAsia="zh-CN"/>
        </w:rPr>
        <w:t>哪个调用合法</w:t>
      </w:r>
      <w:r>
        <w:t xml:space="preserve">""void </w:t>
      </w:r>
      <w:r>
        <w:rPr>
          <w:rFonts w:ascii="宋体" w:cs="宋体" w:hint="eastAsia"/>
          <w:lang w:eastAsia="zh-CN"/>
        </w:rPr>
        <w:t>与非</w:t>
      </w:r>
      <w:r>
        <w:t xml:space="preserve"> void </w:t>
      </w:r>
      <w:r>
        <w:rPr>
          <w:rFonts w:ascii="宋体" w:cs="宋体" w:hint="eastAsia"/>
          <w:lang w:eastAsia="zh-CN"/>
        </w:rPr>
        <w:t>方法使用区别</w:t>
      </w:r>
      <w:r>
        <w:t>"</w:t>
      </w:r>
      <w:r>
        <w:rPr>
          <w:rFonts w:ascii="宋体" w:cs="宋体" w:hint="eastAsia"/>
          <w:lang w:eastAsia="zh-CN"/>
        </w:rPr>
        <w:t>的概念辨析题。</w:t>
      </w:r>
    </w:p>
    <w:p w14:paraId="4F63E032" w14:textId="77777777" w:rsidR="008A702F" w:rsidRPr="004B254D" w:rsidRDefault="00FA3216">
      <w:pPr>
        <w:pStyle w:val="4"/>
        <w:spacing w:line="360" w:lineRule="auto"/>
      </w:pPr>
      <w:r w:rsidRPr="004B254D">
        <w:rPr>
          <w:rFonts w:hint="eastAsia"/>
          <w:lang w:eastAsia="zh-CN"/>
        </w:rPr>
        <w:lastRenderedPageBreak/>
        <w:t xml:space="preserve">C1. API </w:t>
      </w:r>
      <w:r w:rsidRPr="004B254D">
        <w:rPr>
          <w:rFonts w:hint="eastAsia"/>
          <w:lang w:eastAsia="zh-CN"/>
        </w:rPr>
        <w:t>与库（</w:t>
      </w:r>
      <w:r w:rsidRPr="004B254D">
        <w:rPr>
          <w:rFonts w:hint="eastAsia"/>
          <w:lang w:eastAsia="zh-CN"/>
        </w:rPr>
        <w:t>Topic 1.7</w:t>
      </w:r>
      <w:r w:rsidRPr="004B254D">
        <w:rPr>
          <w:rFonts w:hint="eastAsia"/>
          <w:lang w:eastAsia="zh-CN"/>
        </w:rPr>
        <w:t>，</w:t>
      </w:r>
      <w:r w:rsidRPr="004B254D">
        <w:rPr>
          <w:rFonts w:hint="eastAsia"/>
          <w:lang w:eastAsia="zh-CN"/>
        </w:rPr>
        <w:t>LO 1.7.A</w:t>
      </w:r>
      <w:r w:rsidRPr="004B254D">
        <w:rPr>
          <w:rFonts w:hint="eastAsia"/>
          <w:lang w:eastAsia="zh-CN"/>
        </w:rPr>
        <w:t>）</w:t>
      </w:r>
    </w:p>
    <w:p w14:paraId="459CD0F4" w14:textId="77777777" w:rsidR="008A702F" w:rsidRDefault="00FA3216">
      <w:pPr>
        <w:rPr>
          <w:rFonts w:hint="eastAsia"/>
        </w:rPr>
      </w:pPr>
      <w:r>
        <w:rPr>
          <w:rFonts w:ascii="宋体" w:cs="宋体" w:hint="eastAsia"/>
          <w:lang w:eastAsia="zh-CN"/>
        </w:rPr>
        <w:t>本节是概念性的：理解</w:t>
      </w:r>
      <w:r>
        <w:t xml:space="preserve"> API </w:t>
      </w:r>
      <w:r>
        <w:rPr>
          <w:rFonts w:ascii="宋体" w:cs="宋体" w:hint="eastAsia"/>
          <w:lang w:eastAsia="zh-CN"/>
        </w:rPr>
        <w:t>文档的作用、库（</w:t>
      </w:r>
      <w:r>
        <w:t>library</w:t>
      </w:r>
      <w:r>
        <w:rPr>
          <w:rFonts w:ascii="宋体" w:cs="宋体" w:hint="eastAsia"/>
          <w:lang w:eastAsia="zh-CN"/>
        </w:rPr>
        <w:t>）按包（</w:t>
      </w:r>
      <w:r>
        <w:t>package</w:t>
      </w:r>
      <w:r>
        <w:rPr>
          <w:rFonts w:ascii="宋体" w:cs="宋体" w:hint="eastAsia"/>
          <w:lang w:eastAsia="zh-CN"/>
        </w:rPr>
        <w:t>）组织，以及</w:t>
      </w:r>
      <w:r>
        <w:t>"</w:t>
      </w:r>
      <w:r>
        <w:rPr>
          <w:rFonts w:ascii="宋体" w:cs="宋体" w:hint="eastAsia"/>
          <w:lang w:eastAsia="zh-CN"/>
        </w:rPr>
        <w:t>属性</w:t>
      </w:r>
      <w:r>
        <w:t xml:space="preserve"> = </w:t>
      </w:r>
      <w:r>
        <w:rPr>
          <w:rFonts w:ascii="宋体" w:cs="宋体" w:hint="eastAsia"/>
          <w:lang w:eastAsia="zh-CN"/>
        </w:rPr>
        <w:t>变量、行为</w:t>
      </w:r>
      <w:r>
        <w:t xml:space="preserve"> = </w:t>
      </w:r>
      <w:r>
        <w:rPr>
          <w:rFonts w:ascii="宋体" w:cs="宋体" w:hint="eastAsia"/>
          <w:lang w:eastAsia="zh-CN"/>
        </w:rPr>
        <w:t>方法</w:t>
      </w:r>
      <w:r>
        <w:t>"</w:t>
      </w:r>
      <w:r>
        <w:rPr>
          <w:rFonts w:ascii="宋体" w:cs="宋体" w:hint="eastAsia"/>
          <w:lang w:eastAsia="zh-CN"/>
        </w:rPr>
        <w:t>在</w:t>
      </w:r>
      <w:r>
        <w:t xml:space="preserve"> FRQ </w:t>
      </w:r>
      <w:r>
        <w:rPr>
          <w:rFonts w:ascii="宋体" w:cs="宋体" w:hint="eastAsia"/>
          <w:lang w:eastAsia="zh-CN"/>
        </w:rPr>
        <w:t>注释中反复出现的考点。</w:t>
      </w:r>
    </w:p>
    <w:p w14:paraId="2C0904F9" w14:textId="77777777" w:rsidR="008A702F" w:rsidRDefault="00FA3216">
      <w:pPr>
        <w:pStyle w:val="a0"/>
        <w:spacing w:after="72"/>
        <w:rPr>
          <w:rFonts w:hint="eastAsia"/>
        </w:rPr>
      </w:pPr>
      <w:r>
        <w:rPr>
          <w:rFonts w:ascii="宋体" w:cs="宋体" w:hint="eastAsia"/>
          <w:lang w:eastAsia="zh-CN"/>
        </w:rPr>
        <w:t>库（</w:t>
      </w:r>
      <w:r>
        <w:t>library</w:t>
      </w:r>
      <w:r>
        <w:rPr>
          <w:rFonts w:ascii="宋体" w:cs="宋体" w:hint="eastAsia"/>
          <w:lang w:eastAsia="zh-CN"/>
        </w:rPr>
        <w:t>）是类的集合；</w:t>
      </w:r>
      <w:r>
        <w:t xml:space="preserve">API </w:t>
      </w:r>
      <w:r>
        <w:rPr>
          <w:rFonts w:ascii="宋体" w:cs="宋体" w:hint="eastAsia"/>
          <w:lang w:eastAsia="zh-CN"/>
        </w:rPr>
        <w:t>文档告诉程序员如何使用这些类。类库按</w:t>
      </w:r>
      <w:r>
        <w:rPr>
          <w:rFonts w:ascii="宋体" w:cs="宋体" w:hint="eastAsia"/>
          <w:b/>
          <w:lang w:eastAsia="zh-CN"/>
        </w:rPr>
        <w:t>包（package）</w:t>
      </w:r>
      <w:r>
        <w:rPr>
          <w:rFonts w:ascii="宋体" w:cs="宋体" w:hint="eastAsia"/>
          <w:lang w:eastAsia="zh-CN"/>
        </w:rPr>
        <w:t>组织。</w:t>
      </w:r>
    </w:p>
    <w:p w14:paraId="7110803F" w14:textId="77777777" w:rsidR="008A702F" w:rsidRDefault="00FA3216">
      <w:pPr>
        <w:pStyle w:val="a0"/>
        <w:spacing w:after="72"/>
        <w:rPr>
          <w:rFonts w:hint="eastAsia"/>
        </w:rPr>
      </w:pPr>
      <w:r>
        <w:rPr>
          <w:rFonts w:ascii="宋体" w:cs="宋体" w:hint="eastAsia"/>
          <w:b/>
          <w:lang w:eastAsia="zh-CN"/>
        </w:rPr>
        <w:t>属性（attributes）</w:t>
      </w:r>
      <w:r>
        <w:rPr>
          <w:rFonts w:ascii="宋体" w:cs="宋体" w:hint="eastAsia"/>
          <w:lang w:eastAsia="zh-CN"/>
        </w:rPr>
        <w:t>用变量存储数据；</w:t>
      </w:r>
      <w:r>
        <w:rPr>
          <w:rFonts w:ascii="宋体" w:cs="宋体" w:hint="eastAsia"/>
          <w:b/>
          <w:lang w:eastAsia="zh-CN"/>
        </w:rPr>
        <w:t>行为（behaviors）</w:t>
      </w:r>
      <w:r>
        <w:rPr>
          <w:rFonts w:ascii="宋体" w:cs="宋体" w:hint="eastAsia"/>
          <w:lang w:eastAsia="zh-CN"/>
        </w:rPr>
        <w:t>由方法定义（</w:t>
      </w:r>
      <w:r>
        <w:t>LO 1.7.A.2</w:t>
      </w:r>
      <w:r>
        <w:rPr>
          <w:rFonts w:ascii="宋体" w:cs="宋体" w:hint="eastAsia"/>
          <w:lang w:eastAsia="zh-CN"/>
        </w:rPr>
        <w:t>）</w:t>
      </w:r>
      <w:r>
        <w:t>——</w:t>
      </w:r>
      <w:r>
        <w:t>"</w:t>
      </w:r>
      <w:r>
        <w:rPr>
          <w:rFonts w:ascii="宋体" w:cs="宋体" w:hint="eastAsia"/>
          <w:lang w:eastAsia="zh-CN"/>
        </w:rPr>
        <w:t>属性</w:t>
      </w:r>
      <w:r>
        <w:t xml:space="preserve"> = </w:t>
      </w:r>
      <w:r>
        <w:rPr>
          <w:rFonts w:ascii="宋体" w:cs="宋体" w:hint="eastAsia"/>
          <w:lang w:eastAsia="zh-CN"/>
        </w:rPr>
        <w:t>变量、行为</w:t>
      </w:r>
      <w:r>
        <w:t xml:space="preserve"> = </w:t>
      </w:r>
      <w:r>
        <w:rPr>
          <w:rFonts w:ascii="宋体" w:cs="宋体" w:hint="eastAsia"/>
          <w:lang w:eastAsia="zh-CN"/>
        </w:rPr>
        <w:t>方法</w:t>
      </w:r>
      <w:r>
        <w:t>"</w:t>
      </w:r>
      <w:r>
        <w:rPr>
          <w:rFonts w:ascii="宋体" w:cs="宋体" w:hint="eastAsia"/>
          <w:lang w:eastAsia="zh-CN"/>
        </w:rPr>
        <w:t>是概念题考点。</w:t>
      </w:r>
    </w:p>
    <w:p w14:paraId="2114EF25" w14:textId="77777777" w:rsidR="008A702F" w:rsidRPr="004B254D" w:rsidRDefault="00FA3216">
      <w:pPr>
        <w:pStyle w:val="4"/>
        <w:spacing w:line="360" w:lineRule="auto"/>
      </w:pPr>
      <w:r w:rsidRPr="004B254D">
        <w:rPr>
          <w:rFonts w:hint="eastAsia"/>
          <w:lang w:eastAsia="zh-CN"/>
        </w:rPr>
        <w:t xml:space="preserve">C2. </w:t>
      </w:r>
      <w:r w:rsidRPr="004B254D">
        <w:rPr>
          <w:rFonts w:hint="eastAsia"/>
          <w:lang w:eastAsia="zh-CN"/>
        </w:rPr>
        <w:t>注释与文档（</w:t>
      </w:r>
      <w:r w:rsidRPr="004B254D">
        <w:rPr>
          <w:rFonts w:hint="eastAsia"/>
          <w:lang w:eastAsia="zh-CN"/>
        </w:rPr>
        <w:t>Topic 1.8</w:t>
      </w:r>
      <w:r w:rsidRPr="004B254D">
        <w:rPr>
          <w:rFonts w:hint="eastAsia"/>
          <w:lang w:eastAsia="zh-CN"/>
        </w:rPr>
        <w:t>，</w:t>
      </w:r>
      <w:r w:rsidRPr="004B254D">
        <w:rPr>
          <w:rFonts w:hint="eastAsia"/>
          <w:lang w:eastAsia="zh-CN"/>
        </w:rPr>
        <w:t>LO 1.8.A</w:t>
      </w:r>
      <w:r w:rsidRPr="004B254D">
        <w:rPr>
          <w:rFonts w:hint="eastAsia"/>
          <w:lang w:eastAsia="zh-CN"/>
        </w:rPr>
        <w:t>）</w:t>
      </w:r>
    </w:p>
    <w:p w14:paraId="3B271477" w14:textId="77777777" w:rsidR="008A702F" w:rsidRDefault="00FA3216">
      <w:pPr>
        <w:rPr>
          <w:rFonts w:hint="eastAsia"/>
        </w:rPr>
      </w:pPr>
      <w:r>
        <w:rPr>
          <w:rFonts w:ascii="宋体" w:cs="宋体" w:hint="eastAsia"/>
          <w:lang w:eastAsia="zh-CN"/>
        </w:rPr>
        <w:t>本节聚焦</w:t>
      </w:r>
      <w:r>
        <w:t xml:space="preserve"> Javadoc </w:t>
      </w:r>
      <w:r>
        <w:rPr>
          <w:rFonts w:ascii="宋体" w:cs="宋体" w:hint="eastAsia"/>
          <w:lang w:eastAsia="zh-CN"/>
        </w:rPr>
        <w:t>中的前置</w:t>
      </w:r>
      <w:r>
        <w:t>/</w:t>
      </w:r>
      <w:r>
        <w:rPr>
          <w:rFonts w:ascii="宋体" w:cs="宋体" w:hint="eastAsia"/>
          <w:lang w:eastAsia="zh-CN"/>
        </w:rPr>
        <w:t>后置条件（</w:t>
      </w:r>
      <w:r>
        <w:t>precondition / postcondition</w:t>
      </w:r>
      <w:r>
        <w:rPr>
          <w:rFonts w:ascii="宋体" w:cs="宋体" w:hint="eastAsia"/>
          <w:lang w:eastAsia="zh-CN"/>
        </w:rPr>
        <w:t>）。</w:t>
      </w:r>
      <w:r>
        <w:t xml:space="preserve">FRQ </w:t>
      </w:r>
      <w:r>
        <w:rPr>
          <w:rFonts w:ascii="宋体" w:cs="宋体" w:hint="eastAsia"/>
          <w:lang w:eastAsia="zh-CN"/>
        </w:rPr>
        <w:t>题干几乎必含</w:t>
      </w:r>
      <w:r>
        <w:t xml:space="preserve"> precondition </w:t>
      </w:r>
      <w:r>
        <w:rPr>
          <w:rFonts w:ascii="宋体" w:cs="宋体" w:hint="eastAsia"/>
          <w:lang w:eastAsia="zh-CN"/>
        </w:rPr>
        <w:t>行，必须能正确读懂。</w:t>
      </w:r>
    </w:p>
    <w:p w14:paraId="6548F1A5" w14:textId="77777777" w:rsidR="008A702F" w:rsidRDefault="00FA3216">
      <w:pPr>
        <w:pStyle w:val="a0"/>
        <w:spacing w:after="72"/>
        <w:rPr>
          <w:rFonts w:hint="eastAsia"/>
        </w:rPr>
      </w:pPr>
      <w:r>
        <w:rPr>
          <w:rFonts w:ascii="宋体" w:cs="宋体" w:hint="eastAsia"/>
          <w:lang w:eastAsia="zh-CN"/>
        </w:rPr>
        <w:t>三种注释：</w:t>
      </w:r>
      <w:r>
        <w:rPr>
          <w:rFonts w:ascii="Courier New" w:hAnsi="Courier New"/>
          <w:sz w:val="21"/>
        </w:rPr>
        <w:t>//</w:t>
      </w:r>
      <w:r>
        <w:rPr>
          <w:rFonts w:ascii="宋体" w:cs="宋体" w:hint="eastAsia"/>
          <w:lang w:eastAsia="zh-CN"/>
        </w:rPr>
        <w:t xml:space="preserve"> 单行、</w:t>
      </w:r>
      <w:r>
        <w:rPr>
          <w:rFonts w:ascii="Courier New" w:hAnsi="Courier New"/>
          <w:sz w:val="21"/>
        </w:rPr>
        <w:t>/* */</w:t>
      </w:r>
      <w:r>
        <w:rPr>
          <w:rFonts w:ascii="宋体" w:cs="宋体" w:hint="eastAsia"/>
          <w:lang w:eastAsia="zh-CN"/>
        </w:rPr>
        <w:t xml:space="preserve"> 多行块、</w:t>
      </w:r>
      <w:r>
        <w:rPr>
          <w:rFonts w:ascii="Courier New" w:hAnsi="Courier New"/>
          <w:sz w:val="21"/>
        </w:rPr>
        <w:t>/** */</w:t>
      </w:r>
      <w:r>
        <w:t xml:space="preserve"> Javadoc</w:t>
      </w:r>
      <w:r>
        <w:rPr>
          <w:rFonts w:ascii="宋体" w:cs="宋体" w:hint="eastAsia"/>
          <w:lang w:eastAsia="zh-CN"/>
        </w:rPr>
        <w:t>（生成</w:t>
      </w:r>
      <w:r>
        <w:t xml:space="preserve"> API </w:t>
      </w:r>
      <w:r>
        <w:rPr>
          <w:rFonts w:ascii="宋体" w:cs="宋体" w:hint="eastAsia"/>
          <w:lang w:eastAsia="zh-CN"/>
        </w:rPr>
        <w:t>文档）。注释被编译器忽略。</w:t>
      </w:r>
    </w:p>
    <w:p w14:paraId="3A6B2DAB" w14:textId="77777777" w:rsidR="008A702F" w:rsidRDefault="00FA3216">
      <w:pPr>
        <w:pStyle w:val="a0"/>
        <w:spacing w:after="72"/>
        <w:rPr>
          <w:rFonts w:hint="eastAsia"/>
        </w:rPr>
      </w:pPr>
      <w:r>
        <w:rPr>
          <w:rFonts w:ascii="宋体" w:cs="宋体" w:hint="eastAsia"/>
          <w:b/>
          <w:lang w:eastAsia="zh-CN"/>
        </w:rPr>
        <w:t>前置条件（precondition）</w:t>
      </w:r>
      <w:r>
        <w:rPr>
          <w:rFonts w:ascii="宋体" w:cs="宋体" w:hint="eastAsia"/>
          <w:lang w:eastAsia="zh-CN"/>
        </w:rPr>
        <w:t>：方法执行前必须为真的条件，方法</w:t>
      </w:r>
      <w:r>
        <w:rPr>
          <w:rFonts w:ascii="宋体" w:cs="宋体" w:hint="eastAsia"/>
          <w:b/>
          <w:lang w:eastAsia="zh-CN"/>
        </w:rPr>
        <w:t>不负责检查</w:t>
      </w:r>
      <w:r>
        <w:rPr>
          <w:rFonts w:ascii="宋体" w:cs="宋体" w:hint="eastAsia"/>
          <w:lang w:eastAsia="zh-CN"/>
        </w:rPr>
        <w:t>前置条件是否满足。</w:t>
      </w:r>
    </w:p>
    <w:p w14:paraId="3CC3D416" w14:textId="77777777" w:rsidR="008A702F" w:rsidRDefault="00FA3216">
      <w:pPr>
        <w:pStyle w:val="a0"/>
        <w:spacing w:after="72"/>
        <w:rPr>
          <w:rFonts w:hint="eastAsia"/>
        </w:rPr>
      </w:pPr>
      <w:r>
        <w:rPr>
          <w:rFonts w:ascii="宋体" w:cs="宋体" w:hint="eastAsia"/>
          <w:b/>
          <w:lang w:eastAsia="zh-CN"/>
        </w:rPr>
        <w:t>后置条件（postcondition）</w:t>
      </w:r>
      <w:r>
        <w:rPr>
          <w:rFonts w:ascii="宋体" w:cs="宋体" w:hint="eastAsia"/>
          <w:lang w:eastAsia="zh-CN"/>
        </w:rPr>
        <w:t>：方法执行后必然为真的条件（返回值</w:t>
      </w:r>
      <w:r>
        <w:t>/</w:t>
      </w:r>
      <w:r>
        <w:rPr>
          <w:rFonts w:ascii="宋体" w:cs="宋体" w:hint="eastAsia"/>
          <w:lang w:eastAsia="zh-CN"/>
        </w:rPr>
        <w:t>对象状态）。</w:t>
      </w:r>
    </w:p>
    <w:p w14:paraId="3FAC1719" w14:textId="77777777" w:rsidR="008A702F" w:rsidRDefault="00FA3216">
      <w:pPr>
        <w:pStyle w:val="a0"/>
        <w:spacing w:after="72"/>
        <w:rPr>
          <w:rFonts w:hint="eastAsia"/>
        </w:rPr>
      </w:pPr>
      <w:r>
        <w:rPr>
          <w:rFonts w:ascii="宋体" w:cs="宋体" w:hint="eastAsia"/>
          <w:lang w:eastAsia="zh-CN"/>
        </w:rPr>
        <w:t>前置</w:t>
      </w:r>
      <w:r>
        <w:t>/</w:t>
      </w:r>
      <w:r>
        <w:rPr>
          <w:rFonts w:ascii="宋体" w:cs="宋体" w:hint="eastAsia"/>
          <w:lang w:eastAsia="zh-CN"/>
        </w:rPr>
        <w:t>后置条件的识别在</w:t>
      </w:r>
      <w:r>
        <w:t xml:space="preserve"> FRQ </w:t>
      </w:r>
      <w:r>
        <w:rPr>
          <w:rFonts w:ascii="宋体" w:cs="宋体" w:hint="eastAsia"/>
          <w:lang w:eastAsia="zh-CN"/>
        </w:rPr>
        <w:t>题干中反复出现，务必能读懂注释。</w:t>
      </w:r>
    </w:p>
    <w:p w14:paraId="47FF0262" w14:textId="77777777" w:rsidR="008A702F" w:rsidRPr="004B254D" w:rsidRDefault="00FA3216">
      <w:pPr>
        <w:pStyle w:val="4"/>
        <w:spacing w:line="360" w:lineRule="auto"/>
      </w:pPr>
      <w:r w:rsidRPr="004B254D">
        <w:rPr>
          <w:rFonts w:hint="eastAsia"/>
          <w:lang w:eastAsia="zh-CN"/>
        </w:rPr>
        <w:t xml:space="preserve">C3. </w:t>
      </w:r>
      <w:r w:rsidRPr="004B254D">
        <w:rPr>
          <w:rFonts w:hint="eastAsia"/>
          <w:lang w:eastAsia="zh-CN"/>
        </w:rPr>
        <w:t>方法签名（</w:t>
      </w:r>
      <w:r w:rsidRPr="004B254D">
        <w:rPr>
          <w:rFonts w:hint="eastAsia"/>
          <w:lang w:eastAsia="zh-CN"/>
        </w:rPr>
        <w:t>Topic 1.9</w:t>
      </w:r>
      <w:r w:rsidRPr="004B254D">
        <w:rPr>
          <w:rFonts w:hint="eastAsia"/>
          <w:lang w:eastAsia="zh-CN"/>
        </w:rPr>
        <w:t>，</w:t>
      </w:r>
      <w:r w:rsidRPr="004B254D">
        <w:rPr>
          <w:rFonts w:hint="eastAsia"/>
          <w:lang w:eastAsia="zh-CN"/>
        </w:rPr>
        <w:t>LO 1.9.A</w:t>
      </w:r>
      <w:r w:rsidRPr="004B254D">
        <w:rPr>
          <w:rFonts w:hint="eastAsia"/>
          <w:lang w:eastAsia="zh-CN"/>
        </w:rPr>
        <w:t>–</w:t>
      </w:r>
      <w:r w:rsidRPr="004B254D">
        <w:rPr>
          <w:rFonts w:hint="eastAsia"/>
          <w:lang w:eastAsia="zh-CN"/>
        </w:rPr>
        <w:t>1.9.B</w:t>
      </w:r>
      <w:r w:rsidRPr="004B254D">
        <w:rPr>
          <w:rFonts w:hint="eastAsia"/>
          <w:lang w:eastAsia="zh-CN"/>
        </w:rPr>
        <w:t>）</w:t>
      </w:r>
    </w:p>
    <w:p w14:paraId="1D0B3D73" w14:textId="77777777" w:rsidR="008A702F" w:rsidRDefault="00FA3216">
      <w:pPr>
        <w:rPr>
          <w:rFonts w:hint="eastAsia"/>
        </w:rPr>
      </w:pPr>
      <w:r>
        <w:rPr>
          <w:rFonts w:ascii="宋体" w:cs="宋体" w:hint="eastAsia"/>
          <w:lang w:eastAsia="zh-CN"/>
        </w:rPr>
        <w:t>本节是</w:t>
      </w:r>
      <w:r>
        <w:t xml:space="preserve"> FRQ </w:t>
      </w:r>
      <w:r>
        <w:rPr>
          <w:rFonts w:ascii="宋体" w:cs="宋体" w:hint="eastAsia"/>
          <w:lang w:eastAsia="zh-CN"/>
        </w:rPr>
        <w:t>写代码的入门：方法签名</w:t>
      </w:r>
      <w:r>
        <w:t xml:space="preserve"> = </w:t>
      </w:r>
      <w:r>
        <w:rPr>
          <w:rFonts w:ascii="宋体" w:cs="宋体" w:hint="eastAsia"/>
          <w:lang w:eastAsia="zh-CN"/>
        </w:rPr>
        <w:t>方法名</w:t>
      </w:r>
      <w:r>
        <w:t xml:space="preserve"> + </w:t>
      </w:r>
      <w:r>
        <w:rPr>
          <w:rFonts w:ascii="宋体" w:cs="宋体" w:hint="eastAsia"/>
          <w:lang w:eastAsia="zh-CN"/>
        </w:rPr>
        <w:t>有序参数类型列表；理解</w:t>
      </w:r>
      <w:r>
        <w:t xml:space="preserve"> void </w:t>
      </w:r>
      <w:r>
        <w:rPr>
          <w:rFonts w:ascii="宋体" w:cs="宋体" w:hint="eastAsia"/>
          <w:lang w:eastAsia="zh-CN"/>
        </w:rPr>
        <w:t>与非</w:t>
      </w:r>
      <w:r>
        <w:t xml:space="preserve"> void </w:t>
      </w:r>
      <w:r>
        <w:rPr>
          <w:rFonts w:ascii="宋体" w:cs="宋体" w:hint="eastAsia"/>
          <w:lang w:eastAsia="zh-CN"/>
        </w:rPr>
        <w:t>方法的使用差异；掌握方法重载。</w:t>
      </w:r>
    </w:p>
    <w:p w14:paraId="53412211" w14:textId="77777777" w:rsidR="008A702F" w:rsidRDefault="00FA3216">
      <w:pPr>
        <w:pStyle w:val="a0"/>
        <w:spacing w:after="72"/>
        <w:rPr>
          <w:rFonts w:hint="eastAsia"/>
        </w:rPr>
      </w:pPr>
      <w:r>
        <w:rPr>
          <w:rFonts w:ascii="宋体" w:cs="宋体" w:hint="eastAsia"/>
          <w:b/>
          <w:lang w:eastAsia="zh-CN"/>
        </w:rPr>
        <w:t>方法签名 = 方法名 + 有序参数类型列表</w:t>
      </w:r>
      <w:r>
        <w:rPr>
          <w:rFonts w:ascii="宋体" w:cs="宋体" w:hint="eastAsia"/>
          <w:lang w:eastAsia="zh-CN"/>
        </w:rPr>
        <w:t xml:space="preserve">，如 </w:t>
      </w:r>
      <w:r>
        <w:rPr>
          <w:rFonts w:ascii="Courier New" w:hAnsi="Courier New"/>
          <w:sz w:val="21"/>
        </w:rPr>
        <w:t>sqrt(double)</w:t>
      </w:r>
      <w:r>
        <w:rPr>
          <w:rFonts w:ascii="宋体" w:cs="宋体" w:hint="eastAsia"/>
          <w:lang w:eastAsia="zh-CN"/>
        </w:rPr>
        <w:t>。无参方法签名含空参数列表。</w:t>
      </w:r>
    </w:p>
    <w:p w14:paraId="04C4D659" w14:textId="77777777" w:rsidR="008A702F" w:rsidRDefault="00FA3216">
      <w:pPr>
        <w:pStyle w:val="a0"/>
        <w:spacing w:after="72"/>
        <w:rPr>
          <w:rFonts w:hint="eastAsia"/>
        </w:rPr>
      </w:pPr>
      <w:r>
        <w:rPr>
          <w:rFonts w:ascii="宋体" w:cs="宋体" w:hint="eastAsia"/>
          <w:b/>
          <w:lang w:eastAsia="zh-CN"/>
        </w:rPr>
        <w:t>参数（parameter）</w:t>
      </w:r>
      <w:r>
        <w:rPr>
          <w:rFonts w:ascii="宋体" w:cs="宋体" w:hint="eastAsia"/>
          <w:lang w:eastAsia="zh-CN"/>
        </w:rPr>
        <w:t>是方法头中声明的变量；</w:t>
      </w:r>
      <w:r>
        <w:rPr>
          <w:rFonts w:ascii="宋体" w:cs="宋体" w:hint="eastAsia"/>
          <w:b/>
          <w:lang w:eastAsia="zh-CN"/>
        </w:rPr>
        <w:t>实参（argument）</w:t>
      </w:r>
      <w:r>
        <w:rPr>
          <w:rFonts w:ascii="宋体" w:cs="宋体" w:hint="eastAsia"/>
          <w:lang w:eastAsia="zh-CN"/>
        </w:rPr>
        <w:t>是调用时传入的值，个数与类型必须与签名兼容，按</w:t>
      </w:r>
      <w:r>
        <w:rPr>
          <w:rFonts w:ascii="宋体" w:cs="宋体" w:hint="eastAsia"/>
          <w:b/>
          <w:lang w:eastAsia="zh-CN"/>
        </w:rPr>
        <w:t>值传递（call by value）</w:t>
      </w:r>
      <w:r>
        <w:rPr>
          <w:rFonts w:ascii="宋体" w:cs="宋体" w:hint="eastAsia"/>
          <w:lang w:eastAsia="zh-CN"/>
        </w:rPr>
        <w:t>传入副本。</w:t>
      </w:r>
    </w:p>
    <w:p w14:paraId="0E5FC497" w14:textId="77777777" w:rsidR="008A702F" w:rsidRDefault="00FA3216">
      <w:pPr>
        <w:pStyle w:val="a0"/>
        <w:spacing w:after="72"/>
        <w:rPr>
          <w:rFonts w:hint="eastAsia"/>
        </w:rPr>
      </w:pPr>
      <w:r>
        <w:rPr>
          <w:rFonts w:ascii="宋体" w:cs="宋体" w:hint="eastAsia"/>
          <w:b/>
          <w:lang w:eastAsia="zh-CN"/>
        </w:rPr>
        <w:t>void 方法</w:t>
      </w:r>
      <w:r>
        <w:rPr>
          <w:rFonts w:ascii="宋体" w:cs="宋体" w:hint="eastAsia"/>
          <w:lang w:eastAsia="zh-CN"/>
        </w:rPr>
        <w:t>没有返回值，</w:t>
      </w:r>
      <w:r>
        <w:rPr>
          <w:rFonts w:ascii="宋体" w:cs="宋体" w:hint="eastAsia"/>
          <w:b/>
          <w:lang w:eastAsia="zh-CN"/>
        </w:rPr>
        <w:t>不能出现在表达式里</w:t>
      </w:r>
      <w:r>
        <w:rPr>
          <w:rFonts w:ascii="宋体" w:cs="宋体" w:hint="eastAsia"/>
          <w:lang w:eastAsia="zh-CN"/>
        </w:rPr>
        <w:t>，只能单独调用；</w:t>
      </w:r>
      <w:r>
        <w:rPr>
          <w:rFonts w:ascii="宋体" w:cs="宋体" w:hint="eastAsia"/>
          <w:b/>
          <w:lang w:eastAsia="zh-CN"/>
        </w:rPr>
        <w:t>非 void 方法</w:t>
      </w:r>
      <w:r>
        <w:rPr>
          <w:rFonts w:ascii="宋体" w:cs="宋体" w:hint="eastAsia"/>
          <w:lang w:eastAsia="zh-CN"/>
        </w:rPr>
        <w:t>返回一个值，必须存入变量或用于表达式中（</w:t>
      </w:r>
      <w:r>
        <w:t>LO 1.9.B.1</w:t>
      </w:r>
      <w:r>
        <w:t>–</w:t>
      </w:r>
      <w:r>
        <w:t>1.9.B.2</w:t>
      </w:r>
      <w:r>
        <w:rPr>
          <w:rFonts w:ascii="宋体" w:cs="宋体" w:hint="eastAsia"/>
          <w:lang w:eastAsia="zh-CN"/>
        </w:rPr>
        <w:t>）。</w:t>
      </w:r>
    </w:p>
    <w:p w14:paraId="0B058770" w14:textId="77777777" w:rsidR="008A702F" w:rsidRDefault="00FA3216">
      <w:pPr>
        <w:pStyle w:val="a0"/>
        <w:spacing w:after="72"/>
        <w:rPr>
          <w:rFonts w:hint="eastAsia"/>
        </w:rPr>
      </w:pPr>
      <w:r>
        <w:rPr>
          <w:rFonts w:ascii="宋体" w:cs="宋体" w:hint="eastAsia"/>
          <w:b/>
          <w:lang w:eastAsia="zh-CN"/>
        </w:rPr>
        <w:t>重载（overloading）</w:t>
      </w:r>
      <w:r>
        <w:rPr>
          <w:rFonts w:ascii="宋体" w:cs="宋体" w:hint="eastAsia"/>
          <w:lang w:eastAsia="zh-CN"/>
        </w:rPr>
        <w:t>：同名但签名不同的多个方法（</w:t>
      </w:r>
      <w:r>
        <w:t>LO 1.9.B.4</w:t>
      </w:r>
      <w:r>
        <w:rPr>
          <w:rFonts w:ascii="宋体" w:cs="宋体" w:hint="eastAsia"/>
          <w:lang w:eastAsia="zh-CN"/>
        </w:rPr>
        <w:t>）。</w:t>
      </w:r>
    </w:p>
    <w:p w14:paraId="6E29781A" w14:textId="77777777" w:rsidR="008A702F" w:rsidRDefault="00FA3216">
      <w:pPr>
        <w:pStyle w:val="a0"/>
        <w:spacing w:after="72"/>
        <w:rPr>
          <w:rFonts w:hint="eastAsia"/>
        </w:rPr>
      </w:pPr>
      <w:r>
        <w:rPr>
          <w:rFonts w:ascii="宋体" w:cs="宋体" w:hint="eastAsia"/>
          <w:lang w:eastAsia="zh-CN"/>
        </w:rPr>
        <w:t xml:space="preserve">方法调用会中断顺序执行流程：先执行完方法体（或遇到 </w:t>
      </w:r>
      <w:r>
        <w:rPr>
          <w:rFonts w:ascii="Courier New" w:hAnsi="Courier New"/>
          <w:sz w:val="21"/>
        </w:rPr>
        <w:t>return</w:t>
      </w:r>
      <w:r>
        <w:rPr>
          <w:rFonts w:ascii="宋体" w:cs="宋体" w:hint="eastAsia"/>
          <w:lang w:eastAsia="zh-CN"/>
        </w:rPr>
        <w:t>），再回到调用点的下一条语句（</w:t>
      </w:r>
      <w:r>
        <w:t>LO 1.9.B.5</w:t>
      </w:r>
      <w:r>
        <w:rPr>
          <w:rFonts w:ascii="宋体" w:cs="宋体" w:hint="eastAsia"/>
          <w:lang w:eastAsia="zh-CN"/>
        </w:rPr>
        <w:t>）。</w:t>
      </w:r>
    </w:p>
    <w:p w14:paraId="47F161ED" w14:textId="77777777" w:rsidR="008A702F" w:rsidRDefault="00FA3216">
      <w:pPr>
        <w:pStyle w:val="a0"/>
        <w:spacing w:after="72"/>
        <w:rPr>
          <w:rFonts w:hint="eastAsia"/>
        </w:rPr>
      </w:pPr>
      <w:r>
        <w:rPr>
          <w:rFonts w:ascii="宋体" w:cs="宋体" w:hint="eastAsia"/>
          <w:b/>
          <w:lang w:eastAsia="zh-CN"/>
        </w:rPr>
        <w:t>过程抽象（procedural abstraction）</w:t>
      </w:r>
      <w:r>
        <w:rPr>
          <w:rFonts w:ascii="宋体" w:cs="宋体" w:hint="eastAsia"/>
          <w:lang w:eastAsia="zh-CN"/>
        </w:rPr>
        <w:t>：知道方法做什么即可使用，无需知道如何实现（</w:t>
      </w:r>
      <w:r>
        <w:t>LO 1.9.A.1</w:t>
      </w:r>
      <w:r>
        <w:rPr>
          <w:rFonts w:ascii="宋体" w:cs="宋体" w:hint="eastAsia"/>
          <w:lang w:eastAsia="zh-CN"/>
        </w:rPr>
        <w:t>）。</w:t>
      </w:r>
    </w:p>
    <w:p w14:paraId="12468AE8" w14:textId="77777777" w:rsidR="008A702F" w:rsidRPr="004B254D" w:rsidRDefault="00FA3216">
      <w:pPr>
        <w:pStyle w:val="4"/>
        <w:spacing w:line="360" w:lineRule="auto"/>
      </w:pPr>
      <w:r w:rsidRPr="004B254D">
        <w:rPr>
          <w:rFonts w:hint="eastAsia"/>
          <w:lang w:eastAsia="zh-CN"/>
        </w:rPr>
        <w:lastRenderedPageBreak/>
        <w:t xml:space="preserve">C4. </w:t>
      </w:r>
      <w:r w:rsidRPr="004B254D">
        <w:rPr>
          <w:rFonts w:hint="eastAsia"/>
          <w:lang w:eastAsia="zh-CN"/>
        </w:rPr>
        <w:t>调用类方法（</w:t>
      </w:r>
      <w:r w:rsidRPr="004B254D">
        <w:rPr>
          <w:rFonts w:hint="eastAsia"/>
          <w:lang w:eastAsia="zh-CN"/>
        </w:rPr>
        <w:t>Topic 1.10</w:t>
      </w:r>
      <w:r w:rsidRPr="004B254D">
        <w:rPr>
          <w:rFonts w:hint="eastAsia"/>
          <w:lang w:eastAsia="zh-CN"/>
        </w:rPr>
        <w:t>，</w:t>
      </w:r>
      <w:r w:rsidRPr="004B254D">
        <w:rPr>
          <w:rFonts w:hint="eastAsia"/>
          <w:lang w:eastAsia="zh-CN"/>
        </w:rPr>
        <w:t>LO 1.10.A</w:t>
      </w:r>
      <w:r w:rsidRPr="004B254D">
        <w:rPr>
          <w:rFonts w:hint="eastAsia"/>
          <w:lang w:eastAsia="zh-CN"/>
        </w:rPr>
        <w:t>）</w:t>
      </w:r>
    </w:p>
    <w:p w14:paraId="374B9689" w14:textId="77777777" w:rsidR="008A702F" w:rsidRDefault="00FA3216">
      <w:pPr>
        <w:rPr>
          <w:rFonts w:hint="eastAsia"/>
        </w:rPr>
      </w:pPr>
      <w:r>
        <w:rPr>
          <w:rFonts w:ascii="宋体" w:cs="宋体" w:hint="eastAsia"/>
          <w:lang w:eastAsia="zh-CN"/>
        </w:rPr>
        <w:t>本节是</w:t>
      </w:r>
      <w:r>
        <w:t xml:space="preserve"> Math </w:t>
      </w:r>
      <w:r>
        <w:rPr>
          <w:rFonts w:ascii="宋体" w:cs="宋体" w:hint="eastAsia"/>
          <w:lang w:eastAsia="zh-CN"/>
        </w:rPr>
        <w:t>类与</w:t>
      </w:r>
      <w:r>
        <w:t xml:space="preserve"> String </w:t>
      </w:r>
      <w:r>
        <w:rPr>
          <w:rFonts w:ascii="宋体" w:cs="宋体" w:hint="eastAsia"/>
          <w:lang w:eastAsia="zh-CN"/>
        </w:rPr>
        <w:t>类的</w:t>
      </w:r>
      <w:r>
        <w:t>"</w:t>
      </w:r>
      <w:r>
        <w:rPr>
          <w:rFonts w:ascii="宋体" w:cs="宋体" w:hint="eastAsia"/>
          <w:lang w:eastAsia="zh-CN"/>
        </w:rPr>
        <w:t>调用语法</w:t>
      </w:r>
      <w:r>
        <w:t>"</w:t>
      </w:r>
      <w:r>
        <w:rPr>
          <w:rFonts w:ascii="宋体" w:cs="宋体" w:hint="eastAsia"/>
          <w:lang w:eastAsia="zh-CN"/>
        </w:rPr>
        <w:t>基础：</w:t>
      </w:r>
      <w:r>
        <w:t xml:space="preserve">static </w:t>
      </w:r>
      <w:r>
        <w:rPr>
          <w:rFonts w:ascii="宋体" w:cs="宋体" w:hint="eastAsia"/>
          <w:lang w:eastAsia="zh-CN"/>
        </w:rPr>
        <w:t>方法用类名调用，与对象无关。</w:t>
      </w:r>
    </w:p>
    <w:p w14:paraId="69DADEB5" w14:textId="77777777" w:rsidR="008A702F" w:rsidRDefault="00FA3216">
      <w:pPr>
        <w:pStyle w:val="a0"/>
        <w:spacing w:after="72"/>
        <w:rPr>
          <w:rFonts w:hint="eastAsia"/>
        </w:rPr>
      </w:pPr>
      <w:r>
        <w:rPr>
          <w:rFonts w:ascii="宋体" w:cs="宋体" w:hint="eastAsia"/>
          <w:b/>
          <w:lang w:eastAsia="zh-CN"/>
        </w:rPr>
        <w:t>类方法（static 方法）</w:t>
      </w:r>
      <w:r>
        <w:rPr>
          <w:rFonts w:ascii="宋体" w:cs="宋体" w:hint="eastAsia"/>
          <w:lang w:eastAsia="zh-CN"/>
        </w:rPr>
        <w:t xml:space="preserve">属于类本身而非对象，方法头含 </w:t>
      </w:r>
      <w:r>
        <w:rPr>
          <w:rFonts w:ascii="Courier New" w:hAnsi="Courier New"/>
          <w:sz w:val="21"/>
        </w:rPr>
        <w:t>static</w:t>
      </w:r>
      <w:r>
        <w:rPr>
          <w:rFonts w:ascii="宋体" w:cs="宋体" w:hint="eastAsia"/>
          <w:lang w:eastAsia="zh-CN"/>
        </w:rPr>
        <w:t xml:space="preserve"> 关键字。</w:t>
      </w:r>
    </w:p>
    <w:p w14:paraId="0C9EB6E6" w14:textId="77777777" w:rsidR="008A702F" w:rsidRDefault="00FA3216">
      <w:pPr>
        <w:pStyle w:val="a0"/>
        <w:spacing w:after="72"/>
        <w:rPr>
          <w:rFonts w:hint="eastAsia"/>
        </w:rPr>
      </w:pPr>
      <w:r>
        <w:rPr>
          <w:rFonts w:ascii="宋体" w:cs="宋体" w:hint="eastAsia"/>
          <w:lang w:eastAsia="zh-CN"/>
        </w:rPr>
        <w:t>调用格式：</w:t>
      </w:r>
      <w:r>
        <w:rPr>
          <w:rFonts w:ascii="宋体" w:cs="宋体" w:hint="eastAsia"/>
          <w:sz w:val="21"/>
          <w:lang w:eastAsia="zh-CN"/>
        </w:rPr>
        <w:t>类名.方法名(实参)</w:t>
      </w:r>
      <w:r>
        <w:rPr>
          <w:rFonts w:ascii="宋体" w:cs="宋体" w:hint="eastAsia"/>
          <w:lang w:eastAsia="zh-CN"/>
        </w:rPr>
        <w:t xml:space="preserve">，如 </w:t>
      </w:r>
      <w:r>
        <w:rPr>
          <w:rFonts w:ascii="Courier New" w:hAnsi="Courier New"/>
          <w:sz w:val="21"/>
        </w:rPr>
        <w:t>Math.sqrt(2.0)</w:t>
      </w:r>
      <w:r>
        <w:rPr>
          <w:rFonts w:ascii="宋体" w:cs="宋体" w:hint="eastAsia"/>
          <w:lang w:eastAsia="zh-CN"/>
        </w:rPr>
        <w:t>。在定义类内部调用时类名可省略。</w:t>
      </w:r>
    </w:p>
    <w:p w14:paraId="3FDB53AC" w14:textId="77777777" w:rsidR="008A702F" w:rsidRPr="004B254D" w:rsidRDefault="00FA3216">
      <w:pPr>
        <w:pStyle w:val="31"/>
        <w:spacing w:line="360" w:lineRule="auto"/>
      </w:pPr>
      <w:bookmarkStart w:id="17" w:name="section-2-d"/>
      <w:bookmarkStart w:id="18" w:name="_Toc240537754"/>
      <w:bookmarkEnd w:id="17"/>
      <w:r w:rsidRPr="004B254D">
        <w:rPr>
          <w:rFonts w:hint="eastAsia"/>
          <w:lang w:eastAsia="zh-CN"/>
        </w:rPr>
        <w:t>板块</w:t>
      </w:r>
      <w:r w:rsidRPr="004B254D">
        <w:rPr>
          <w:rFonts w:hint="eastAsia"/>
          <w:lang w:eastAsia="zh-CN"/>
        </w:rPr>
        <w:t xml:space="preserve"> D</w:t>
      </w:r>
      <w:r w:rsidRPr="004B254D">
        <w:rPr>
          <w:rFonts w:hint="eastAsia"/>
          <w:lang w:eastAsia="zh-CN"/>
        </w:rPr>
        <w:t>：</w:t>
      </w:r>
      <w:r w:rsidRPr="004B254D">
        <w:rPr>
          <w:rFonts w:hint="eastAsia"/>
          <w:lang w:eastAsia="zh-CN"/>
        </w:rPr>
        <w:t xml:space="preserve">Math </w:t>
      </w:r>
      <w:r w:rsidRPr="004B254D">
        <w:rPr>
          <w:rFonts w:hint="eastAsia"/>
          <w:lang w:eastAsia="zh-CN"/>
        </w:rPr>
        <w:t>类（</w:t>
      </w:r>
      <w:r w:rsidRPr="004B254D">
        <w:rPr>
          <w:rFonts w:hint="eastAsia"/>
          <w:lang w:eastAsia="zh-CN"/>
        </w:rPr>
        <w:t>Topic 1.11</w:t>
      </w:r>
      <w:r w:rsidRPr="004B254D">
        <w:rPr>
          <w:rFonts w:hint="eastAsia"/>
          <w:lang w:eastAsia="zh-CN"/>
        </w:rPr>
        <w:t>）</w:t>
      </w:r>
      <w:bookmarkEnd w:id="18"/>
    </w:p>
    <w:p w14:paraId="5C25B736" w14:textId="77777777" w:rsidR="008A702F" w:rsidRDefault="00FA3216">
      <w:pPr>
        <w:rPr>
          <w:rFonts w:hint="eastAsia"/>
        </w:rPr>
      </w:pPr>
      <w:r>
        <w:rPr>
          <w:rFonts w:ascii="宋体" w:cs="宋体" w:hint="eastAsia"/>
          <w:lang w:eastAsia="zh-CN"/>
        </w:rPr>
        <w:t>本板块是</w:t>
      </w:r>
      <w:r>
        <w:t xml:space="preserve"> MCQ </w:t>
      </w:r>
      <w:r>
        <w:rPr>
          <w:rFonts w:ascii="宋体" w:cs="宋体" w:hint="eastAsia"/>
          <w:lang w:eastAsia="zh-CN"/>
        </w:rPr>
        <w:t>与</w:t>
      </w:r>
      <w:r>
        <w:t xml:space="preserve"> FRQ </w:t>
      </w:r>
      <w:r>
        <w:rPr>
          <w:rFonts w:ascii="宋体" w:cs="宋体" w:hint="eastAsia"/>
          <w:lang w:eastAsia="zh-CN"/>
        </w:rPr>
        <w:t>双线考查的核心。其中</w:t>
      </w:r>
      <w:r>
        <w:t xml:space="preserve"> </w:t>
      </w:r>
      <w:r>
        <w:rPr>
          <w:rFonts w:ascii="Courier New" w:hAnsi="Courier New"/>
          <w:sz w:val="21"/>
        </w:rPr>
        <w:t>Math.random()</w:t>
      </w:r>
      <w:r>
        <w:t xml:space="preserve"> </w:t>
      </w:r>
      <w:r>
        <w:rPr>
          <w:rFonts w:ascii="宋体" w:cs="宋体" w:hint="eastAsia"/>
          <w:lang w:eastAsia="zh-CN"/>
        </w:rPr>
        <w:t>区间公式是本章第二高频考点，</w:t>
      </w:r>
      <w:r>
        <w:t xml:space="preserve">2024 </w:t>
      </w:r>
      <w:r>
        <w:rPr>
          <w:rFonts w:ascii="宋体" w:cs="宋体" w:hint="eastAsia"/>
          <w:lang w:eastAsia="zh-CN"/>
        </w:rPr>
        <w:t>年</w:t>
      </w:r>
      <w:r>
        <w:t xml:space="preserve"> FRQ1</w:t>
      </w:r>
      <w:r>
        <w:rPr>
          <w:rFonts w:ascii="宋体" w:cs="宋体" w:hint="eastAsia"/>
          <w:lang w:eastAsia="zh-CN"/>
        </w:rPr>
        <w:t>（</w:t>
      </w:r>
      <w:r>
        <w:t>Feeder</w:t>
      </w:r>
      <w:r>
        <w:rPr>
          <w:rFonts w:ascii="宋体" w:cs="宋体" w:hint="eastAsia"/>
          <w:lang w:eastAsia="zh-CN"/>
        </w:rPr>
        <w:t>）即直接考查</w:t>
      </w:r>
      <w:r>
        <w:t xml:space="preserve"> [10, 50] </w:t>
      </w:r>
      <w:r>
        <w:rPr>
          <w:rFonts w:ascii="宋体" w:cs="宋体" w:hint="eastAsia"/>
          <w:lang w:eastAsia="zh-CN"/>
        </w:rPr>
        <w:t>区间的随机数生成。</w:t>
      </w:r>
    </w:p>
    <w:p w14:paraId="2DF288A1" w14:textId="77777777" w:rsidR="008A702F" w:rsidRPr="004B254D" w:rsidRDefault="00FA3216">
      <w:pPr>
        <w:pStyle w:val="4"/>
        <w:spacing w:line="360" w:lineRule="auto"/>
      </w:pPr>
      <w:r w:rsidRPr="004B254D">
        <w:rPr>
          <w:rFonts w:hint="eastAsia"/>
          <w:lang w:eastAsia="zh-CN"/>
        </w:rPr>
        <w:t xml:space="preserve">D1. Math </w:t>
      </w:r>
      <w:r w:rsidRPr="004B254D">
        <w:rPr>
          <w:rFonts w:hint="eastAsia"/>
          <w:lang w:eastAsia="zh-CN"/>
        </w:rPr>
        <w:t>类方法（</w:t>
      </w:r>
      <w:r w:rsidRPr="004B254D">
        <w:rPr>
          <w:rFonts w:hint="eastAsia"/>
          <w:lang w:eastAsia="zh-CN"/>
        </w:rPr>
        <w:t>LO 1.11.A</w:t>
      </w:r>
      <w:r w:rsidRPr="004B254D">
        <w:rPr>
          <w:rFonts w:hint="eastAsia"/>
          <w:lang w:eastAsia="zh-CN"/>
        </w:rPr>
        <w:t>）</w:t>
      </w:r>
    </w:p>
    <w:p w14:paraId="4C70658C" w14:textId="77777777" w:rsidR="008A702F" w:rsidRDefault="00FA3216">
      <w:pPr>
        <w:rPr>
          <w:rFonts w:hint="eastAsia"/>
        </w:rPr>
      </w:pPr>
      <w:r>
        <w:rPr>
          <w:rFonts w:ascii="Courier New" w:hAnsi="Courier New"/>
          <w:sz w:val="21"/>
        </w:rPr>
        <w:t>Math</w:t>
      </w:r>
      <w:r>
        <w:rPr>
          <w:rFonts w:ascii="宋体" w:cs="宋体" w:hint="eastAsia"/>
          <w:lang w:eastAsia="zh-CN"/>
        </w:rPr>
        <w:t xml:space="preserve"> 类位于 </w:t>
      </w:r>
      <w:r>
        <w:rPr>
          <w:rFonts w:ascii="Courier New" w:hAnsi="Courier New"/>
          <w:sz w:val="21"/>
        </w:rPr>
        <w:t>java.lang</w:t>
      </w:r>
      <w:r>
        <w:t xml:space="preserve"> </w:t>
      </w:r>
      <w:r>
        <w:rPr>
          <w:rFonts w:ascii="宋体" w:cs="宋体" w:hint="eastAsia"/>
          <w:lang w:eastAsia="zh-CN"/>
        </w:rPr>
        <w:t>包，默认可用，只含类方法（</w:t>
      </w:r>
      <w:r>
        <w:t>static</w:t>
      </w:r>
      <w:r>
        <w:rPr>
          <w:rFonts w:ascii="宋体" w:cs="宋体" w:hint="eastAsia"/>
          <w:lang w:eastAsia="zh-CN"/>
        </w:rPr>
        <w:t>）。以下五个方法在考试时提供</w:t>
      </w:r>
      <w:r>
        <w:t xml:space="preserve"> Java Quick Reference</w:t>
      </w:r>
      <w:r>
        <w:rPr>
          <w:rFonts w:ascii="宋体" w:cs="宋体" w:hint="eastAsia"/>
          <w:lang w:eastAsia="zh-CN"/>
        </w:rPr>
        <w:t>，但必须会用：</w:t>
      </w:r>
    </w:p>
    <w:tbl>
      <w:tblPr>
        <w:tblW w:w="5000" w:type="pct"/>
        <w:tblLook w:val="04A0" w:firstRow="1" w:lastRow="0" w:firstColumn="1" w:lastColumn="0" w:noHBand="0" w:noVBand="1"/>
      </w:tblPr>
      <w:tblGrid>
        <w:gridCol w:w="3464"/>
        <w:gridCol w:w="2261"/>
        <w:gridCol w:w="2875"/>
      </w:tblGrid>
      <w:tr w:rsidR="008A702F" w14:paraId="31288E25" w14:textId="77777777">
        <w:tc>
          <w:tcPr>
            <w:tcW w:w="3464"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0EF49CA1" w14:textId="77777777" w:rsidR="008A702F" w:rsidRDefault="00FA3216">
            <w:pPr>
              <w:spacing w:before="60" w:after="60" w:line="240" w:lineRule="auto"/>
              <w:rPr>
                <w:rFonts w:hint="eastAsia"/>
              </w:rPr>
            </w:pPr>
            <w:r>
              <w:rPr>
                <w:rFonts w:ascii="黑体" w:eastAsia="黑体" w:hAnsi="黑体" w:hint="eastAsia"/>
                <w:b/>
              </w:rPr>
              <w:t>方法</w:t>
            </w:r>
          </w:p>
        </w:tc>
        <w:tc>
          <w:tcPr>
            <w:tcW w:w="2261"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59298E20" w14:textId="77777777" w:rsidR="008A702F" w:rsidRDefault="00FA3216">
            <w:pPr>
              <w:spacing w:before="60" w:after="60" w:line="240" w:lineRule="auto"/>
              <w:rPr>
                <w:rFonts w:hint="eastAsia"/>
              </w:rPr>
            </w:pPr>
            <w:r>
              <w:rPr>
                <w:rFonts w:ascii="黑体" w:eastAsia="黑体" w:hAnsi="黑体" w:hint="eastAsia"/>
                <w:b/>
              </w:rPr>
              <w:t>功能</w:t>
            </w:r>
          </w:p>
        </w:tc>
        <w:tc>
          <w:tcPr>
            <w:tcW w:w="2875"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2A3E3FF6" w14:textId="77777777" w:rsidR="008A702F" w:rsidRDefault="00FA3216">
            <w:pPr>
              <w:spacing w:before="60" w:after="60" w:line="240" w:lineRule="auto"/>
              <w:rPr>
                <w:rFonts w:hint="eastAsia"/>
              </w:rPr>
            </w:pPr>
            <w:r>
              <w:rPr>
                <w:rFonts w:ascii="黑体" w:eastAsia="黑体" w:hAnsi="黑体" w:hint="eastAsia"/>
                <w:b/>
              </w:rPr>
              <w:t>示例</w:t>
            </w:r>
          </w:p>
        </w:tc>
      </w:tr>
      <w:tr w:rsidR="008A702F" w14:paraId="467E148F" w14:textId="77777777">
        <w:tc>
          <w:tcPr>
            <w:tcW w:w="3464" w:type="dxa"/>
            <w:tcBorders>
              <w:left w:val="nil"/>
              <w:right w:val="nil"/>
            </w:tcBorders>
            <w:tcMar>
              <w:top w:w="72" w:type="dxa"/>
              <w:left w:w="144" w:type="dxa"/>
              <w:bottom w:w="72" w:type="dxa"/>
              <w:right w:w="144" w:type="dxa"/>
            </w:tcMar>
            <w:vAlign w:val="center"/>
          </w:tcPr>
          <w:p w14:paraId="7BE1E9BE" w14:textId="77777777" w:rsidR="008A702F" w:rsidRDefault="00FA3216">
            <w:pPr>
              <w:spacing w:before="60" w:after="60" w:line="240" w:lineRule="auto"/>
              <w:ind w:firstLine="0"/>
              <w:rPr>
                <w:rFonts w:hint="eastAsia"/>
              </w:rPr>
            </w:pPr>
            <w:r>
              <w:rPr>
                <w:rFonts w:ascii="Courier New" w:hAnsi="Courier New"/>
                <w:sz w:val="21"/>
              </w:rPr>
              <w:t>static int abs(int x)</w:t>
            </w:r>
          </w:p>
        </w:tc>
        <w:tc>
          <w:tcPr>
            <w:tcW w:w="2261" w:type="dxa"/>
            <w:tcBorders>
              <w:left w:val="nil"/>
              <w:right w:val="nil"/>
            </w:tcBorders>
            <w:tcMar>
              <w:top w:w="72" w:type="dxa"/>
              <w:left w:w="144" w:type="dxa"/>
              <w:bottom w:w="72" w:type="dxa"/>
              <w:right w:w="144" w:type="dxa"/>
            </w:tcMar>
            <w:vAlign w:val="center"/>
          </w:tcPr>
          <w:p w14:paraId="24D12918" w14:textId="77777777" w:rsidR="008A702F" w:rsidRDefault="00FA3216">
            <w:pPr>
              <w:spacing w:before="60" w:after="60" w:line="240" w:lineRule="auto"/>
              <w:ind w:firstLine="0"/>
              <w:rPr>
                <w:rFonts w:hint="eastAsia"/>
              </w:rPr>
            </w:pPr>
            <w:r>
              <w:t xml:space="preserve">int  </w:t>
            </w:r>
            <w:r>
              <w:t>绝对值</w:t>
            </w:r>
          </w:p>
        </w:tc>
        <w:tc>
          <w:tcPr>
            <w:tcW w:w="2875" w:type="dxa"/>
            <w:tcBorders>
              <w:left w:val="nil"/>
              <w:right w:val="nil"/>
            </w:tcBorders>
            <w:tcMar>
              <w:top w:w="72" w:type="dxa"/>
              <w:left w:w="144" w:type="dxa"/>
              <w:bottom w:w="72" w:type="dxa"/>
              <w:right w:w="144" w:type="dxa"/>
            </w:tcMar>
            <w:vAlign w:val="center"/>
          </w:tcPr>
          <w:p w14:paraId="072235FE" w14:textId="77777777" w:rsidR="008A702F" w:rsidRDefault="00FA3216">
            <w:pPr>
              <w:spacing w:before="60" w:after="60" w:line="240" w:lineRule="auto"/>
              <w:ind w:firstLine="0"/>
              <w:rPr>
                <w:rFonts w:hint="eastAsia"/>
              </w:rPr>
            </w:pPr>
            <w:r>
              <w:rPr>
                <w:rFonts w:ascii="Courier New" w:hAnsi="Courier New"/>
                <w:sz w:val="21"/>
              </w:rPr>
              <w:t>Math.abs(-5)</w:t>
            </w:r>
            <w:r>
              <w:t xml:space="preserve"> </w:t>
            </w:r>
            <w:r>
              <w:t>→</w:t>
            </w:r>
            <w:r>
              <w:t xml:space="preserve"> </w:t>
            </w:r>
            <w:r>
              <w:rPr>
                <w:rFonts w:ascii="Courier New" w:hAnsi="Courier New"/>
                <w:sz w:val="21"/>
              </w:rPr>
              <w:t>5</w:t>
            </w:r>
          </w:p>
        </w:tc>
      </w:tr>
      <w:tr w:rsidR="008A702F" w14:paraId="4FB0F24E" w14:textId="77777777">
        <w:tc>
          <w:tcPr>
            <w:tcW w:w="3464" w:type="dxa"/>
            <w:tcBorders>
              <w:left w:val="nil"/>
              <w:right w:val="nil"/>
            </w:tcBorders>
            <w:tcMar>
              <w:top w:w="72" w:type="dxa"/>
              <w:left w:w="144" w:type="dxa"/>
              <w:bottom w:w="72" w:type="dxa"/>
              <w:right w:w="144" w:type="dxa"/>
            </w:tcMar>
            <w:vAlign w:val="center"/>
          </w:tcPr>
          <w:p w14:paraId="6DE79022" w14:textId="77777777" w:rsidR="008A702F" w:rsidRDefault="00FA3216">
            <w:pPr>
              <w:spacing w:before="60" w:after="60" w:line="240" w:lineRule="auto"/>
              <w:ind w:firstLine="0"/>
              <w:rPr>
                <w:rFonts w:hint="eastAsia"/>
              </w:rPr>
            </w:pPr>
            <w:r>
              <w:rPr>
                <w:rFonts w:ascii="Courier New" w:hAnsi="Courier New"/>
                <w:sz w:val="21"/>
              </w:rPr>
              <w:t>static double abs(double x)</w:t>
            </w:r>
          </w:p>
        </w:tc>
        <w:tc>
          <w:tcPr>
            <w:tcW w:w="2261" w:type="dxa"/>
            <w:tcBorders>
              <w:left w:val="nil"/>
              <w:right w:val="nil"/>
            </w:tcBorders>
            <w:tcMar>
              <w:top w:w="72" w:type="dxa"/>
              <w:left w:w="144" w:type="dxa"/>
              <w:bottom w:w="72" w:type="dxa"/>
              <w:right w:w="144" w:type="dxa"/>
            </w:tcMar>
            <w:vAlign w:val="center"/>
          </w:tcPr>
          <w:p w14:paraId="67914E8D" w14:textId="77777777" w:rsidR="008A702F" w:rsidRDefault="00FA3216">
            <w:pPr>
              <w:spacing w:before="60" w:after="60" w:line="240" w:lineRule="auto"/>
              <w:ind w:firstLine="0"/>
              <w:rPr>
                <w:rFonts w:hint="eastAsia"/>
              </w:rPr>
            </w:pPr>
            <w:r>
              <w:t xml:space="preserve">double  </w:t>
            </w:r>
            <w:r>
              <w:t>绝对值</w:t>
            </w:r>
          </w:p>
        </w:tc>
        <w:tc>
          <w:tcPr>
            <w:tcW w:w="2875" w:type="dxa"/>
            <w:tcBorders>
              <w:left w:val="nil"/>
              <w:right w:val="nil"/>
            </w:tcBorders>
            <w:tcMar>
              <w:top w:w="72" w:type="dxa"/>
              <w:left w:w="144" w:type="dxa"/>
              <w:bottom w:w="72" w:type="dxa"/>
              <w:right w:w="144" w:type="dxa"/>
            </w:tcMar>
            <w:vAlign w:val="center"/>
          </w:tcPr>
          <w:p w14:paraId="4C7F6E22" w14:textId="77777777" w:rsidR="008A702F" w:rsidRDefault="00FA3216">
            <w:pPr>
              <w:spacing w:before="60" w:after="60" w:line="240" w:lineRule="auto"/>
              <w:ind w:firstLine="0"/>
              <w:rPr>
                <w:rFonts w:hint="eastAsia"/>
              </w:rPr>
            </w:pPr>
            <w:r>
              <w:rPr>
                <w:rFonts w:ascii="Courier New" w:hAnsi="Courier New"/>
                <w:sz w:val="21"/>
              </w:rPr>
              <w:t>Math.abs(-2.5)</w:t>
            </w:r>
            <w:r>
              <w:t xml:space="preserve"> </w:t>
            </w:r>
            <w:r>
              <w:t>→</w:t>
            </w:r>
            <w:r>
              <w:t xml:space="preserve"> </w:t>
            </w:r>
            <w:r>
              <w:rPr>
                <w:rFonts w:ascii="Courier New" w:hAnsi="Courier New"/>
                <w:sz w:val="21"/>
              </w:rPr>
              <w:t>2.5</w:t>
            </w:r>
          </w:p>
        </w:tc>
      </w:tr>
      <w:tr w:rsidR="008A702F" w14:paraId="129F2885" w14:textId="77777777">
        <w:tc>
          <w:tcPr>
            <w:tcW w:w="3464" w:type="dxa"/>
            <w:tcBorders>
              <w:left w:val="nil"/>
              <w:right w:val="nil"/>
            </w:tcBorders>
            <w:tcMar>
              <w:top w:w="72" w:type="dxa"/>
              <w:left w:w="144" w:type="dxa"/>
              <w:bottom w:w="72" w:type="dxa"/>
              <w:right w:w="144" w:type="dxa"/>
            </w:tcMar>
            <w:vAlign w:val="center"/>
          </w:tcPr>
          <w:p w14:paraId="524C8003" w14:textId="77777777" w:rsidR="008A702F" w:rsidRDefault="00FA3216">
            <w:pPr>
              <w:spacing w:before="60" w:after="60" w:line="240" w:lineRule="auto"/>
              <w:ind w:firstLine="0"/>
              <w:rPr>
                <w:rFonts w:hint="eastAsia"/>
              </w:rPr>
            </w:pPr>
            <w:r>
              <w:rPr>
                <w:rFonts w:ascii="Courier New" w:hAnsi="Courier New"/>
                <w:sz w:val="21"/>
              </w:rPr>
              <w:t>static double pow(double b, double e)</w:t>
            </w:r>
          </w:p>
        </w:tc>
        <w:tc>
          <w:tcPr>
            <w:tcW w:w="2261" w:type="dxa"/>
            <w:tcBorders>
              <w:left w:val="nil"/>
              <w:right w:val="nil"/>
            </w:tcBorders>
            <w:tcMar>
              <w:top w:w="72" w:type="dxa"/>
              <w:left w:w="144" w:type="dxa"/>
              <w:bottom w:w="72" w:type="dxa"/>
              <w:right w:w="144" w:type="dxa"/>
            </w:tcMar>
            <w:vAlign w:val="center"/>
          </w:tcPr>
          <w:p w14:paraId="5BD7DF96" w14:textId="77777777" w:rsidR="008A702F" w:rsidRDefault="00FA3216">
            <w:pPr>
              <w:spacing w:before="60" w:after="60" w:line="240" w:lineRule="auto"/>
              <w:ind w:firstLine="0"/>
              <w:rPr>
                <w:rFonts w:hint="eastAsia"/>
              </w:rPr>
            </w:pPr>
            <w:r>
              <w:t xml:space="preserve">b  </w:t>
            </w:r>
            <w:r>
              <w:t>的</w:t>
            </w:r>
            <w:r>
              <w:t xml:space="preserve">  e  </w:t>
            </w:r>
            <w:r>
              <w:t>次方</w:t>
            </w:r>
          </w:p>
        </w:tc>
        <w:tc>
          <w:tcPr>
            <w:tcW w:w="2875" w:type="dxa"/>
            <w:tcBorders>
              <w:left w:val="nil"/>
              <w:right w:val="nil"/>
            </w:tcBorders>
            <w:tcMar>
              <w:top w:w="72" w:type="dxa"/>
              <w:left w:w="144" w:type="dxa"/>
              <w:bottom w:w="72" w:type="dxa"/>
              <w:right w:w="144" w:type="dxa"/>
            </w:tcMar>
            <w:vAlign w:val="center"/>
          </w:tcPr>
          <w:p w14:paraId="03A957EF" w14:textId="77777777" w:rsidR="008A702F" w:rsidRDefault="00FA3216">
            <w:pPr>
              <w:spacing w:before="60" w:after="60" w:line="240" w:lineRule="auto"/>
              <w:ind w:firstLine="0"/>
              <w:rPr>
                <w:rFonts w:hint="eastAsia"/>
              </w:rPr>
            </w:pPr>
            <w:r>
              <w:rPr>
                <w:rFonts w:ascii="Courier New" w:hAnsi="Courier New"/>
                <w:sz w:val="21"/>
              </w:rPr>
              <w:t>Math.pow(2, 10)</w:t>
            </w:r>
            <w:r>
              <w:t xml:space="preserve"> </w:t>
            </w:r>
            <w:r>
              <w:t>→</w:t>
            </w:r>
            <w:r>
              <w:t xml:space="preserve"> </w:t>
            </w:r>
            <w:r>
              <w:rPr>
                <w:rFonts w:ascii="Courier New" w:hAnsi="Courier New"/>
                <w:sz w:val="21"/>
              </w:rPr>
              <w:t>1024.0</w:t>
            </w:r>
          </w:p>
        </w:tc>
      </w:tr>
      <w:tr w:rsidR="008A702F" w14:paraId="513C51F2" w14:textId="77777777">
        <w:tc>
          <w:tcPr>
            <w:tcW w:w="3464" w:type="dxa"/>
            <w:tcBorders>
              <w:left w:val="nil"/>
              <w:right w:val="nil"/>
            </w:tcBorders>
            <w:tcMar>
              <w:top w:w="72" w:type="dxa"/>
              <w:left w:w="144" w:type="dxa"/>
              <w:bottom w:w="72" w:type="dxa"/>
              <w:right w:w="144" w:type="dxa"/>
            </w:tcMar>
            <w:vAlign w:val="center"/>
          </w:tcPr>
          <w:p w14:paraId="7EE22EBC" w14:textId="77777777" w:rsidR="008A702F" w:rsidRDefault="00FA3216">
            <w:pPr>
              <w:spacing w:before="60" w:after="60" w:line="240" w:lineRule="auto"/>
              <w:ind w:firstLine="0"/>
              <w:rPr>
                <w:rFonts w:hint="eastAsia"/>
              </w:rPr>
            </w:pPr>
            <w:r>
              <w:rPr>
                <w:rFonts w:ascii="Courier New" w:hAnsi="Courier New"/>
                <w:sz w:val="21"/>
              </w:rPr>
              <w:t>static double sqrt(double x)</w:t>
            </w:r>
          </w:p>
        </w:tc>
        <w:tc>
          <w:tcPr>
            <w:tcW w:w="2261" w:type="dxa"/>
            <w:tcBorders>
              <w:left w:val="nil"/>
              <w:right w:val="nil"/>
            </w:tcBorders>
            <w:tcMar>
              <w:top w:w="72" w:type="dxa"/>
              <w:left w:w="144" w:type="dxa"/>
              <w:bottom w:w="72" w:type="dxa"/>
              <w:right w:w="144" w:type="dxa"/>
            </w:tcMar>
            <w:vAlign w:val="center"/>
          </w:tcPr>
          <w:p w14:paraId="4627D9E2" w14:textId="77777777" w:rsidR="008A702F" w:rsidRDefault="00FA3216">
            <w:pPr>
              <w:spacing w:before="60" w:after="60" w:line="240" w:lineRule="auto"/>
              <w:ind w:firstLine="0"/>
              <w:rPr>
                <w:rFonts w:hint="eastAsia"/>
              </w:rPr>
            </w:pPr>
            <w:r>
              <w:t>非负平方根</w:t>
            </w:r>
          </w:p>
        </w:tc>
        <w:tc>
          <w:tcPr>
            <w:tcW w:w="2875" w:type="dxa"/>
            <w:tcBorders>
              <w:left w:val="nil"/>
              <w:right w:val="nil"/>
            </w:tcBorders>
            <w:tcMar>
              <w:top w:w="72" w:type="dxa"/>
              <w:left w:w="144" w:type="dxa"/>
              <w:bottom w:w="72" w:type="dxa"/>
              <w:right w:w="144" w:type="dxa"/>
            </w:tcMar>
            <w:vAlign w:val="center"/>
          </w:tcPr>
          <w:p w14:paraId="01DE890C" w14:textId="77777777" w:rsidR="008A702F" w:rsidRDefault="00FA3216">
            <w:pPr>
              <w:spacing w:before="60" w:after="60" w:line="240" w:lineRule="auto"/>
              <w:ind w:firstLine="0"/>
              <w:rPr>
                <w:rFonts w:hint="eastAsia"/>
              </w:rPr>
            </w:pPr>
            <w:r>
              <w:rPr>
                <w:rFonts w:ascii="Courier New" w:hAnsi="Courier New"/>
                <w:sz w:val="21"/>
              </w:rPr>
              <w:t>Math.sqrt(9.0)</w:t>
            </w:r>
            <w:r>
              <w:t xml:space="preserve"> </w:t>
            </w:r>
            <w:r>
              <w:t>→</w:t>
            </w:r>
            <w:r>
              <w:t xml:space="preserve"> </w:t>
            </w:r>
            <w:r>
              <w:rPr>
                <w:rFonts w:ascii="Courier New" w:hAnsi="Courier New"/>
                <w:sz w:val="21"/>
              </w:rPr>
              <w:t>3.0</w:t>
            </w:r>
          </w:p>
        </w:tc>
      </w:tr>
      <w:tr w:rsidR="008A702F" w14:paraId="0E5ED16C" w14:textId="77777777">
        <w:tc>
          <w:tcPr>
            <w:tcW w:w="3464" w:type="dxa"/>
            <w:tcBorders>
              <w:left w:val="nil"/>
              <w:bottom w:val="single" w:sz="12" w:space="0" w:color="000000"/>
              <w:right w:val="nil"/>
            </w:tcBorders>
            <w:tcMar>
              <w:top w:w="72" w:type="dxa"/>
              <w:left w:w="144" w:type="dxa"/>
              <w:bottom w:w="72" w:type="dxa"/>
              <w:right w:w="144" w:type="dxa"/>
            </w:tcMar>
            <w:vAlign w:val="center"/>
          </w:tcPr>
          <w:p w14:paraId="1220A0CA" w14:textId="77777777" w:rsidR="008A702F" w:rsidRDefault="00FA3216">
            <w:pPr>
              <w:spacing w:before="60" w:after="60" w:line="240" w:lineRule="auto"/>
              <w:ind w:firstLine="0"/>
              <w:rPr>
                <w:rFonts w:hint="eastAsia"/>
              </w:rPr>
            </w:pPr>
            <w:r>
              <w:rPr>
                <w:rFonts w:ascii="Courier New" w:hAnsi="Courier New"/>
                <w:sz w:val="21"/>
              </w:rPr>
              <w:t>static double random()</w:t>
            </w:r>
          </w:p>
        </w:tc>
        <w:tc>
          <w:tcPr>
            <w:tcW w:w="2261" w:type="dxa"/>
            <w:tcBorders>
              <w:left w:val="nil"/>
              <w:bottom w:val="single" w:sz="12" w:space="0" w:color="000000"/>
              <w:right w:val="nil"/>
            </w:tcBorders>
            <w:tcMar>
              <w:top w:w="72" w:type="dxa"/>
              <w:left w:w="144" w:type="dxa"/>
              <w:bottom w:w="72" w:type="dxa"/>
              <w:right w:w="144" w:type="dxa"/>
            </w:tcMar>
            <w:vAlign w:val="center"/>
          </w:tcPr>
          <w:p w14:paraId="08C510C5" w14:textId="77777777" w:rsidR="008A702F" w:rsidRDefault="00FA3216">
            <w:pPr>
              <w:spacing w:before="60" w:after="60" w:line="240" w:lineRule="auto"/>
              <w:ind w:firstLine="0"/>
              <w:rPr>
                <w:rFonts w:hint="eastAsia"/>
              </w:rPr>
            </w:pPr>
            <w:r>
              <w:t>返回</w:t>
            </w:r>
            <w:r>
              <w:t xml:space="preserve"> </w:t>
            </w:r>
            <w:r>
              <w:rPr>
                <w:rFonts w:ascii="Courier New" w:hAnsi="Courier New"/>
                <w:sz w:val="21"/>
              </w:rPr>
              <w:t>[0.0, 1.0)</w:t>
            </w:r>
            <w:r>
              <w:t xml:space="preserve"> </w:t>
            </w:r>
            <w:r>
              <w:t>随机数</w:t>
            </w:r>
          </w:p>
        </w:tc>
        <w:tc>
          <w:tcPr>
            <w:tcW w:w="2875" w:type="dxa"/>
            <w:tcBorders>
              <w:left w:val="nil"/>
              <w:bottom w:val="single" w:sz="12" w:space="0" w:color="000000"/>
              <w:right w:val="nil"/>
            </w:tcBorders>
            <w:tcMar>
              <w:top w:w="72" w:type="dxa"/>
              <w:left w:w="144" w:type="dxa"/>
              <w:bottom w:w="72" w:type="dxa"/>
              <w:right w:w="144" w:type="dxa"/>
            </w:tcMar>
            <w:vAlign w:val="center"/>
          </w:tcPr>
          <w:p w14:paraId="0B210F91" w14:textId="77777777" w:rsidR="008A702F" w:rsidRDefault="00FA3216">
            <w:pPr>
              <w:spacing w:before="60" w:after="60" w:line="240" w:lineRule="auto"/>
              <w:rPr>
                <w:rFonts w:hint="eastAsia"/>
              </w:rPr>
            </w:pPr>
            <w:r>
              <w:t>见下方公式</w:t>
            </w:r>
          </w:p>
        </w:tc>
      </w:tr>
    </w:tbl>
    <w:p w14:paraId="6694C1FF" w14:textId="77777777" w:rsidR="008A702F" w:rsidRPr="004B254D" w:rsidRDefault="00FA3216">
      <w:pPr>
        <w:pStyle w:val="4"/>
        <w:spacing w:line="360" w:lineRule="auto"/>
      </w:pPr>
      <w:r w:rsidRPr="004B254D">
        <w:rPr>
          <w:rFonts w:hint="eastAsia"/>
          <w:lang w:eastAsia="zh-CN"/>
        </w:rPr>
        <w:t xml:space="preserve">D2. </w:t>
      </w:r>
      <w:r w:rsidRPr="004B254D">
        <w:rPr>
          <w:rFonts w:hint="eastAsia"/>
          <w:lang w:eastAsia="zh-CN"/>
        </w:rPr>
        <w:t>随机数区间公式（本章第二高频考点，</w:t>
      </w:r>
      <w:r w:rsidRPr="004B254D">
        <w:rPr>
          <w:rFonts w:hint="eastAsia"/>
          <w:lang w:eastAsia="zh-CN"/>
        </w:rPr>
        <w:t>LO 1.11.A.3</w:t>
      </w:r>
      <w:r w:rsidRPr="004B254D">
        <w:rPr>
          <w:rFonts w:hint="eastAsia"/>
          <w:lang w:eastAsia="zh-CN"/>
        </w:rPr>
        <w:t>）</w:t>
      </w:r>
    </w:p>
    <w:p w14:paraId="73E34274" w14:textId="77777777" w:rsidR="008A702F" w:rsidRDefault="00FA3216">
      <w:pPr>
        <w:rPr>
          <w:rFonts w:hint="eastAsia"/>
        </w:rPr>
      </w:pPr>
      <w:r>
        <w:rPr>
          <w:rFonts w:ascii="Courier New" w:hAnsi="Courier New"/>
          <w:sz w:val="21"/>
        </w:rPr>
        <w:t>Math.random()</w:t>
      </w:r>
      <w:r>
        <w:t xml:space="preserve"> </w:t>
      </w:r>
      <w:r>
        <w:rPr>
          <w:rFonts w:ascii="宋体" w:cs="宋体" w:hint="eastAsia"/>
          <w:lang w:eastAsia="zh-CN"/>
        </w:rPr>
        <w:t>返回大于等于</w:t>
      </w:r>
      <w:r>
        <w:t xml:space="preserve"> 0.0 </w:t>
      </w:r>
      <w:r>
        <w:rPr>
          <w:rFonts w:ascii="宋体" w:cs="宋体" w:hint="eastAsia"/>
          <w:lang w:eastAsia="zh-CN"/>
        </w:rPr>
        <w:t>且小于</w:t>
      </w:r>
      <w:r>
        <w:t xml:space="preserve"> 1.0 </w:t>
      </w:r>
      <w:r>
        <w:rPr>
          <w:rFonts w:ascii="宋体" w:cs="宋体" w:hint="eastAsia"/>
          <w:lang w:eastAsia="zh-CN"/>
        </w:rPr>
        <w:t>的</w:t>
      </w:r>
      <w:r>
        <w:t xml:space="preserve"> </w:t>
      </w:r>
      <w:r>
        <w:rPr>
          <w:rFonts w:ascii="Courier New" w:hAnsi="Courier New"/>
          <w:sz w:val="21"/>
        </w:rPr>
        <w:t>double</w:t>
      </w:r>
      <w:r>
        <w:rPr>
          <w:rFonts w:ascii="宋体" w:cs="宋体" w:hint="eastAsia"/>
          <w:lang w:eastAsia="zh-CN"/>
        </w:rPr>
        <w:t>。通过算术运算与强制转换可生成指定区间的随机整数：</w:t>
      </w:r>
    </w:p>
    <w:p w14:paraId="70794EC7" w14:textId="77777777" w:rsidR="008A702F" w:rsidRDefault="00FA3216">
      <w:pPr>
        <w:rPr>
          <w:rFonts w:hint="eastAsia"/>
        </w:rPr>
      </w:pPr>
      <w:r>
        <w:rPr>
          <w:rFonts w:ascii="Courier New" w:hAnsi="Courier New"/>
          <w:b/>
          <w:sz w:val="21"/>
        </w:rPr>
        <w:t>[min, max]</w:t>
      </w:r>
      <w:r>
        <w:rPr>
          <w:rFonts w:ascii="宋体" w:cs="宋体" w:hint="eastAsia"/>
          <w:b/>
          <w:lang w:eastAsia="zh-CN"/>
        </w:rPr>
        <w:t>（双闭区间）</w:t>
      </w:r>
      <w:r>
        <w:rPr>
          <w:rFonts w:ascii="宋体" w:cs="宋体" w:hint="eastAsia"/>
          <w:lang w:eastAsia="zh-CN"/>
        </w:rPr>
        <w:t>：</w:t>
      </w:r>
    </w:p>
    <w:p w14:paraId="78D02532" w14:textId="77777777" w:rsidR="008A702F" w:rsidRDefault="00FA3216">
      <w:pPr>
        <w:spacing w:line="360" w:lineRule="auto"/>
        <w:rPr>
          <w:rFonts w:hint="eastAsia"/>
        </w:rPr>
      </w:pPr>
      <w:r>
        <w:rPr>
          <w:rFonts w:ascii="Courier New" w:hAnsi="Courier New"/>
          <w:color w:val="1A1A1A"/>
          <w:sz w:val="21"/>
        </w:rPr>
        <w:t>(int)(Math.random() * (max - min + 1)) + min</w:t>
      </w:r>
    </w:p>
    <w:p w14:paraId="642FE792" w14:textId="77777777" w:rsidR="008A702F" w:rsidRDefault="00FA3216">
      <w:pPr>
        <w:rPr>
          <w:rFonts w:hint="eastAsia"/>
        </w:rPr>
      </w:pPr>
      <w:r>
        <w:rPr>
          <w:rFonts w:ascii="Courier New" w:hAnsi="Courier New"/>
          <w:b/>
          <w:sz w:val="21"/>
        </w:rPr>
        <w:t>[min, max)</w:t>
      </w:r>
      <w:r>
        <w:rPr>
          <w:rFonts w:ascii="宋体" w:cs="宋体" w:hint="eastAsia"/>
          <w:b/>
          <w:lang w:eastAsia="zh-CN"/>
        </w:rPr>
        <w:t>（左闭右开）</w:t>
      </w:r>
      <w:r>
        <w:rPr>
          <w:rFonts w:ascii="宋体" w:cs="宋体" w:hint="eastAsia"/>
          <w:lang w:eastAsia="zh-CN"/>
        </w:rPr>
        <w:t>：</w:t>
      </w:r>
    </w:p>
    <w:p w14:paraId="1CD3C859" w14:textId="77777777" w:rsidR="008A702F" w:rsidRDefault="00FA3216">
      <w:pPr>
        <w:spacing w:line="360" w:lineRule="auto"/>
        <w:rPr>
          <w:rFonts w:hint="eastAsia"/>
        </w:rPr>
      </w:pPr>
      <w:r>
        <w:rPr>
          <w:rFonts w:ascii="Courier New" w:hAnsi="Courier New"/>
          <w:color w:val="1A1A1A"/>
          <w:sz w:val="21"/>
        </w:rPr>
        <w:lastRenderedPageBreak/>
        <w:t>(int)(Math.random() * (max - min)) + min</w:t>
      </w:r>
    </w:p>
    <w:p w14:paraId="03B9BEED" w14:textId="77777777" w:rsidR="008A702F" w:rsidRDefault="00FA3216">
      <w:pPr>
        <w:rPr>
          <w:rFonts w:hint="eastAsia"/>
        </w:rPr>
      </w:pPr>
      <w:r>
        <w:rPr>
          <w:rFonts w:ascii="宋体" w:cs="宋体" w:hint="eastAsia"/>
          <w:b/>
          <w:lang w:eastAsia="zh-CN"/>
        </w:rPr>
        <w:t>示例</w:t>
      </w:r>
      <w:r>
        <w:rPr>
          <w:rFonts w:ascii="宋体" w:cs="宋体" w:hint="eastAsia"/>
          <w:lang w:eastAsia="zh-CN"/>
        </w:rPr>
        <w:t>：生成</w:t>
      </w:r>
      <w:r>
        <w:t xml:space="preserve"> 10 </w:t>
      </w:r>
      <w:r>
        <w:rPr>
          <w:rFonts w:ascii="宋体" w:cs="宋体" w:hint="eastAsia"/>
          <w:lang w:eastAsia="zh-CN"/>
        </w:rPr>
        <w:t>到</w:t>
      </w:r>
      <w:r>
        <w:t xml:space="preserve"> 50</w:t>
      </w:r>
      <w:r>
        <w:rPr>
          <w:rFonts w:ascii="宋体" w:cs="宋体" w:hint="eastAsia"/>
          <w:lang w:eastAsia="zh-CN"/>
        </w:rPr>
        <w:t>（含）之间的随机整数：</w:t>
      </w:r>
    </w:p>
    <w:p w14:paraId="07DE2D3E" w14:textId="77777777" w:rsidR="008A702F" w:rsidRDefault="00FA3216">
      <w:pPr>
        <w:spacing w:line="360" w:lineRule="auto"/>
        <w:rPr>
          <w:rFonts w:hint="eastAsia"/>
        </w:rPr>
      </w:pPr>
      <w:r>
        <w:rPr>
          <w:rFonts w:ascii="Courier New" w:hAnsi="Courier New"/>
          <w:color w:val="1A1A1A"/>
          <w:sz w:val="21"/>
        </w:rPr>
        <w:t>(int)(Math.random() * 41) + 10   // 41 = 50 - 10 + 1</w:t>
      </w:r>
    </w:p>
    <w:p w14:paraId="717A5E44" w14:textId="77777777" w:rsidR="008A702F" w:rsidRDefault="00FA3216">
      <w:pPr>
        <w:rPr>
          <w:rFonts w:hint="eastAsia"/>
        </w:rPr>
      </w:pPr>
      <w:r>
        <w:rPr>
          <w:rFonts w:ascii="宋体" w:cs="宋体" w:hint="eastAsia"/>
          <w:b/>
          <w:lang w:eastAsia="zh-CN"/>
        </w:rPr>
        <w:t>记忆要点</w:t>
      </w:r>
      <w:r>
        <w:rPr>
          <w:rFonts w:ascii="宋体" w:cs="宋体" w:hint="eastAsia"/>
          <w:lang w:eastAsia="zh-CN"/>
        </w:rPr>
        <w:t>：区间内整数的</w:t>
      </w:r>
      <w:r>
        <w:rPr>
          <w:rFonts w:ascii="宋体" w:cs="宋体" w:hint="eastAsia"/>
          <w:b/>
          <w:lang w:eastAsia="zh-CN"/>
        </w:rPr>
        <w:t>个数</w:t>
      </w:r>
      <w:r>
        <w:rPr>
          <w:rFonts w:ascii="宋体" w:cs="宋体" w:hint="eastAsia"/>
          <w:lang w:eastAsia="zh-CN"/>
        </w:rPr>
        <w:t>就是乘的系数；</w:t>
      </w:r>
      <w:r>
        <w:rPr>
          <w:rFonts w:ascii="Courier New" w:hAnsi="Courier New"/>
          <w:sz w:val="21"/>
        </w:rPr>
        <w:t>+ min</w:t>
      </w:r>
      <w:r>
        <w:t xml:space="preserve"> </w:t>
      </w:r>
      <w:r>
        <w:rPr>
          <w:rFonts w:ascii="宋体" w:cs="宋体" w:hint="eastAsia"/>
          <w:lang w:eastAsia="zh-CN"/>
        </w:rPr>
        <w:t>平移起点。</w:t>
      </w:r>
      <w:r>
        <w:t xml:space="preserve">MCQ </w:t>
      </w:r>
      <w:r>
        <w:rPr>
          <w:rFonts w:ascii="宋体" w:cs="宋体" w:hint="eastAsia"/>
          <w:lang w:eastAsia="zh-CN"/>
        </w:rPr>
        <w:t>常给四个表达式让你判断</w:t>
      </w:r>
      <w:r>
        <w:t>"</w:t>
      </w:r>
      <w:r>
        <w:rPr>
          <w:rFonts w:ascii="宋体" w:cs="宋体" w:hint="eastAsia"/>
          <w:lang w:eastAsia="zh-CN"/>
        </w:rPr>
        <w:t>哪个能产生指定区间</w:t>
      </w:r>
      <w:r>
        <w:t>"</w:t>
      </w:r>
      <w:r>
        <w:rPr>
          <w:rFonts w:ascii="宋体" w:cs="宋体" w:hint="eastAsia"/>
          <w:lang w:eastAsia="zh-CN"/>
        </w:rPr>
        <w:t>。</w:t>
      </w:r>
    </w:p>
    <w:p w14:paraId="7E7F4020" w14:textId="77777777" w:rsidR="008A702F" w:rsidRPr="004B254D" w:rsidRDefault="00FA3216">
      <w:pPr>
        <w:pStyle w:val="31"/>
        <w:spacing w:line="360" w:lineRule="auto"/>
      </w:pPr>
      <w:bookmarkStart w:id="19" w:name="section-2-e"/>
      <w:bookmarkStart w:id="20" w:name="_Toc240537755"/>
      <w:bookmarkEnd w:id="19"/>
      <w:r w:rsidRPr="004B254D">
        <w:rPr>
          <w:rFonts w:hint="eastAsia"/>
          <w:lang w:eastAsia="zh-CN"/>
        </w:rPr>
        <w:t>板块</w:t>
      </w:r>
      <w:r w:rsidRPr="004B254D">
        <w:rPr>
          <w:rFonts w:hint="eastAsia"/>
          <w:lang w:eastAsia="zh-CN"/>
        </w:rPr>
        <w:t xml:space="preserve"> E</w:t>
      </w:r>
      <w:r w:rsidRPr="004B254D">
        <w:rPr>
          <w:rFonts w:hint="eastAsia"/>
          <w:lang w:eastAsia="zh-CN"/>
        </w:rPr>
        <w:t>：对象与</w:t>
      </w:r>
      <w:r w:rsidRPr="004B254D">
        <w:rPr>
          <w:rFonts w:hint="eastAsia"/>
          <w:lang w:eastAsia="zh-CN"/>
        </w:rPr>
        <w:t xml:space="preserve"> String</w:t>
      </w:r>
      <w:r w:rsidRPr="004B254D">
        <w:rPr>
          <w:rFonts w:hint="eastAsia"/>
          <w:lang w:eastAsia="zh-CN"/>
        </w:rPr>
        <w:t>（</w:t>
      </w:r>
      <w:r w:rsidRPr="004B254D">
        <w:rPr>
          <w:rFonts w:hint="eastAsia"/>
          <w:lang w:eastAsia="zh-CN"/>
        </w:rPr>
        <w:t>Topic 1.12</w:t>
      </w:r>
      <w:r w:rsidRPr="004B254D">
        <w:rPr>
          <w:rFonts w:hint="eastAsia"/>
          <w:lang w:eastAsia="zh-CN"/>
        </w:rPr>
        <w:t>–</w:t>
      </w:r>
      <w:r w:rsidRPr="004B254D">
        <w:rPr>
          <w:rFonts w:hint="eastAsia"/>
          <w:lang w:eastAsia="zh-CN"/>
        </w:rPr>
        <w:t>1.15</w:t>
      </w:r>
      <w:r w:rsidRPr="004B254D">
        <w:rPr>
          <w:rFonts w:hint="eastAsia"/>
          <w:lang w:eastAsia="zh-CN"/>
        </w:rPr>
        <w:t>）</w:t>
      </w:r>
      <w:bookmarkEnd w:id="20"/>
    </w:p>
    <w:p w14:paraId="72CBFB57" w14:textId="77777777" w:rsidR="008A702F" w:rsidRDefault="00FA3216">
      <w:pPr>
        <w:rPr>
          <w:rFonts w:hint="eastAsia"/>
        </w:rPr>
      </w:pPr>
      <w:r>
        <w:rPr>
          <w:rFonts w:ascii="宋体" w:cs="宋体" w:hint="eastAsia"/>
          <w:lang w:eastAsia="zh-CN"/>
        </w:rPr>
        <w:t>本板块是</w:t>
      </w:r>
      <w:r>
        <w:t xml:space="preserve"> FRQ </w:t>
      </w:r>
      <w:r>
        <w:rPr>
          <w:rFonts w:ascii="宋体" w:cs="宋体" w:hint="eastAsia"/>
          <w:lang w:eastAsia="zh-CN"/>
        </w:rPr>
        <w:t>重点考查的内容。对象（实例）的创建与方法是</w:t>
      </w:r>
      <w:r>
        <w:t xml:space="preserve"> MCQ </w:t>
      </w:r>
      <w:r>
        <w:rPr>
          <w:rFonts w:ascii="宋体" w:cs="宋体" w:hint="eastAsia"/>
          <w:lang w:eastAsia="zh-CN"/>
        </w:rPr>
        <w:t>高频概念题；</w:t>
      </w:r>
      <w:r>
        <w:t xml:space="preserve">String </w:t>
      </w:r>
      <w:r>
        <w:rPr>
          <w:rFonts w:ascii="宋体" w:cs="宋体" w:hint="eastAsia"/>
          <w:lang w:eastAsia="zh-CN"/>
        </w:rPr>
        <w:t>类的六个核心方法（</w:t>
      </w:r>
      <w:r>
        <w:rPr>
          <w:rFonts w:ascii="Courier New" w:hAnsi="Courier New"/>
          <w:sz w:val="21"/>
        </w:rPr>
        <w:t>length</w:t>
      </w:r>
      <w:r>
        <w:rPr>
          <w:rFonts w:ascii="宋体" w:cs="宋体" w:hint="eastAsia"/>
          <w:lang w:eastAsia="zh-CN"/>
        </w:rPr>
        <w:t>、</w:t>
      </w:r>
      <w:r>
        <w:rPr>
          <w:rFonts w:ascii="Courier New" w:hAnsi="Courier New"/>
          <w:sz w:val="21"/>
        </w:rPr>
        <w:t>substring</w:t>
      </w:r>
      <w:r>
        <w:rPr>
          <w:rFonts w:ascii="宋体" w:cs="宋体" w:hint="eastAsia"/>
          <w:lang w:eastAsia="zh-CN"/>
        </w:rPr>
        <w:t>、</w:t>
      </w:r>
      <w:r>
        <w:rPr>
          <w:rFonts w:ascii="Courier New" w:hAnsi="Courier New"/>
          <w:sz w:val="21"/>
        </w:rPr>
        <w:t>indexOf</w:t>
      </w:r>
      <w:r>
        <w:rPr>
          <w:rFonts w:ascii="宋体" w:cs="宋体" w:hint="eastAsia"/>
          <w:lang w:eastAsia="zh-CN"/>
        </w:rPr>
        <w:t>、</w:t>
      </w:r>
      <w:r>
        <w:rPr>
          <w:rFonts w:ascii="Courier New" w:hAnsi="Courier New"/>
          <w:sz w:val="21"/>
        </w:rPr>
        <w:t>equals</w:t>
      </w:r>
      <w:r>
        <w:rPr>
          <w:rFonts w:ascii="宋体" w:cs="宋体" w:hint="eastAsia"/>
          <w:lang w:eastAsia="zh-CN"/>
        </w:rPr>
        <w:t>、</w:t>
      </w:r>
      <w:r>
        <w:rPr>
          <w:rFonts w:ascii="Courier New" w:hAnsi="Courier New"/>
          <w:sz w:val="21"/>
        </w:rPr>
        <w:t>compareTo</w:t>
      </w:r>
      <w:r>
        <w:rPr>
          <w:rFonts w:ascii="宋体" w:cs="宋体" w:hint="eastAsia"/>
          <w:lang w:eastAsia="zh-CN"/>
        </w:rPr>
        <w:t>、</w:t>
      </w:r>
      <w:r>
        <w:rPr>
          <w:rFonts w:ascii="Courier New" w:hAnsi="Courier New"/>
          <w:sz w:val="21"/>
        </w:rPr>
        <w:t>+</w:t>
      </w:r>
      <w:r>
        <w:rPr>
          <w:rFonts w:ascii="宋体" w:cs="宋体" w:hint="eastAsia"/>
          <w:lang w:eastAsia="zh-CN"/>
        </w:rPr>
        <w:t>）是本章第三高频考点，也是</w:t>
      </w:r>
      <w:r>
        <w:t xml:space="preserve"> FRQ1 Part B </w:t>
      </w:r>
      <w:r>
        <w:rPr>
          <w:rFonts w:ascii="宋体" w:cs="宋体" w:hint="eastAsia"/>
          <w:lang w:eastAsia="zh-CN"/>
        </w:rPr>
        <w:t>的必考内容。</w:t>
      </w:r>
    </w:p>
    <w:p w14:paraId="16763238" w14:textId="77777777" w:rsidR="008A702F" w:rsidRPr="004B254D" w:rsidRDefault="00FA3216">
      <w:pPr>
        <w:pStyle w:val="4"/>
        <w:spacing w:line="360" w:lineRule="auto"/>
      </w:pPr>
      <w:r w:rsidRPr="004B254D">
        <w:rPr>
          <w:rFonts w:hint="eastAsia"/>
          <w:lang w:eastAsia="zh-CN"/>
        </w:rPr>
        <w:t xml:space="preserve">E1. </w:t>
      </w:r>
      <w:r w:rsidRPr="004B254D">
        <w:rPr>
          <w:rFonts w:hint="eastAsia"/>
          <w:lang w:eastAsia="zh-CN"/>
        </w:rPr>
        <w:t>对象与类的关系（</w:t>
      </w:r>
      <w:r w:rsidRPr="004B254D">
        <w:rPr>
          <w:rFonts w:hint="eastAsia"/>
          <w:lang w:eastAsia="zh-CN"/>
        </w:rPr>
        <w:t>Topic 1.12</w:t>
      </w:r>
      <w:r w:rsidRPr="004B254D">
        <w:rPr>
          <w:rFonts w:hint="eastAsia"/>
          <w:lang w:eastAsia="zh-CN"/>
        </w:rPr>
        <w:t>，</w:t>
      </w:r>
      <w:r w:rsidRPr="004B254D">
        <w:rPr>
          <w:rFonts w:hint="eastAsia"/>
          <w:lang w:eastAsia="zh-CN"/>
        </w:rPr>
        <w:t>LO 1.12.A</w:t>
      </w:r>
      <w:r w:rsidRPr="004B254D">
        <w:rPr>
          <w:rFonts w:hint="eastAsia"/>
          <w:lang w:eastAsia="zh-CN"/>
        </w:rPr>
        <w:t>–</w:t>
      </w:r>
      <w:r w:rsidRPr="004B254D">
        <w:rPr>
          <w:rFonts w:hint="eastAsia"/>
          <w:lang w:eastAsia="zh-CN"/>
        </w:rPr>
        <w:t>1.12.B</w:t>
      </w:r>
      <w:r w:rsidRPr="004B254D">
        <w:rPr>
          <w:rFonts w:hint="eastAsia"/>
          <w:lang w:eastAsia="zh-CN"/>
        </w:rPr>
        <w:t>）</w:t>
      </w:r>
    </w:p>
    <w:p w14:paraId="4F713A53" w14:textId="77777777" w:rsidR="008A702F" w:rsidRDefault="00FA3216">
      <w:pPr>
        <w:pStyle w:val="a0"/>
        <w:spacing w:after="72"/>
        <w:rPr>
          <w:rFonts w:hint="eastAsia"/>
        </w:rPr>
      </w:pPr>
      <w:r>
        <w:rPr>
          <w:rFonts w:ascii="宋体" w:cs="宋体" w:hint="eastAsia"/>
          <w:b/>
          <w:lang w:eastAsia="zh-CN"/>
        </w:rPr>
        <w:t>类是蓝图（blueprint），对象是类的实例（instance）</w:t>
      </w:r>
      <w:r>
        <w:rPr>
          <w:rFonts w:ascii="宋体" w:cs="宋体" w:hint="eastAsia"/>
          <w:lang w:eastAsia="zh-CN"/>
        </w:rPr>
        <w:t>，有具体的属性值（</w:t>
      </w:r>
      <w:r>
        <w:t>LO 1.12.A.1</w:t>
      </w:r>
      <w:r>
        <w:rPr>
          <w:rFonts w:ascii="宋体" w:cs="宋体" w:hint="eastAsia"/>
          <w:lang w:eastAsia="zh-CN"/>
        </w:rPr>
        <w:t>）。</w:t>
      </w:r>
    </w:p>
    <w:p w14:paraId="45D773E5" w14:textId="77777777" w:rsidR="008A702F" w:rsidRDefault="00FA3216">
      <w:pPr>
        <w:pStyle w:val="a0"/>
        <w:spacing w:after="72"/>
        <w:rPr>
          <w:rFonts w:hint="eastAsia"/>
        </w:rPr>
      </w:pPr>
      <w:r>
        <w:rPr>
          <w:rFonts w:ascii="宋体" w:cs="宋体" w:hint="eastAsia"/>
          <w:lang w:eastAsia="zh-CN"/>
        </w:rPr>
        <w:t xml:space="preserve">所有类都是 </w:t>
      </w:r>
      <w:r>
        <w:rPr>
          <w:rFonts w:ascii="Courier New" w:hAnsi="Courier New"/>
          <w:sz w:val="21"/>
        </w:rPr>
        <w:t>Object</w:t>
      </w:r>
      <w:r>
        <w:t xml:space="preserve"> </w:t>
      </w:r>
      <w:r>
        <w:rPr>
          <w:rFonts w:ascii="宋体" w:cs="宋体" w:hint="eastAsia"/>
          <w:lang w:eastAsia="zh-CN"/>
        </w:rPr>
        <w:t>类的子类（</w:t>
      </w:r>
      <w:r>
        <w:t>LO 1.12.A.3</w:t>
      </w:r>
      <w:r>
        <w:rPr>
          <w:rFonts w:ascii="宋体" w:cs="宋体" w:hint="eastAsia"/>
          <w:lang w:eastAsia="zh-CN"/>
        </w:rPr>
        <w:t>）。继承关系的设计与实现不在考试范围，但要理解</w:t>
      </w:r>
      <w:r>
        <w:t>"</w:t>
      </w:r>
      <w:r>
        <w:rPr>
          <w:rFonts w:ascii="宋体" w:cs="宋体" w:hint="eastAsia"/>
          <w:lang w:eastAsia="zh-CN"/>
        </w:rPr>
        <w:t>子类可以复用超类属性和行为</w:t>
      </w:r>
      <w:r>
        <w:t>"</w:t>
      </w:r>
      <w:r>
        <w:rPr>
          <w:rFonts w:ascii="宋体" w:cs="宋体" w:hint="eastAsia"/>
          <w:lang w:eastAsia="zh-CN"/>
        </w:rPr>
        <w:t>。</w:t>
      </w:r>
    </w:p>
    <w:p w14:paraId="7585E7B0" w14:textId="77777777" w:rsidR="008A702F" w:rsidRDefault="00FA3216">
      <w:pPr>
        <w:pStyle w:val="a0"/>
        <w:spacing w:after="72"/>
        <w:rPr>
          <w:rFonts w:hint="eastAsia"/>
        </w:rPr>
      </w:pPr>
      <w:r>
        <w:rPr>
          <w:rFonts w:ascii="宋体" w:cs="宋体" w:hint="eastAsia"/>
          <w:lang w:eastAsia="zh-CN"/>
        </w:rPr>
        <w:t>引用类型变量存的是</w:t>
      </w:r>
      <w:r>
        <w:rPr>
          <w:rFonts w:ascii="宋体" w:cs="宋体" w:hint="eastAsia"/>
          <w:b/>
          <w:lang w:eastAsia="zh-CN"/>
        </w:rPr>
        <w:t>对象引用（reference）</w:t>
      </w:r>
      <w:r>
        <w:rPr>
          <w:rFonts w:ascii="宋体" w:cs="宋体" w:hint="eastAsia"/>
          <w:lang w:eastAsia="zh-CN"/>
        </w:rPr>
        <w:t>，可理解为对象的内存地址（</w:t>
      </w:r>
      <w:r>
        <w:t>LO 1.12.B.1</w:t>
      </w:r>
      <w:r>
        <w:rPr>
          <w:rFonts w:ascii="宋体" w:cs="宋体" w:hint="eastAsia"/>
          <w:lang w:eastAsia="zh-CN"/>
        </w:rPr>
        <w:t>）。</w:t>
      </w:r>
    </w:p>
    <w:p w14:paraId="2D16406D" w14:textId="77777777" w:rsidR="008A702F" w:rsidRDefault="00FA3216">
      <w:pPr>
        <w:pStyle w:val="a0"/>
        <w:spacing w:after="72"/>
        <w:rPr>
          <w:rFonts w:hint="eastAsia"/>
        </w:rPr>
      </w:pPr>
      <w:r>
        <w:rPr>
          <w:rFonts w:ascii="宋体" w:cs="宋体" w:hint="eastAsia"/>
          <w:lang w:eastAsia="zh-CN"/>
        </w:rPr>
        <w:t>概念题考法：</w:t>
      </w:r>
      <w:r>
        <w:t xml:space="preserve">"story </w:t>
      </w:r>
      <w:r>
        <w:rPr>
          <w:rFonts w:ascii="宋体" w:cs="宋体" w:hint="eastAsia"/>
          <w:lang w:eastAsia="zh-CN"/>
        </w:rPr>
        <w:t>是</w:t>
      </w:r>
      <w:r>
        <w:t xml:space="preserve"> Book </w:t>
      </w:r>
      <w:r>
        <w:rPr>
          <w:rFonts w:ascii="宋体" w:cs="宋体" w:hint="eastAsia"/>
          <w:lang w:eastAsia="zh-CN"/>
        </w:rPr>
        <w:t>类的一个对象</w:t>
      </w:r>
      <w:r>
        <w:t>"</w:t>
      </w:r>
      <w:r>
        <w:rPr>
          <w:rFonts w:ascii="宋体" w:cs="宋体" w:hint="eastAsia"/>
          <w:lang w:eastAsia="zh-CN"/>
        </w:rPr>
        <w:t>的正确表述是</w:t>
      </w:r>
      <w:r>
        <w:t>——</w:t>
      </w:r>
      <w:r>
        <w:rPr>
          <w:rFonts w:ascii="宋体" w:cs="宋体" w:hint="eastAsia"/>
          <w:b/>
          <w:lang w:eastAsia="zh-CN"/>
        </w:rPr>
        <w:t>story 是 Book 类的实例，isHardcover 是 story 对象的属性</w:t>
      </w:r>
      <w:r>
        <w:rPr>
          <w:rFonts w:ascii="宋体" w:cs="宋体" w:hint="eastAsia"/>
          <w:lang w:eastAsia="zh-CN"/>
        </w:rPr>
        <w:t>。</w:t>
      </w:r>
    </w:p>
    <w:p w14:paraId="49B2683E" w14:textId="77777777" w:rsidR="008A702F" w:rsidRPr="004B254D" w:rsidRDefault="00FA3216">
      <w:pPr>
        <w:pStyle w:val="4"/>
        <w:spacing w:line="360" w:lineRule="auto"/>
      </w:pPr>
      <w:r w:rsidRPr="004B254D">
        <w:rPr>
          <w:rFonts w:hint="eastAsia"/>
          <w:lang w:eastAsia="zh-CN"/>
        </w:rPr>
        <w:t xml:space="preserve">E2. </w:t>
      </w:r>
      <w:r w:rsidRPr="004B254D">
        <w:rPr>
          <w:rFonts w:hint="eastAsia"/>
          <w:lang w:eastAsia="zh-CN"/>
        </w:rPr>
        <w:t>对象创建与存储（</w:t>
      </w:r>
      <w:r w:rsidRPr="004B254D">
        <w:rPr>
          <w:rFonts w:hint="eastAsia"/>
          <w:lang w:eastAsia="zh-CN"/>
        </w:rPr>
        <w:t>Topic 1.13</w:t>
      </w:r>
      <w:r w:rsidRPr="004B254D">
        <w:rPr>
          <w:rFonts w:hint="eastAsia"/>
          <w:lang w:eastAsia="zh-CN"/>
        </w:rPr>
        <w:t>，</w:t>
      </w:r>
      <w:r w:rsidRPr="004B254D">
        <w:rPr>
          <w:rFonts w:hint="eastAsia"/>
          <w:lang w:eastAsia="zh-CN"/>
        </w:rPr>
        <w:t>LO 1.13.A</w:t>
      </w:r>
      <w:r w:rsidRPr="004B254D">
        <w:rPr>
          <w:rFonts w:hint="eastAsia"/>
          <w:lang w:eastAsia="zh-CN"/>
        </w:rPr>
        <w:t>–</w:t>
      </w:r>
      <w:r w:rsidRPr="004B254D">
        <w:rPr>
          <w:rFonts w:hint="eastAsia"/>
          <w:lang w:eastAsia="zh-CN"/>
        </w:rPr>
        <w:t>1.13.C</w:t>
      </w:r>
      <w:r w:rsidRPr="004B254D">
        <w:rPr>
          <w:rFonts w:hint="eastAsia"/>
          <w:lang w:eastAsia="zh-CN"/>
        </w:rPr>
        <w:t>）</w:t>
      </w:r>
    </w:p>
    <w:p w14:paraId="5C55F9C6" w14:textId="77777777" w:rsidR="008A702F" w:rsidRDefault="00FA3216">
      <w:pPr>
        <w:rPr>
          <w:rFonts w:hint="eastAsia"/>
        </w:rPr>
      </w:pPr>
      <w:r>
        <w:rPr>
          <w:rFonts w:ascii="宋体" w:cs="宋体" w:hint="eastAsia"/>
          <w:lang w:eastAsia="zh-CN"/>
        </w:rPr>
        <w:t>本节是</w:t>
      </w:r>
      <w:r>
        <w:t xml:space="preserve"> MCQ </w:t>
      </w:r>
      <w:r>
        <w:rPr>
          <w:rFonts w:ascii="宋体" w:cs="宋体" w:hint="eastAsia"/>
          <w:lang w:eastAsia="zh-CN"/>
        </w:rPr>
        <w:t>概念题的高频区。理解</w:t>
      </w:r>
      <w:r>
        <w:t xml:space="preserve"> </w:t>
      </w:r>
      <w:r>
        <w:rPr>
          <w:rFonts w:ascii="Courier New" w:hAnsi="Courier New"/>
          <w:sz w:val="21"/>
        </w:rPr>
        <w:t>new</w:t>
      </w:r>
      <w:r>
        <w:t xml:space="preserve"> + </w:t>
      </w:r>
      <w:r>
        <w:rPr>
          <w:rFonts w:ascii="宋体" w:cs="宋体" w:hint="eastAsia"/>
          <w:lang w:eastAsia="zh-CN"/>
        </w:rPr>
        <w:t>构造器调用的语法，以及</w:t>
      </w:r>
      <w:r>
        <w:t>"</w:t>
      </w:r>
      <w:r>
        <w:rPr>
          <w:rFonts w:ascii="宋体" w:cs="宋体" w:hint="eastAsia"/>
          <w:lang w:eastAsia="zh-CN"/>
        </w:rPr>
        <w:t>只声明不创建</w:t>
      </w:r>
      <w:r>
        <w:t>"</w:t>
      </w:r>
      <w:r>
        <w:rPr>
          <w:rFonts w:ascii="宋体" w:cs="宋体" w:hint="eastAsia"/>
          <w:lang w:eastAsia="zh-CN"/>
        </w:rPr>
        <w:t>时引用变量为</w:t>
      </w:r>
      <w:r>
        <w:t xml:space="preserve"> </w:t>
      </w:r>
      <w:r>
        <w:rPr>
          <w:rFonts w:ascii="Courier New" w:hAnsi="Courier New"/>
          <w:sz w:val="21"/>
        </w:rPr>
        <w:t>null</w:t>
      </w:r>
      <w:r>
        <w:rPr>
          <w:rFonts w:ascii="宋体" w:cs="宋体" w:hint="eastAsia"/>
          <w:lang w:eastAsia="zh-CN"/>
        </w:rPr>
        <w:t xml:space="preserve"> 的关键事实。</w:t>
      </w:r>
    </w:p>
    <w:p w14:paraId="695C064E" w14:textId="77777777" w:rsidR="008A702F" w:rsidRDefault="00FA3216">
      <w:pPr>
        <w:pStyle w:val="a0"/>
        <w:spacing w:after="72"/>
        <w:rPr>
          <w:rFonts w:hint="eastAsia"/>
        </w:rPr>
      </w:pPr>
      <w:r>
        <w:rPr>
          <w:rFonts w:ascii="宋体" w:cs="宋体" w:hint="eastAsia"/>
          <w:b/>
          <w:lang w:eastAsia="zh-CN"/>
        </w:rPr>
        <w:t>构造器（constructor）</w:t>
      </w:r>
      <w:r>
        <w:rPr>
          <w:rFonts w:ascii="宋体" w:cs="宋体" w:hint="eastAsia"/>
          <w:lang w:eastAsia="zh-CN"/>
        </w:rPr>
        <w:t>：与类同名、用于创建对象；构造器签名</w:t>
      </w:r>
      <w:r>
        <w:t xml:space="preserve"> = </w:t>
      </w:r>
      <w:r>
        <w:rPr>
          <w:rFonts w:ascii="宋体" w:cs="宋体" w:hint="eastAsia"/>
          <w:lang w:eastAsia="zh-CN"/>
        </w:rPr>
        <w:t>类名</w:t>
      </w:r>
      <w:r>
        <w:t xml:space="preserve"> + </w:t>
      </w:r>
      <w:r>
        <w:rPr>
          <w:rFonts w:ascii="宋体" w:cs="宋体" w:hint="eastAsia"/>
          <w:lang w:eastAsia="zh-CN"/>
        </w:rPr>
        <w:t>有序参数类型列表；构造器同样可以</w:t>
      </w:r>
      <w:r>
        <w:rPr>
          <w:rFonts w:ascii="宋体" w:cs="宋体" w:hint="eastAsia"/>
          <w:b/>
          <w:lang w:eastAsia="zh-CN"/>
        </w:rPr>
        <w:t>重载</w:t>
      </w:r>
      <w:r>
        <w:rPr>
          <w:rFonts w:ascii="宋体" w:cs="宋体" w:hint="eastAsia"/>
          <w:lang w:eastAsia="zh-CN"/>
        </w:rPr>
        <w:t>。</w:t>
      </w:r>
    </w:p>
    <w:p w14:paraId="0A6AD553" w14:textId="77777777" w:rsidR="008A702F" w:rsidRDefault="00FA3216">
      <w:pPr>
        <w:pStyle w:val="a0"/>
        <w:spacing w:after="72"/>
        <w:rPr>
          <w:rFonts w:hint="eastAsia"/>
        </w:rPr>
      </w:pPr>
      <w:r>
        <w:rPr>
          <w:rFonts w:ascii="宋体" w:cs="宋体" w:hint="eastAsia"/>
          <w:lang w:eastAsia="zh-CN"/>
        </w:rPr>
        <w:t>创建对象的语法：</w:t>
      </w:r>
      <w:r>
        <w:rPr>
          <w:rFonts w:ascii="Courier New" w:hAnsi="Courier New"/>
          <w:sz w:val="21"/>
        </w:rPr>
        <w:t>new</w:t>
      </w:r>
      <w:r>
        <w:t xml:space="preserve"> + </w:t>
      </w:r>
      <w:r>
        <w:rPr>
          <w:rFonts w:ascii="宋体" w:cs="宋体" w:hint="eastAsia"/>
          <w:lang w:eastAsia="zh-CN"/>
        </w:rPr>
        <w:t>构造器调用（</w:t>
      </w:r>
      <w:r>
        <w:t>LO 1.13.C.1</w:t>
      </w:r>
      <w:r>
        <w:rPr>
          <w:rFonts w:ascii="宋体" w:cs="宋体" w:hint="eastAsia"/>
          <w:lang w:eastAsia="zh-CN"/>
        </w:rPr>
        <w:t>）：</w:t>
      </w:r>
    </w:p>
    <w:p w14:paraId="3F8695B6" w14:textId="77777777" w:rsidR="008A702F" w:rsidRDefault="00FA3216">
      <w:pPr>
        <w:spacing w:line="360" w:lineRule="auto"/>
        <w:rPr>
          <w:rFonts w:hint="eastAsia"/>
        </w:rPr>
      </w:pPr>
      <w:r>
        <w:rPr>
          <w:rFonts w:ascii="宋体" w:cs="宋体" w:hint="eastAsia"/>
          <w:color w:val="1A1A1A"/>
          <w:sz w:val="21"/>
          <w:lang w:eastAsia="zh-CN"/>
        </w:rPr>
        <w:t>Date birthday = new Date("September", 5);</w:t>
      </w:r>
      <w:r>
        <w:rPr>
          <w:rFonts w:ascii="宋体" w:cs="宋体" w:hint="eastAsia"/>
          <w:color w:val="1A1A1A"/>
          <w:sz w:val="21"/>
          <w:lang w:eastAsia="zh-CN"/>
        </w:rPr>
        <w:br/>
        <w:t>//      ^类型          ^new     ^构造器("September", 5)为实参</w:t>
      </w:r>
    </w:p>
    <w:p w14:paraId="292A48AD" w14:textId="77777777" w:rsidR="008A702F" w:rsidRDefault="00FA3216">
      <w:pPr>
        <w:pStyle w:val="a0"/>
        <w:spacing w:after="72"/>
        <w:rPr>
          <w:rFonts w:hint="eastAsia"/>
        </w:rPr>
      </w:pPr>
      <w:r>
        <w:rPr>
          <w:rFonts w:ascii="宋体" w:cs="宋体" w:hint="eastAsia"/>
          <w:lang w:eastAsia="zh-CN"/>
        </w:rPr>
        <w:t xml:space="preserve">只声明不创建时，引用变量为 </w:t>
      </w:r>
      <w:r>
        <w:rPr>
          <w:rFonts w:ascii="Courier New" w:hAnsi="Courier New"/>
          <w:sz w:val="21"/>
        </w:rPr>
        <w:t>null</w:t>
      </w:r>
      <w:r>
        <w:rPr>
          <w:rFonts w:ascii="宋体" w:cs="宋体" w:hint="eastAsia"/>
          <w:lang w:eastAsia="zh-CN"/>
        </w:rPr>
        <w:t>：</w:t>
      </w:r>
      <w:r>
        <w:rPr>
          <w:rFonts w:ascii="Courier New" w:hAnsi="Courier New"/>
          <w:sz w:val="21"/>
        </w:rPr>
        <w:t>Date d;</w:t>
      </w:r>
      <w:r>
        <w:rPr>
          <w:rFonts w:ascii="宋体" w:cs="宋体" w:hint="eastAsia"/>
          <w:lang w:eastAsia="zh-CN"/>
        </w:rPr>
        <w:t xml:space="preserve"> 或 </w:t>
      </w:r>
      <w:r>
        <w:rPr>
          <w:rFonts w:ascii="Courier New" w:hAnsi="Courier New"/>
          <w:sz w:val="21"/>
        </w:rPr>
        <w:t>Date d = null;</w:t>
      </w:r>
      <w:r>
        <w:rPr>
          <w:rFonts w:ascii="宋体" w:cs="宋体" w:hint="eastAsia"/>
          <w:lang w:eastAsia="zh-CN"/>
        </w:rPr>
        <w:t>。</w:t>
      </w:r>
    </w:p>
    <w:p w14:paraId="5632DB5B" w14:textId="77777777" w:rsidR="008A702F" w:rsidRDefault="00FA3216">
      <w:pPr>
        <w:pStyle w:val="a0"/>
        <w:spacing w:after="72"/>
        <w:rPr>
          <w:rFonts w:hint="eastAsia"/>
        </w:rPr>
      </w:pPr>
      <w:r>
        <w:rPr>
          <w:rFonts w:ascii="宋体" w:cs="宋体" w:hint="eastAsia"/>
          <w:lang w:eastAsia="zh-CN"/>
        </w:rPr>
        <w:t>构造器实参必须与参数列表</w:t>
      </w:r>
      <w:r>
        <w:rPr>
          <w:rFonts w:ascii="宋体" w:cs="宋体" w:hint="eastAsia"/>
          <w:b/>
          <w:lang w:eastAsia="zh-CN"/>
        </w:rPr>
        <w:t>类型兼容、顺序一致、个数相同</w:t>
      </w:r>
      <w:r>
        <w:rPr>
          <w:rFonts w:ascii="宋体" w:cs="宋体" w:hint="eastAsia"/>
          <w:lang w:eastAsia="zh-CN"/>
        </w:rPr>
        <w:t>（</w:t>
      </w:r>
      <w:r>
        <w:t>LO 1.13.C.3</w:t>
      </w:r>
      <w:r>
        <w:rPr>
          <w:rFonts w:ascii="宋体" w:cs="宋体" w:hint="eastAsia"/>
          <w:lang w:eastAsia="zh-CN"/>
        </w:rPr>
        <w:t>）。</w:t>
      </w:r>
    </w:p>
    <w:p w14:paraId="781608F9" w14:textId="77777777" w:rsidR="008A702F" w:rsidRDefault="00FA3216">
      <w:pPr>
        <w:pStyle w:val="a0"/>
        <w:spacing w:after="72"/>
        <w:rPr>
          <w:rFonts w:hint="eastAsia"/>
        </w:rPr>
      </w:pPr>
      <w:r>
        <w:rPr>
          <w:rFonts w:ascii="宋体" w:cs="宋体" w:hint="eastAsia"/>
          <w:lang w:eastAsia="zh-CN"/>
        </w:rPr>
        <w:t>构造器参数用来初始化对象的属性（</w:t>
      </w:r>
      <w:r>
        <w:t>LO 1.13.C.2</w:t>
      </w:r>
      <w:r>
        <w:rPr>
          <w:rFonts w:ascii="宋体" w:cs="宋体" w:hint="eastAsia"/>
          <w:lang w:eastAsia="zh-CN"/>
        </w:rPr>
        <w:t>）。</w:t>
      </w:r>
    </w:p>
    <w:p w14:paraId="00632D46" w14:textId="77777777" w:rsidR="008A702F" w:rsidRPr="004B254D" w:rsidRDefault="00FA3216">
      <w:pPr>
        <w:pStyle w:val="4"/>
        <w:spacing w:line="360" w:lineRule="auto"/>
      </w:pPr>
      <w:r w:rsidRPr="004B254D">
        <w:rPr>
          <w:rFonts w:hint="eastAsia"/>
          <w:lang w:eastAsia="zh-CN"/>
        </w:rPr>
        <w:lastRenderedPageBreak/>
        <w:t xml:space="preserve">E3. </w:t>
      </w:r>
      <w:r w:rsidRPr="004B254D">
        <w:rPr>
          <w:rFonts w:hint="eastAsia"/>
          <w:lang w:eastAsia="zh-CN"/>
        </w:rPr>
        <w:t>调用实例方法（</w:t>
      </w:r>
      <w:r w:rsidRPr="004B254D">
        <w:rPr>
          <w:rFonts w:hint="eastAsia"/>
          <w:lang w:eastAsia="zh-CN"/>
        </w:rPr>
        <w:t>Topic 1.14</w:t>
      </w:r>
      <w:r w:rsidRPr="004B254D">
        <w:rPr>
          <w:rFonts w:hint="eastAsia"/>
          <w:lang w:eastAsia="zh-CN"/>
        </w:rPr>
        <w:t>，</w:t>
      </w:r>
      <w:r w:rsidRPr="004B254D">
        <w:rPr>
          <w:rFonts w:hint="eastAsia"/>
          <w:lang w:eastAsia="zh-CN"/>
        </w:rPr>
        <w:t>LO 1.14.A</w:t>
      </w:r>
      <w:r w:rsidRPr="004B254D">
        <w:rPr>
          <w:rFonts w:hint="eastAsia"/>
          <w:lang w:eastAsia="zh-CN"/>
        </w:rPr>
        <w:t>）</w:t>
      </w:r>
    </w:p>
    <w:p w14:paraId="77CC90CC" w14:textId="77777777" w:rsidR="008A702F" w:rsidRDefault="00FA3216">
      <w:pPr>
        <w:pStyle w:val="a0"/>
        <w:spacing w:after="72"/>
        <w:rPr>
          <w:rFonts w:hint="eastAsia"/>
        </w:rPr>
      </w:pPr>
      <w:r>
        <w:rPr>
          <w:rFonts w:ascii="宋体" w:cs="宋体" w:hint="eastAsia"/>
          <w:b/>
          <w:lang w:eastAsia="zh-CN"/>
        </w:rPr>
        <w:t>实例方法必须通过对象调用</w:t>
      </w:r>
      <w:r>
        <w:rPr>
          <w:rFonts w:ascii="宋体" w:cs="宋体" w:hint="eastAsia"/>
          <w:lang w:eastAsia="zh-CN"/>
        </w:rPr>
        <w:t>：</w:t>
      </w:r>
      <w:r>
        <w:rPr>
          <w:rFonts w:ascii="宋体" w:cs="宋体" w:hint="eastAsia"/>
          <w:sz w:val="21"/>
          <w:lang w:eastAsia="zh-CN"/>
        </w:rPr>
        <w:t>对象名.方法名(实参)</w:t>
      </w:r>
      <w:r>
        <w:rPr>
          <w:rFonts w:ascii="宋体" w:cs="宋体" w:hint="eastAsia"/>
          <w:lang w:eastAsia="zh-CN"/>
        </w:rPr>
        <w:t>（点运算符）。</w:t>
      </w:r>
    </w:p>
    <w:p w14:paraId="7DDBCF0E" w14:textId="77777777" w:rsidR="008A702F" w:rsidRDefault="00FA3216">
      <w:pPr>
        <w:pStyle w:val="a0"/>
        <w:spacing w:after="72"/>
        <w:rPr>
          <w:rFonts w:hint="eastAsia"/>
        </w:rPr>
      </w:pPr>
      <w:r>
        <w:rPr>
          <w:rFonts w:ascii="宋体" w:cs="宋体" w:hint="eastAsia"/>
          <w:b/>
          <w:lang w:eastAsia="zh-CN"/>
        </w:rPr>
        <w:t xml:space="preserve">在 </w:t>
      </w:r>
      <w:r>
        <w:rPr>
          <w:rFonts w:ascii="Courier New" w:hAnsi="Courier New"/>
          <w:b/>
          <w:sz w:val="21"/>
        </w:rPr>
        <w:t>null</w:t>
      </w:r>
      <w:r>
        <w:rPr>
          <w:rFonts w:ascii="宋体" w:cs="宋体" w:hint="eastAsia"/>
          <w:b/>
          <w:lang w:eastAsia="zh-CN"/>
        </w:rPr>
        <w:t xml:space="preserve"> 引用上调用方法 → </w:t>
      </w:r>
      <w:r>
        <w:rPr>
          <w:rFonts w:ascii="Courier New" w:hAnsi="Courier New"/>
          <w:b/>
          <w:sz w:val="21"/>
        </w:rPr>
        <w:t>NullPointerException</w:t>
      </w:r>
      <w:r>
        <w:rPr>
          <w:rFonts w:ascii="宋体" w:cs="宋体" w:hint="eastAsia"/>
          <w:lang w:eastAsia="zh-CN"/>
        </w:rPr>
        <w:t>（</w:t>
      </w:r>
      <w:r>
        <w:t>LO 1.14.A.2</w:t>
      </w:r>
      <w:r>
        <w:rPr>
          <w:rFonts w:ascii="宋体" w:cs="宋体" w:hint="eastAsia"/>
          <w:lang w:eastAsia="zh-CN"/>
        </w:rPr>
        <w:t>，异常类高频考点）。</w:t>
      </w:r>
    </w:p>
    <w:p w14:paraId="74A3385B" w14:textId="77777777" w:rsidR="008A702F" w:rsidRDefault="00FA3216">
      <w:pPr>
        <w:pStyle w:val="a0"/>
        <w:spacing w:after="72"/>
        <w:rPr>
          <w:rFonts w:hint="eastAsia"/>
        </w:rPr>
      </w:pPr>
      <w:r>
        <w:rPr>
          <w:rFonts w:ascii="宋体" w:cs="宋体" w:hint="eastAsia"/>
          <w:lang w:eastAsia="zh-CN"/>
        </w:rPr>
        <w:t>区分记忆：</w:t>
      </w:r>
      <w:r>
        <w:t xml:space="preserve">static </w:t>
      </w:r>
      <w:r>
        <w:rPr>
          <w:rFonts w:ascii="宋体" w:cs="宋体" w:hint="eastAsia"/>
          <w:lang w:eastAsia="zh-CN"/>
        </w:rPr>
        <w:t>方法用</w:t>
      </w:r>
      <w:r>
        <w:rPr>
          <w:rFonts w:ascii="宋体" w:cs="宋体" w:hint="eastAsia"/>
          <w:b/>
          <w:lang w:eastAsia="zh-CN"/>
        </w:rPr>
        <w:t>类名</w:t>
      </w:r>
      <w:r>
        <w:rPr>
          <w:rFonts w:ascii="宋体" w:cs="宋体" w:hint="eastAsia"/>
          <w:lang w:eastAsia="zh-CN"/>
        </w:rPr>
        <w:t>调用，实例方法用</w:t>
      </w:r>
      <w:r>
        <w:rPr>
          <w:rFonts w:ascii="宋体" w:cs="宋体" w:hint="eastAsia"/>
          <w:b/>
          <w:lang w:eastAsia="zh-CN"/>
        </w:rPr>
        <w:t>对象名</w:t>
      </w:r>
      <w:r>
        <w:rPr>
          <w:rFonts w:ascii="宋体" w:cs="宋体" w:hint="eastAsia"/>
          <w:lang w:eastAsia="zh-CN"/>
        </w:rPr>
        <w:t>调用。用类名调实例方法、或用对象名调</w:t>
      </w:r>
      <w:r>
        <w:t xml:space="preserve"> static </w:t>
      </w:r>
      <w:r>
        <w:rPr>
          <w:rFonts w:ascii="宋体" w:cs="宋体" w:hint="eastAsia"/>
          <w:lang w:eastAsia="zh-CN"/>
        </w:rPr>
        <w:t>方法以外的错误形式都会导致编译错误。</w:t>
      </w:r>
    </w:p>
    <w:p w14:paraId="34B5E708" w14:textId="77777777" w:rsidR="008A702F" w:rsidRPr="004B254D" w:rsidRDefault="00FA3216">
      <w:pPr>
        <w:pStyle w:val="4"/>
        <w:spacing w:line="360" w:lineRule="auto"/>
      </w:pPr>
      <w:r w:rsidRPr="004B254D">
        <w:rPr>
          <w:rFonts w:hint="eastAsia"/>
          <w:lang w:eastAsia="zh-CN"/>
        </w:rPr>
        <w:t xml:space="preserve">E4. String </w:t>
      </w:r>
      <w:r w:rsidRPr="004B254D">
        <w:rPr>
          <w:rFonts w:hint="eastAsia"/>
          <w:lang w:eastAsia="zh-CN"/>
        </w:rPr>
        <w:t>类（</w:t>
      </w:r>
      <w:r w:rsidRPr="004B254D">
        <w:rPr>
          <w:rFonts w:hint="eastAsia"/>
          <w:lang w:eastAsia="zh-CN"/>
        </w:rPr>
        <w:t>Topic 1.15</w:t>
      </w:r>
      <w:r w:rsidRPr="004B254D">
        <w:rPr>
          <w:rFonts w:hint="eastAsia"/>
          <w:lang w:eastAsia="zh-CN"/>
        </w:rPr>
        <w:t>，</w:t>
      </w:r>
      <w:r w:rsidRPr="004B254D">
        <w:rPr>
          <w:rFonts w:hint="eastAsia"/>
          <w:lang w:eastAsia="zh-CN"/>
        </w:rPr>
        <w:t>LO 1.15.A</w:t>
      </w:r>
      <w:r w:rsidRPr="004B254D">
        <w:rPr>
          <w:rFonts w:hint="eastAsia"/>
          <w:lang w:eastAsia="zh-CN"/>
        </w:rPr>
        <w:t>–</w:t>
      </w:r>
      <w:r w:rsidRPr="004B254D">
        <w:rPr>
          <w:rFonts w:hint="eastAsia"/>
          <w:lang w:eastAsia="zh-CN"/>
        </w:rPr>
        <w:t>1.15.B</w:t>
      </w:r>
      <w:r w:rsidRPr="004B254D">
        <w:rPr>
          <w:rFonts w:hint="eastAsia"/>
          <w:lang w:eastAsia="zh-CN"/>
        </w:rPr>
        <w:t>）——本章第三高频考点</w:t>
      </w:r>
    </w:p>
    <w:p w14:paraId="416CEE01" w14:textId="77777777" w:rsidR="008A702F" w:rsidRDefault="00FA3216">
      <w:pPr>
        <w:rPr>
          <w:rFonts w:hint="eastAsia"/>
        </w:rPr>
      </w:pPr>
      <w:r>
        <w:rPr>
          <w:rFonts w:ascii="宋体" w:cs="宋体" w:hint="eastAsia"/>
          <w:lang w:eastAsia="zh-CN"/>
        </w:rPr>
        <w:t>本节是</w:t>
      </w:r>
      <w:r>
        <w:t xml:space="preserve"> FRQ1 Part B </w:t>
      </w:r>
      <w:r>
        <w:rPr>
          <w:rFonts w:ascii="宋体" w:cs="宋体" w:hint="eastAsia"/>
          <w:lang w:eastAsia="zh-CN"/>
        </w:rPr>
        <w:t>的必考内容，</w:t>
      </w:r>
      <w:r>
        <w:t xml:space="preserve">MCQ </w:t>
      </w:r>
      <w:r>
        <w:rPr>
          <w:rFonts w:ascii="宋体" w:cs="宋体" w:hint="eastAsia"/>
          <w:lang w:eastAsia="zh-CN"/>
        </w:rPr>
        <w:t>每年固定考查</w:t>
      </w:r>
      <w:r>
        <w:t xml:space="preserve"> 3</w:t>
      </w:r>
      <w:r>
        <w:t>–</w:t>
      </w:r>
      <w:r>
        <w:t xml:space="preserve">5 </w:t>
      </w:r>
      <w:r>
        <w:rPr>
          <w:rFonts w:ascii="宋体" w:cs="宋体" w:hint="eastAsia"/>
          <w:lang w:eastAsia="zh-CN"/>
        </w:rPr>
        <w:t>题。核心是</w:t>
      </w:r>
      <w:r>
        <w:t xml:space="preserve"> String </w:t>
      </w:r>
      <w:r>
        <w:rPr>
          <w:rFonts w:ascii="宋体" w:cs="宋体" w:hint="eastAsia"/>
          <w:lang w:eastAsia="zh-CN"/>
        </w:rPr>
        <w:t>的</w:t>
      </w:r>
      <w:r>
        <w:rPr>
          <w:rFonts w:ascii="宋体" w:cs="宋体" w:hint="eastAsia"/>
          <w:b/>
          <w:lang w:eastAsia="zh-CN"/>
        </w:rPr>
        <w:t>不可变性</w:t>
      </w:r>
      <w:r>
        <w:rPr>
          <w:rFonts w:ascii="宋体" w:cs="宋体" w:hint="eastAsia"/>
          <w:lang w:eastAsia="zh-CN"/>
        </w:rPr>
        <w:t>（所有方法返回新串，不修改原串）以及六个必会方法的签名与陷阱。</w:t>
      </w:r>
    </w:p>
    <w:p w14:paraId="0AF37CE0" w14:textId="77777777" w:rsidR="008A702F" w:rsidRDefault="00FA3216">
      <w:pPr>
        <w:rPr>
          <w:rFonts w:hint="eastAsia"/>
        </w:rPr>
      </w:pPr>
      <w:r>
        <w:rPr>
          <w:rFonts w:ascii="宋体" w:cs="宋体" w:hint="eastAsia"/>
          <w:b/>
          <w:lang w:eastAsia="zh-CN"/>
        </w:rPr>
        <w:t>创建与拼接（</w:t>
      </w:r>
      <w:r>
        <w:rPr>
          <w:rFonts w:ascii="黑体" w:hAnsi="黑体"/>
          <w:b/>
        </w:rPr>
        <w:t>LO 1.15.A</w:t>
      </w:r>
      <w:r>
        <w:rPr>
          <w:rFonts w:ascii="宋体" w:cs="宋体" w:hint="eastAsia"/>
          <w:b/>
          <w:lang w:eastAsia="zh-CN"/>
        </w:rPr>
        <w:t>）：</w:t>
      </w:r>
    </w:p>
    <w:p w14:paraId="3A0A4F0E" w14:textId="77777777" w:rsidR="008A702F" w:rsidRDefault="00FA3216">
      <w:pPr>
        <w:pStyle w:val="a0"/>
        <w:spacing w:after="72"/>
        <w:rPr>
          <w:rFonts w:hint="eastAsia"/>
        </w:rPr>
      </w:pPr>
      <w:r>
        <w:t xml:space="preserve">String </w:t>
      </w:r>
      <w:r>
        <w:rPr>
          <w:rFonts w:ascii="宋体" w:cs="宋体" w:hint="eastAsia"/>
          <w:lang w:eastAsia="zh-CN"/>
        </w:rPr>
        <w:t>可用字面量或构造器创建；位于</w:t>
      </w:r>
      <w:r>
        <w:t xml:space="preserve"> </w:t>
      </w:r>
      <w:r>
        <w:rPr>
          <w:rFonts w:ascii="Courier New" w:hAnsi="Courier New"/>
          <w:sz w:val="21"/>
        </w:rPr>
        <w:t>java.lang</w:t>
      </w:r>
      <w:r>
        <w:rPr>
          <w:rFonts w:ascii="宋体" w:cs="宋体" w:hint="eastAsia"/>
          <w:lang w:eastAsia="zh-CN"/>
        </w:rPr>
        <w:t xml:space="preserve"> 包。</w:t>
      </w:r>
    </w:p>
    <w:p w14:paraId="38878FF9" w14:textId="77777777" w:rsidR="008A702F" w:rsidRDefault="00FA3216">
      <w:pPr>
        <w:pStyle w:val="a0"/>
        <w:spacing w:after="72"/>
        <w:rPr>
          <w:rFonts w:hint="eastAsia"/>
        </w:rPr>
      </w:pPr>
      <w:r>
        <w:rPr>
          <w:rFonts w:ascii="宋体" w:cs="宋体" w:hint="eastAsia"/>
          <w:b/>
          <w:lang w:eastAsia="zh-CN"/>
        </w:rPr>
        <w:t>String 是不可变的（immutable）</w:t>
      </w:r>
      <w:r>
        <w:rPr>
          <w:rFonts w:ascii="宋体" w:cs="宋体" w:hint="eastAsia"/>
          <w:lang w:eastAsia="zh-CN"/>
        </w:rPr>
        <w:t>：所有</w:t>
      </w:r>
      <w:r>
        <w:t xml:space="preserve"> String </w:t>
      </w:r>
      <w:r>
        <w:rPr>
          <w:rFonts w:ascii="宋体" w:cs="宋体" w:hint="eastAsia"/>
          <w:lang w:eastAsia="zh-CN"/>
        </w:rPr>
        <w:t>方法都</w:t>
      </w:r>
      <w:r>
        <w:rPr>
          <w:rFonts w:ascii="宋体" w:cs="宋体" w:hint="eastAsia"/>
          <w:b/>
          <w:lang w:eastAsia="zh-CN"/>
        </w:rPr>
        <w:t>返回新对象</w:t>
      </w:r>
      <w:r>
        <w:rPr>
          <w:rFonts w:ascii="宋体" w:cs="宋体" w:hint="eastAsia"/>
          <w:lang w:eastAsia="zh-CN"/>
        </w:rPr>
        <w:t>，绝不修改原串（</w:t>
      </w:r>
      <w:r>
        <w:t>LO 1.15.A.3</w:t>
      </w:r>
      <w:r>
        <w:rPr>
          <w:rFonts w:ascii="宋体" w:cs="宋体" w:hint="eastAsia"/>
          <w:lang w:eastAsia="zh-CN"/>
        </w:rPr>
        <w:t>，最易错点）。</w:t>
      </w:r>
    </w:p>
    <w:p w14:paraId="43AB0CA9" w14:textId="77777777" w:rsidR="008A702F" w:rsidRDefault="00FA3216">
      <w:pPr>
        <w:pStyle w:val="a0"/>
        <w:spacing w:after="72"/>
        <w:rPr>
          <w:rFonts w:hint="eastAsia"/>
        </w:rPr>
      </w:pPr>
      <w:r>
        <w:rPr>
          <w:rFonts w:ascii="Courier New" w:hAnsi="Courier New"/>
          <w:sz w:val="21"/>
        </w:rPr>
        <w:t>+</w:t>
      </w:r>
      <w:r>
        <w:t xml:space="preserve"> / </w:t>
      </w:r>
      <w:r>
        <w:rPr>
          <w:rFonts w:ascii="Courier New" w:hAnsi="Courier New"/>
          <w:sz w:val="21"/>
        </w:rPr>
        <w:t>+=</w:t>
      </w:r>
      <w:r>
        <w:t xml:space="preserve"> </w:t>
      </w:r>
      <w:r>
        <w:rPr>
          <w:rFonts w:ascii="宋体" w:cs="宋体" w:hint="eastAsia"/>
          <w:lang w:eastAsia="zh-CN"/>
        </w:rPr>
        <w:t>拼接产生新</w:t>
      </w:r>
      <w:r>
        <w:t xml:space="preserve"> String</w:t>
      </w:r>
      <w:r>
        <w:rPr>
          <w:rFonts w:ascii="宋体" w:cs="宋体" w:hint="eastAsia"/>
          <w:lang w:eastAsia="zh-CN"/>
        </w:rPr>
        <w:t>；任何类型与</w:t>
      </w:r>
      <w:r>
        <w:t xml:space="preserve"> String </w:t>
      </w:r>
      <w:r>
        <w:rPr>
          <w:rFonts w:ascii="宋体" w:cs="宋体" w:hint="eastAsia"/>
          <w:lang w:eastAsia="zh-CN"/>
        </w:rPr>
        <w:t>用</w:t>
      </w:r>
      <w:r>
        <w:t xml:space="preserve"> </w:t>
      </w:r>
      <w:r>
        <w:rPr>
          <w:rFonts w:ascii="Courier New" w:hAnsi="Courier New"/>
          <w:sz w:val="21"/>
        </w:rPr>
        <w:t>+</w:t>
      </w:r>
      <w:r>
        <w:t xml:space="preserve"> </w:t>
      </w:r>
      <w:r>
        <w:rPr>
          <w:rFonts w:ascii="宋体" w:cs="宋体" w:hint="eastAsia"/>
          <w:lang w:eastAsia="zh-CN"/>
        </w:rPr>
        <w:t>连接会被隐式转为</w:t>
      </w:r>
      <w:r>
        <w:t xml:space="preserve"> String</w:t>
      </w:r>
      <w:r>
        <w:rPr>
          <w:rFonts w:ascii="宋体" w:cs="宋体" w:hint="eastAsia"/>
          <w:lang w:eastAsia="zh-CN"/>
        </w:rPr>
        <w:t>；对象连接时会隐式调用其</w:t>
      </w:r>
      <w:r>
        <w:t xml:space="preserve"> </w:t>
      </w:r>
      <w:r>
        <w:rPr>
          <w:rFonts w:ascii="Courier New" w:hAnsi="Courier New"/>
          <w:sz w:val="21"/>
        </w:rPr>
        <w:t>toString</w:t>
      </w:r>
      <w:r>
        <w:t xml:space="preserve"> </w:t>
      </w:r>
      <w:r>
        <w:rPr>
          <w:rFonts w:ascii="宋体" w:cs="宋体" w:hint="eastAsia"/>
          <w:lang w:eastAsia="zh-CN"/>
        </w:rPr>
        <w:t>方法（</w:t>
      </w:r>
      <w:r>
        <w:t>LO 1.15.A.4</w:t>
      </w:r>
      <w:r>
        <w:t>–</w:t>
      </w:r>
      <w:r>
        <w:t>1.15.A.5</w:t>
      </w:r>
      <w:r>
        <w:rPr>
          <w:rFonts w:ascii="宋体" w:cs="宋体" w:hint="eastAsia"/>
          <w:lang w:eastAsia="zh-CN"/>
        </w:rPr>
        <w:t>）。</w:t>
      </w:r>
    </w:p>
    <w:p w14:paraId="14119AFF" w14:textId="77777777" w:rsidR="008A702F" w:rsidRDefault="00FA3216">
      <w:pPr>
        <w:rPr>
          <w:rFonts w:hint="eastAsia"/>
        </w:rPr>
      </w:pPr>
      <w:r>
        <w:rPr>
          <w:rFonts w:ascii="宋体" w:cs="宋体" w:hint="eastAsia"/>
          <w:b/>
          <w:lang w:eastAsia="zh-CN"/>
        </w:rPr>
        <w:t>六个必会方法（</w:t>
      </w:r>
      <w:r>
        <w:rPr>
          <w:rFonts w:ascii="黑体" w:hAnsi="黑体"/>
          <w:b/>
        </w:rPr>
        <w:t>LO 1.15.B.2</w:t>
      </w:r>
      <w:r>
        <w:rPr>
          <w:rFonts w:ascii="宋体" w:cs="宋体" w:hint="eastAsia"/>
          <w:b/>
          <w:lang w:eastAsia="zh-CN"/>
        </w:rPr>
        <w:t>，均在</w:t>
      </w:r>
      <w:r>
        <w:rPr>
          <w:rFonts w:ascii="黑体" w:hAnsi="黑体"/>
          <w:b/>
        </w:rPr>
        <w:t xml:space="preserve"> Java Quick Reference </w:t>
      </w:r>
      <w:r>
        <w:rPr>
          <w:rFonts w:ascii="宋体" w:cs="宋体" w:hint="eastAsia"/>
          <w:b/>
          <w:lang w:eastAsia="zh-CN"/>
        </w:rPr>
        <w:t>中）：</w:t>
      </w:r>
    </w:p>
    <w:tbl>
      <w:tblPr>
        <w:tblW w:w="5000" w:type="pct"/>
        <w:tblLook w:val="04A0" w:firstRow="1" w:lastRow="0" w:firstColumn="1" w:lastColumn="0" w:noHBand="0" w:noVBand="1"/>
      </w:tblPr>
      <w:tblGrid>
        <w:gridCol w:w="2873"/>
        <w:gridCol w:w="2872"/>
        <w:gridCol w:w="2855"/>
      </w:tblGrid>
      <w:tr w:rsidR="008A702F" w14:paraId="1943F624" w14:textId="77777777">
        <w:tc>
          <w:tcPr>
            <w:tcW w:w="288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0273D5D3" w14:textId="77777777" w:rsidR="008A702F" w:rsidRDefault="00FA3216">
            <w:pPr>
              <w:spacing w:before="60" w:after="60" w:line="240" w:lineRule="auto"/>
              <w:rPr>
                <w:rFonts w:hint="eastAsia"/>
              </w:rPr>
            </w:pPr>
            <w:r>
              <w:rPr>
                <w:rFonts w:ascii="黑体" w:eastAsia="黑体" w:hAnsi="黑体" w:hint="eastAsia"/>
                <w:b/>
              </w:rPr>
              <w:t>方法</w:t>
            </w:r>
          </w:p>
        </w:tc>
        <w:tc>
          <w:tcPr>
            <w:tcW w:w="288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30DEA112" w14:textId="77777777" w:rsidR="008A702F" w:rsidRDefault="00FA3216">
            <w:pPr>
              <w:spacing w:before="60" w:after="60" w:line="240" w:lineRule="auto"/>
              <w:rPr>
                <w:rFonts w:hint="eastAsia"/>
              </w:rPr>
            </w:pPr>
            <w:r>
              <w:rPr>
                <w:rFonts w:ascii="黑体" w:eastAsia="黑体" w:hAnsi="黑体" w:hint="eastAsia"/>
                <w:b/>
              </w:rPr>
              <w:t>功能</w:t>
            </w:r>
          </w:p>
        </w:tc>
        <w:tc>
          <w:tcPr>
            <w:tcW w:w="288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67D609D4" w14:textId="77777777" w:rsidR="008A702F" w:rsidRDefault="00FA3216">
            <w:pPr>
              <w:spacing w:before="60" w:after="60" w:line="240" w:lineRule="auto"/>
              <w:rPr>
                <w:rFonts w:hint="eastAsia"/>
              </w:rPr>
            </w:pPr>
            <w:r>
              <w:rPr>
                <w:rFonts w:ascii="黑体" w:eastAsia="黑体" w:hAnsi="黑体" w:hint="eastAsia"/>
                <w:b/>
              </w:rPr>
              <w:t>易错点</w:t>
            </w:r>
          </w:p>
        </w:tc>
      </w:tr>
      <w:tr w:rsidR="008A702F" w14:paraId="539BB786" w14:textId="77777777">
        <w:tc>
          <w:tcPr>
            <w:tcW w:w="2880" w:type="dxa"/>
            <w:tcBorders>
              <w:left w:val="nil"/>
              <w:right w:val="nil"/>
            </w:tcBorders>
            <w:tcMar>
              <w:top w:w="72" w:type="dxa"/>
              <w:left w:w="144" w:type="dxa"/>
              <w:bottom w:w="72" w:type="dxa"/>
              <w:right w:w="144" w:type="dxa"/>
            </w:tcMar>
            <w:vAlign w:val="center"/>
          </w:tcPr>
          <w:p w14:paraId="5F467AAC" w14:textId="77777777" w:rsidR="008A702F" w:rsidRDefault="00FA3216">
            <w:pPr>
              <w:spacing w:before="60" w:after="60" w:line="240" w:lineRule="auto"/>
              <w:ind w:firstLine="0"/>
              <w:rPr>
                <w:rFonts w:hint="eastAsia"/>
              </w:rPr>
            </w:pPr>
            <w:r>
              <w:rPr>
                <w:rFonts w:ascii="Courier New" w:hAnsi="Courier New"/>
                <w:sz w:val="21"/>
              </w:rPr>
              <w:t>int length()</w:t>
            </w:r>
          </w:p>
        </w:tc>
        <w:tc>
          <w:tcPr>
            <w:tcW w:w="2880" w:type="dxa"/>
            <w:tcBorders>
              <w:left w:val="nil"/>
              <w:right w:val="nil"/>
            </w:tcBorders>
            <w:tcMar>
              <w:top w:w="72" w:type="dxa"/>
              <w:left w:w="144" w:type="dxa"/>
              <w:bottom w:w="72" w:type="dxa"/>
              <w:right w:w="144" w:type="dxa"/>
            </w:tcMar>
            <w:vAlign w:val="center"/>
          </w:tcPr>
          <w:p w14:paraId="2DDD1025" w14:textId="77777777" w:rsidR="008A702F" w:rsidRDefault="00FA3216">
            <w:pPr>
              <w:spacing w:before="60" w:after="60" w:line="240" w:lineRule="auto"/>
              <w:rPr>
                <w:rFonts w:hint="eastAsia"/>
              </w:rPr>
            </w:pPr>
            <w:r>
              <w:t>字符个数</w:t>
            </w:r>
          </w:p>
        </w:tc>
        <w:tc>
          <w:tcPr>
            <w:tcW w:w="2880" w:type="dxa"/>
            <w:tcBorders>
              <w:left w:val="nil"/>
              <w:right w:val="nil"/>
            </w:tcBorders>
            <w:tcMar>
              <w:top w:w="72" w:type="dxa"/>
              <w:left w:w="144" w:type="dxa"/>
              <w:bottom w:w="72" w:type="dxa"/>
              <w:right w:w="144" w:type="dxa"/>
            </w:tcMar>
            <w:vAlign w:val="center"/>
          </w:tcPr>
          <w:p w14:paraId="14C1385B" w14:textId="77777777" w:rsidR="008A702F" w:rsidRDefault="00FA3216">
            <w:pPr>
              <w:spacing w:before="60" w:after="60" w:line="240" w:lineRule="auto"/>
              <w:rPr>
                <w:rFonts w:hint="eastAsia"/>
              </w:rPr>
            </w:pPr>
            <w:r>
              <w:t>空串长度为</w:t>
            </w:r>
            <w:r>
              <w:t xml:space="preserve">  0</w:t>
            </w:r>
          </w:p>
        </w:tc>
      </w:tr>
      <w:tr w:rsidR="008A702F" w14:paraId="0EABDFD4" w14:textId="77777777">
        <w:tc>
          <w:tcPr>
            <w:tcW w:w="2880" w:type="dxa"/>
            <w:tcBorders>
              <w:left w:val="nil"/>
              <w:right w:val="nil"/>
            </w:tcBorders>
            <w:tcMar>
              <w:top w:w="72" w:type="dxa"/>
              <w:left w:w="144" w:type="dxa"/>
              <w:bottom w:w="72" w:type="dxa"/>
              <w:right w:w="144" w:type="dxa"/>
            </w:tcMar>
            <w:vAlign w:val="center"/>
          </w:tcPr>
          <w:p w14:paraId="17DC7FED" w14:textId="77777777" w:rsidR="008A702F" w:rsidRDefault="00FA3216">
            <w:pPr>
              <w:spacing w:before="60" w:after="60" w:line="240" w:lineRule="auto"/>
              <w:ind w:firstLine="0"/>
              <w:rPr>
                <w:rFonts w:hint="eastAsia"/>
              </w:rPr>
            </w:pPr>
            <w:r>
              <w:rPr>
                <w:rFonts w:ascii="Courier New" w:hAnsi="Courier New"/>
                <w:sz w:val="21"/>
              </w:rPr>
              <w:t>String substring(int from, int to)</w:t>
            </w:r>
          </w:p>
        </w:tc>
        <w:tc>
          <w:tcPr>
            <w:tcW w:w="2880" w:type="dxa"/>
            <w:tcBorders>
              <w:left w:val="nil"/>
              <w:right w:val="nil"/>
            </w:tcBorders>
            <w:tcMar>
              <w:top w:w="72" w:type="dxa"/>
              <w:left w:w="144" w:type="dxa"/>
              <w:bottom w:w="72" w:type="dxa"/>
              <w:right w:w="144" w:type="dxa"/>
            </w:tcMar>
            <w:vAlign w:val="center"/>
          </w:tcPr>
          <w:p w14:paraId="01245E53" w14:textId="77777777" w:rsidR="008A702F" w:rsidRDefault="00FA3216">
            <w:pPr>
              <w:spacing w:before="60" w:after="60" w:line="240" w:lineRule="auto"/>
              <w:rPr>
                <w:rFonts w:hint="eastAsia"/>
              </w:rPr>
            </w:pPr>
            <w:r>
              <w:t>返回</w:t>
            </w:r>
            <w:r>
              <w:t xml:space="preserve"> </w:t>
            </w:r>
            <w:r>
              <w:rPr>
                <w:rFonts w:ascii="Courier New" w:hAnsi="Courier New"/>
                <w:sz w:val="21"/>
              </w:rPr>
              <w:t>[from, to-1]</w:t>
            </w:r>
            <w:r>
              <w:t xml:space="preserve"> </w:t>
            </w:r>
            <w:r>
              <w:t>的子串</w:t>
            </w:r>
          </w:p>
        </w:tc>
        <w:tc>
          <w:tcPr>
            <w:tcW w:w="2880" w:type="dxa"/>
            <w:tcBorders>
              <w:left w:val="nil"/>
              <w:right w:val="nil"/>
            </w:tcBorders>
            <w:tcMar>
              <w:top w:w="72" w:type="dxa"/>
              <w:left w:w="144" w:type="dxa"/>
              <w:bottom w:w="72" w:type="dxa"/>
              <w:right w:w="144" w:type="dxa"/>
            </w:tcMar>
            <w:vAlign w:val="center"/>
          </w:tcPr>
          <w:p w14:paraId="6B43449B" w14:textId="77777777" w:rsidR="008A702F" w:rsidRDefault="00FA3216">
            <w:pPr>
              <w:spacing w:before="60" w:after="60" w:line="240" w:lineRule="auto"/>
              <w:rPr>
                <w:rFonts w:hint="eastAsia"/>
              </w:rPr>
            </w:pPr>
            <w:r>
              <w:rPr>
                <w:b/>
              </w:rPr>
              <w:t>含头不含尾</w:t>
            </w:r>
            <w:r>
              <w:t xml:space="preserve"> </w:t>
            </w:r>
            <w:r>
              <w:t>，</w:t>
            </w:r>
            <w:r>
              <w:t xml:space="preserve"> to  </w:t>
            </w:r>
            <w:r>
              <w:t>本身不含</w:t>
            </w:r>
          </w:p>
        </w:tc>
      </w:tr>
      <w:tr w:rsidR="008A702F" w14:paraId="0D9867C2" w14:textId="77777777">
        <w:tc>
          <w:tcPr>
            <w:tcW w:w="2880" w:type="dxa"/>
            <w:tcBorders>
              <w:left w:val="nil"/>
              <w:right w:val="nil"/>
            </w:tcBorders>
            <w:tcMar>
              <w:top w:w="72" w:type="dxa"/>
              <w:left w:w="144" w:type="dxa"/>
              <w:bottom w:w="72" w:type="dxa"/>
              <w:right w:w="144" w:type="dxa"/>
            </w:tcMar>
            <w:vAlign w:val="center"/>
          </w:tcPr>
          <w:p w14:paraId="72B68E38" w14:textId="77777777" w:rsidR="008A702F" w:rsidRDefault="00FA3216">
            <w:pPr>
              <w:spacing w:before="60" w:after="60" w:line="240" w:lineRule="auto"/>
              <w:ind w:firstLine="0"/>
              <w:rPr>
                <w:rFonts w:hint="eastAsia"/>
              </w:rPr>
            </w:pPr>
            <w:r>
              <w:rPr>
                <w:rFonts w:ascii="Courier New" w:hAnsi="Courier New"/>
                <w:sz w:val="21"/>
              </w:rPr>
              <w:t>String substring(int from)</w:t>
            </w:r>
          </w:p>
        </w:tc>
        <w:tc>
          <w:tcPr>
            <w:tcW w:w="2880" w:type="dxa"/>
            <w:tcBorders>
              <w:left w:val="nil"/>
              <w:right w:val="nil"/>
            </w:tcBorders>
            <w:tcMar>
              <w:top w:w="72" w:type="dxa"/>
              <w:left w:w="144" w:type="dxa"/>
              <w:bottom w:w="72" w:type="dxa"/>
              <w:right w:w="144" w:type="dxa"/>
            </w:tcMar>
            <w:vAlign w:val="center"/>
          </w:tcPr>
          <w:p w14:paraId="607B021D" w14:textId="77777777" w:rsidR="008A702F" w:rsidRDefault="00FA3216">
            <w:pPr>
              <w:spacing w:before="60" w:after="60" w:line="240" w:lineRule="auto"/>
              <w:rPr>
                <w:rFonts w:hint="eastAsia"/>
              </w:rPr>
            </w:pPr>
            <w:r>
              <w:t>返回</w:t>
            </w:r>
            <w:r>
              <w:t xml:space="preserve"> </w:t>
            </w:r>
            <w:r>
              <w:rPr>
                <w:rFonts w:ascii="Courier New" w:hAnsi="Courier New"/>
                <w:sz w:val="21"/>
              </w:rPr>
              <w:t>substring(from, length())</w:t>
            </w:r>
          </w:p>
        </w:tc>
        <w:tc>
          <w:tcPr>
            <w:tcW w:w="2880" w:type="dxa"/>
            <w:tcBorders>
              <w:left w:val="nil"/>
              <w:right w:val="nil"/>
            </w:tcBorders>
            <w:tcMar>
              <w:top w:w="72" w:type="dxa"/>
              <w:left w:w="144" w:type="dxa"/>
              <w:bottom w:w="72" w:type="dxa"/>
              <w:right w:w="144" w:type="dxa"/>
            </w:tcMar>
            <w:vAlign w:val="center"/>
          </w:tcPr>
          <w:p w14:paraId="6A0CF178" w14:textId="77777777" w:rsidR="008A702F" w:rsidRDefault="00FA3216">
            <w:pPr>
              <w:spacing w:before="60" w:after="60" w:line="240" w:lineRule="auto"/>
              <w:rPr>
                <w:rFonts w:hint="eastAsia"/>
              </w:rPr>
            </w:pPr>
            <w:r>
              <w:t>等价于取到末尾</w:t>
            </w:r>
          </w:p>
        </w:tc>
      </w:tr>
      <w:tr w:rsidR="008A702F" w14:paraId="4D530F84" w14:textId="77777777">
        <w:tc>
          <w:tcPr>
            <w:tcW w:w="2880" w:type="dxa"/>
            <w:tcBorders>
              <w:left w:val="nil"/>
              <w:right w:val="nil"/>
            </w:tcBorders>
            <w:tcMar>
              <w:top w:w="72" w:type="dxa"/>
              <w:left w:w="144" w:type="dxa"/>
              <w:bottom w:w="72" w:type="dxa"/>
              <w:right w:w="144" w:type="dxa"/>
            </w:tcMar>
            <w:vAlign w:val="center"/>
          </w:tcPr>
          <w:p w14:paraId="2AD124D1" w14:textId="77777777" w:rsidR="008A702F" w:rsidRDefault="00FA3216">
            <w:pPr>
              <w:spacing w:before="60" w:after="60" w:line="240" w:lineRule="auto"/>
              <w:ind w:firstLine="0"/>
              <w:rPr>
                <w:rFonts w:hint="eastAsia"/>
              </w:rPr>
            </w:pPr>
            <w:r>
              <w:rPr>
                <w:rFonts w:ascii="Courier New" w:hAnsi="Courier New"/>
                <w:sz w:val="21"/>
              </w:rPr>
              <w:t>int indexOf(String str)</w:t>
            </w:r>
          </w:p>
        </w:tc>
        <w:tc>
          <w:tcPr>
            <w:tcW w:w="2880" w:type="dxa"/>
            <w:tcBorders>
              <w:left w:val="nil"/>
              <w:right w:val="nil"/>
            </w:tcBorders>
            <w:tcMar>
              <w:top w:w="72" w:type="dxa"/>
              <w:left w:w="144" w:type="dxa"/>
              <w:bottom w:w="72" w:type="dxa"/>
              <w:right w:w="144" w:type="dxa"/>
            </w:tcMar>
            <w:vAlign w:val="center"/>
          </w:tcPr>
          <w:p w14:paraId="347E2744" w14:textId="77777777" w:rsidR="008A702F" w:rsidRDefault="00FA3216">
            <w:pPr>
              <w:spacing w:before="60" w:after="60" w:line="240" w:lineRule="auto"/>
              <w:rPr>
                <w:rFonts w:hint="eastAsia"/>
              </w:rPr>
            </w:pPr>
            <w:r>
              <w:t>第一次出现</w:t>
            </w:r>
            <w:r>
              <w:t xml:space="preserve">  str  </w:t>
            </w:r>
            <w:r>
              <w:t>的下标，找不到返回</w:t>
            </w:r>
            <w:r>
              <w:t xml:space="preserve">   </w:t>
            </w:r>
            <w:r>
              <w:rPr>
                <w:b/>
              </w:rPr>
              <w:t>-1</w:t>
            </w:r>
          </w:p>
        </w:tc>
        <w:tc>
          <w:tcPr>
            <w:tcW w:w="2880" w:type="dxa"/>
            <w:tcBorders>
              <w:left w:val="nil"/>
              <w:right w:val="nil"/>
            </w:tcBorders>
            <w:tcMar>
              <w:top w:w="72" w:type="dxa"/>
              <w:left w:w="144" w:type="dxa"/>
              <w:bottom w:w="72" w:type="dxa"/>
              <w:right w:w="144" w:type="dxa"/>
            </w:tcMar>
            <w:vAlign w:val="center"/>
          </w:tcPr>
          <w:p w14:paraId="66B51E2A" w14:textId="77777777" w:rsidR="008A702F" w:rsidRDefault="00FA3216">
            <w:pPr>
              <w:spacing w:before="60" w:after="60" w:line="240" w:lineRule="auto"/>
              <w:rPr>
                <w:rFonts w:hint="eastAsia"/>
              </w:rPr>
            </w:pPr>
            <w:r>
              <w:t>返回</w:t>
            </w:r>
            <w:r>
              <w:t xml:space="preserve">  -1  </w:t>
            </w:r>
            <w:r>
              <w:t>不是异常</w:t>
            </w:r>
          </w:p>
        </w:tc>
      </w:tr>
      <w:tr w:rsidR="008A702F" w14:paraId="79490FE0" w14:textId="77777777">
        <w:tc>
          <w:tcPr>
            <w:tcW w:w="2880" w:type="dxa"/>
            <w:tcBorders>
              <w:left w:val="nil"/>
              <w:right w:val="nil"/>
            </w:tcBorders>
            <w:tcMar>
              <w:top w:w="72" w:type="dxa"/>
              <w:left w:w="144" w:type="dxa"/>
              <w:bottom w:w="72" w:type="dxa"/>
              <w:right w:w="144" w:type="dxa"/>
            </w:tcMar>
            <w:vAlign w:val="center"/>
          </w:tcPr>
          <w:p w14:paraId="06872821" w14:textId="77777777" w:rsidR="008A702F" w:rsidRDefault="00FA3216">
            <w:pPr>
              <w:spacing w:before="60" w:after="60" w:line="240" w:lineRule="auto"/>
              <w:ind w:firstLine="0"/>
              <w:rPr>
                <w:rFonts w:hint="eastAsia"/>
              </w:rPr>
            </w:pPr>
            <w:r>
              <w:rPr>
                <w:rFonts w:ascii="Courier New" w:hAnsi="Courier New"/>
                <w:sz w:val="21"/>
              </w:rPr>
              <w:t>boolean equals(Object other)</w:t>
            </w:r>
          </w:p>
        </w:tc>
        <w:tc>
          <w:tcPr>
            <w:tcW w:w="2880" w:type="dxa"/>
            <w:tcBorders>
              <w:left w:val="nil"/>
              <w:right w:val="nil"/>
            </w:tcBorders>
            <w:tcMar>
              <w:top w:w="72" w:type="dxa"/>
              <w:left w:w="144" w:type="dxa"/>
              <w:bottom w:w="72" w:type="dxa"/>
              <w:right w:w="144" w:type="dxa"/>
            </w:tcMar>
            <w:vAlign w:val="center"/>
          </w:tcPr>
          <w:p w14:paraId="0A1B200E" w14:textId="77777777" w:rsidR="008A702F" w:rsidRDefault="00FA3216">
            <w:pPr>
              <w:spacing w:before="60" w:after="60" w:line="240" w:lineRule="auto"/>
              <w:rPr>
                <w:rFonts w:hint="eastAsia"/>
              </w:rPr>
            </w:pPr>
            <w:r>
              <w:t>内容相同返回</w:t>
            </w:r>
            <w:r>
              <w:t xml:space="preserve">  true</w:t>
            </w:r>
          </w:p>
        </w:tc>
        <w:tc>
          <w:tcPr>
            <w:tcW w:w="2880" w:type="dxa"/>
            <w:tcBorders>
              <w:left w:val="nil"/>
              <w:right w:val="nil"/>
            </w:tcBorders>
            <w:tcMar>
              <w:top w:w="72" w:type="dxa"/>
              <w:left w:w="144" w:type="dxa"/>
              <w:bottom w:w="72" w:type="dxa"/>
              <w:right w:w="144" w:type="dxa"/>
            </w:tcMar>
            <w:vAlign w:val="center"/>
          </w:tcPr>
          <w:p w14:paraId="4DA9770D" w14:textId="77777777" w:rsidR="008A702F" w:rsidRDefault="00FA3216">
            <w:pPr>
              <w:spacing w:before="60" w:after="60" w:line="240" w:lineRule="auto"/>
              <w:rPr>
                <w:rFonts w:hint="eastAsia"/>
              </w:rPr>
            </w:pPr>
            <w:r>
              <w:rPr>
                <w:b/>
              </w:rPr>
              <w:t>不能用</w:t>
            </w:r>
            <w:r>
              <w:rPr>
                <w:b/>
              </w:rPr>
              <w:t xml:space="preserve"> == </w:t>
            </w:r>
            <w:r>
              <w:rPr>
                <w:b/>
              </w:rPr>
              <w:t>比较内容</w:t>
            </w:r>
          </w:p>
        </w:tc>
      </w:tr>
      <w:tr w:rsidR="008A702F" w14:paraId="0F024E1E" w14:textId="77777777">
        <w:tc>
          <w:tcPr>
            <w:tcW w:w="2880" w:type="dxa"/>
            <w:tcBorders>
              <w:left w:val="nil"/>
              <w:bottom w:val="single" w:sz="12" w:space="0" w:color="000000"/>
              <w:right w:val="nil"/>
            </w:tcBorders>
            <w:tcMar>
              <w:top w:w="72" w:type="dxa"/>
              <w:left w:w="144" w:type="dxa"/>
              <w:bottom w:w="72" w:type="dxa"/>
              <w:right w:w="144" w:type="dxa"/>
            </w:tcMar>
            <w:vAlign w:val="center"/>
          </w:tcPr>
          <w:p w14:paraId="02F302A2" w14:textId="77777777" w:rsidR="008A702F" w:rsidRDefault="00FA3216">
            <w:pPr>
              <w:spacing w:before="60" w:after="60" w:line="240" w:lineRule="auto"/>
              <w:ind w:firstLine="0"/>
              <w:rPr>
                <w:rFonts w:hint="eastAsia"/>
              </w:rPr>
            </w:pPr>
            <w:r>
              <w:rPr>
                <w:rFonts w:ascii="Courier New" w:hAnsi="Courier New"/>
                <w:sz w:val="21"/>
              </w:rPr>
              <w:t>int compareTo(String other)</w:t>
            </w:r>
          </w:p>
        </w:tc>
        <w:tc>
          <w:tcPr>
            <w:tcW w:w="2880" w:type="dxa"/>
            <w:tcBorders>
              <w:left w:val="nil"/>
              <w:bottom w:val="single" w:sz="12" w:space="0" w:color="000000"/>
              <w:right w:val="nil"/>
            </w:tcBorders>
            <w:tcMar>
              <w:top w:w="72" w:type="dxa"/>
              <w:left w:w="144" w:type="dxa"/>
              <w:bottom w:w="72" w:type="dxa"/>
              <w:right w:w="144" w:type="dxa"/>
            </w:tcMar>
            <w:vAlign w:val="center"/>
          </w:tcPr>
          <w:p w14:paraId="3FB8B6E0" w14:textId="77777777" w:rsidR="008A702F" w:rsidRDefault="00FA3216">
            <w:pPr>
              <w:spacing w:before="60" w:after="60" w:line="240" w:lineRule="auto"/>
              <w:rPr>
                <w:rFonts w:hint="eastAsia"/>
              </w:rPr>
            </w:pPr>
            <w:r>
              <w:t>按字典序：小于返回负数，相等返回</w:t>
            </w:r>
            <w:r>
              <w:t xml:space="preserve">  0 </w:t>
            </w:r>
            <w:r>
              <w:t>，大于返回正数</w:t>
            </w:r>
          </w:p>
        </w:tc>
        <w:tc>
          <w:tcPr>
            <w:tcW w:w="2880" w:type="dxa"/>
            <w:tcBorders>
              <w:left w:val="nil"/>
              <w:bottom w:val="single" w:sz="12" w:space="0" w:color="000000"/>
              <w:right w:val="nil"/>
            </w:tcBorders>
            <w:tcMar>
              <w:top w:w="72" w:type="dxa"/>
              <w:left w:w="144" w:type="dxa"/>
              <w:bottom w:w="72" w:type="dxa"/>
              <w:right w:w="144" w:type="dxa"/>
            </w:tcMar>
            <w:vAlign w:val="center"/>
          </w:tcPr>
          <w:p w14:paraId="2C4C87CB" w14:textId="77777777" w:rsidR="008A702F" w:rsidRDefault="00FA3216">
            <w:pPr>
              <w:spacing w:before="60" w:after="60" w:line="240" w:lineRule="auto"/>
              <w:rPr>
                <w:rFonts w:hint="eastAsia"/>
              </w:rPr>
            </w:pPr>
            <w:r>
              <w:rPr>
                <w:b/>
              </w:rPr>
              <w:t>只看符号，不看具体数值</w:t>
            </w:r>
          </w:p>
        </w:tc>
      </w:tr>
    </w:tbl>
    <w:p w14:paraId="667B806E" w14:textId="77777777" w:rsidR="008A702F" w:rsidRDefault="00FA3216">
      <w:pPr>
        <w:pStyle w:val="a0"/>
        <w:spacing w:after="72"/>
        <w:rPr>
          <w:rFonts w:hint="eastAsia"/>
        </w:rPr>
      </w:pPr>
      <w:r>
        <w:rPr>
          <w:rFonts w:ascii="宋体" w:cs="宋体" w:hint="eastAsia"/>
          <w:lang w:eastAsia="zh-CN"/>
        </w:rPr>
        <w:lastRenderedPageBreak/>
        <w:t>下标范围：</w:t>
      </w:r>
      <w:r>
        <w:rPr>
          <w:rFonts w:ascii="Courier New" w:hAnsi="Courier New"/>
          <w:sz w:val="21"/>
        </w:rPr>
        <w:t>0</w:t>
      </w:r>
      <w:r>
        <w:rPr>
          <w:rFonts w:ascii="宋体" w:cs="宋体" w:hint="eastAsia"/>
          <w:lang w:eastAsia="zh-CN"/>
        </w:rPr>
        <w:t xml:space="preserve"> 到 </w:t>
      </w:r>
      <w:r>
        <w:rPr>
          <w:rFonts w:ascii="Courier New" w:hAnsi="Courier New"/>
          <w:sz w:val="21"/>
        </w:rPr>
        <w:t>length()-1</w:t>
      </w:r>
      <w:r>
        <w:rPr>
          <w:rFonts w:ascii="宋体" w:cs="宋体" w:hint="eastAsia"/>
          <w:lang w:eastAsia="zh-CN"/>
        </w:rPr>
        <w:t>；越界访问</w:t>
      </w:r>
      <w:r>
        <w:t xml:space="preserve"> </w:t>
      </w:r>
      <w:r>
        <w:t>→</w:t>
      </w:r>
      <w:r>
        <w:t xml:space="preserve"> </w:t>
      </w:r>
      <w:r>
        <w:rPr>
          <w:rFonts w:ascii="Courier New" w:hAnsi="Courier New"/>
          <w:sz w:val="21"/>
        </w:rPr>
        <w:t>IndexOutOfBoundsException</w:t>
      </w:r>
      <w:r>
        <w:rPr>
          <w:rFonts w:ascii="宋体" w:cs="宋体" w:hint="eastAsia"/>
          <w:lang w:eastAsia="zh-CN"/>
        </w:rPr>
        <w:t>（</w:t>
      </w:r>
      <w:r>
        <w:t>LO 1.15.B.1</w:t>
      </w:r>
      <w:r>
        <w:rPr>
          <w:rFonts w:ascii="宋体" w:cs="宋体" w:hint="eastAsia"/>
          <w:lang w:eastAsia="zh-CN"/>
        </w:rPr>
        <w:t>）。</w:t>
      </w:r>
    </w:p>
    <w:p w14:paraId="2AFAEA42" w14:textId="77777777" w:rsidR="008A702F" w:rsidRDefault="00FA3216">
      <w:pPr>
        <w:pStyle w:val="a0"/>
        <w:spacing w:after="72"/>
        <w:rPr>
          <w:rFonts w:hint="eastAsia"/>
        </w:rPr>
      </w:pPr>
      <w:r>
        <w:rPr>
          <w:rFonts w:ascii="宋体" w:cs="宋体" w:hint="eastAsia"/>
          <w:lang w:eastAsia="zh-CN"/>
        </w:rPr>
        <w:t>取下标</w:t>
      </w:r>
      <w:r>
        <w:t xml:space="preserve"> index </w:t>
      </w:r>
      <w:r>
        <w:rPr>
          <w:rFonts w:ascii="宋体" w:cs="宋体" w:hint="eastAsia"/>
          <w:lang w:eastAsia="zh-CN"/>
        </w:rPr>
        <w:t>处的单个字符：</w:t>
      </w:r>
      <w:r>
        <w:rPr>
          <w:rFonts w:ascii="Courier New" w:hAnsi="Courier New"/>
          <w:sz w:val="21"/>
        </w:rPr>
        <w:t>substring(index, index + 1)</w:t>
      </w:r>
      <w:r>
        <w:rPr>
          <w:rFonts w:ascii="宋体" w:cs="宋体" w:hint="eastAsia"/>
          <w:lang w:eastAsia="zh-CN"/>
        </w:rPr>
        <w:t>（</w:t>
      </w:r>
      <w:r>
        <w:t>LO 1.15.B.3</w:t>
      </w:r>
      <w:r>
        <w:rPr>
          <w:rFonts w:ascii="宋体" w:cs="宋体" w:hint="eastAsia"/>
          <w:lang w:eastAsia="zh-CN"/>
        </w:rPr>
        <w:t>）。</w:t>
      </w:r>
    </w:p>
    <w:p w14:paraId="76F9A7D6" w14:textId="77777777" w:rsidR="008A702F" w:rsidRDefault="00FA3216">
      <w:pPr>
        <w:spacing w:line="360" w:lineRule="auto"/>
        <w:ind w:firstLine="0"/>
        <w:rPr>
          <w:rFonts w:hint="eastAsia"/>
        </w:rPr>
      </w:pPr>
      <w:r>
        <w:rPr>
          <w:rFonts w:ascii="宋体" w:cs="宋体" w:hint="eastAsia"/>
          <w:color w:val="1A1A1A"/>
          <w:sz w:val="21"/>
          <w:lang w:eastAsia="zh-CN"/>
        </w:rPr>
        <w:t>String str1 = "LMNOP";</w:t>
      </w:r>
      <w:r>
        <w:rPr>
          <w:rFonts w:ascii="宋体" w:cs="宋体" w:hint="eastAsia"/>
          <w:color w:val="1A1A1A"/>
          <w:sz w:val="21"/>
          <w:lang w:eastAsia="zh-CN"/>
        </w:rPr>
        <w:br/>
        <w:t>System.out.println(str1.length());          // 5</w:t>
      </w:r>
      <w:r>
        <w:rPr>
          <w:rFonts w:ascii="宋体" w:cs="宋体" w:hint="eastAsia"/>
          <w:color w:val="1A1A1A"/>
          <w:sz w:val="21"/>
          <w:lang w:eastAsia="zh-CN"/>
        </w:rPr>
        <w:br/>
        <w:t>System.out.println(str1.substring(3));       // "OP"    （下标3到末尾）</w:t>
      </w:r>
      <w:r>
        <w:rPr>
          <w:rFonts w:ascii="宋体" w:cs="宋体" w:hint="eastAsia"/>
          <w:color w:val="1A1A1A"/>
          <w:sz w:val="21"/>
          <w:lang w:eastAsia="zh-CN"/>
        </w:rPr>
        <w:br/>
        <w:t>System.out.println(str1.substring(2, 3));   // "N"     （只含下标2）</w:t>
      </w:r>
      <w:r>
        <w:rPr>
          <w:rFonts w:ascii="宋体" w:cs="宋体" w:hint="eastAsia"/>
          <w:color w:val="1A1A1A"/>
          <w:sz w:val="21"/>
          <w:lang w:eastAsia="zh-CN"/>
        </w:rPr>
        <w:br/>
        <w:t>System.out.println(str1.indexOf("NO"));     // 2</w:t>
      </w:r>
      <w:r>
        <w:rPr>
          <w:rFonts w:ascii="宋体" w:cs="宋体" w:hint="eastAsia"/>
          <w:color w:val="1A1A1A"/>
          <w:sz w:val="21"/>
          <w:lang w:eastAsia="zh-CN"/>
        </w:rPr>
        <w:br/>
        <w:t>System.out.println(str1.indexOf("X"));      // -1</w:t>
      </w:r>
      <w:r>
        <w:rPr>
          <w:rFonts w:ascii="宋体" w:cs="宋体" w:hint="eastAsia"/>
          <w:color w:val="1A1A1A"/>
          <w:sz w:val="21"/>
          <w:lang w:eastAsia="zh-CN"/>
        </w:rPr>
        <w:br/>
        <w:t>System.out.println("apple".compareTo("banana")); // 负数</w:t>
      </w:r>
      <w:r>
        <w:rPr>
          <w:rFonts w:ascii="宋体" w:cs="宋体" w:hint="eastAsia"/>
          <w:color w:val="1A1A1A"/>
          <w:sz w:val="21"/>
          <w:lang w:eastAsia="zh-CN"/>
        </w:rPr>
        <w:br/>
        <w:t>// 不可变性演示</w:t>
      </w:r>
      <w:r>
        <w:rPr>
          <w:rFonts w:ascii="宋体" w:cs="宋体" w:hint="eastAsia"/>
          <w:color w:val="1A1A1A"/>
          <w:sz w:val="21"/>
          <w:lang w:eastAsia="zh-CN"/>
        </w:rPr>
        <w:br/>
        <w:t>String s = "abc";</w:t>
      </w:r>
      <w:r>
        <w:rPr>
          <w:rFonts w:ascii="宋体" w:cs="宋体" w:hint="eastAsia"/>
          <w:color w:val="1A1A1A"/>
          <w:sz w:val="21"/>
          <w:lang w:eastAsia="zh-CN"/>
        </w:rPr>
        <w:br/>
        <w:t>s.substring(1);          // 返回 "bc"，但 s 仍是 "abc"！</w:t>
      </w:r>
      <w:r>
        <w:rPr>
          <w:rFonts w:ascii="宋体" w:cs="宋体" w:hint="eastAsia"/>
          <w:color w:val="1A1A1A"/>
          <w:sz w:val="21"/>
          <w:lang w:eastAsia="zh-CN"/>
        </w:rPr>
        <w:br/>
        <w:t>s = s.substring(1);       // 必须接住返回值，s 才变成 "bc"</w:t>
      </w:r>
    </w:p>
    <w:p w14:paraId="62A8AFFB" w14:textId="77777777" w:rsidR="008A702F" w:rsidRPr="004B254D" w:rsidRDefault="00FA3216">
      <w:pPr>
        <w:pStyle w:val="21"/>
        <w:spacing w:line="360" w:lineRule="auto"/>
      </w:pPr>
      <w:bookmarkStart w:id="21" w:name="section-3"/>
      <w:bookmarkStart w:id="22" w:name="_Toc240537756"/>
      <w:bookmarkEnd w:id="21"/>
      <w:r w:rsidRPr="004B254D">
        <w:rPr>
          <w:rFonts w:hint="eastAsia"/>
          <w:lang w:eastAsia="zh-CN"/>
        </w:rPr>
        <w:t>三、重难点与易错点精讲</w:t>
      </w:r>
      <w:bookmarkEnd w:id="22"/>
    </w:p>
    <w:p w14:paraId="7C74181B" w14:textId="77777777" w:rsidR="008A702F" w:rsidRDefault="00FA3216">
      <w:pPr>
        <w:rPr>
          <w:rFonts w:hint="eastAsia"/>
        </w:rPr>
      </w:pPr>
      <w:r>
        <w:rPr>
          <w:rFonts w:ascii="宋体" w:cs="宋体" w:hint="eastAsia"/>
          <w:lang w:eastAsia="zh-CN"/>
        </w:rPr>
        <w:t>以下</w:t>
      </w:r>
      <w:r>
        <w:t xml:space="preserve"> 12 </w:t>
      </w:r>
      <w:r>
        <w:rPr>
          <w:rFonts w:ascii="宋体" w:cs="宋体" w:hint="eastAsia"/>
          <w:lang w:eastAsia="zh-CN"/>
        </w:rPr>
        <w:t>个易错点按</w:t>
      </w:r>
      <w:r>
        <w:t>"</w:t>
      </w:r>
      <w:r>
        <w:rPr>
          <w:rFonts w:ascii="宋体" w:cs="宋体" w:hint="eastAsia"/>
          <w:lang w:eastAsia="zh-CN"/>
        </w:rPr>
        <w:t>历年学生失分频率</w:t>
      </w:r>
      <w:r>
        <w:t>"</w:t>
      </w:r>
      <w:r>
        <w:rPr>
          <w:rFonts w:ascii="宋体" w:cs="宋体" w:hint="eastAsia"/>
          <w:lang w:eastAsia="zh-CN"/>
        </w:rPr>
        <w:t>排序，每条给出正误对照。</w:t>
      </w:r>
      <w:r>
        <w:rPr>
          <w:rFonts w:ascii="宋体" w:cs="宋体" w:hint="eastAsia"/>
          <w:b/>
          <w:lang w:eastAsia="zh-CN"/>
        </w:rPr>
        <w:t>建议考前逐条自查。</w:t>
      </w:r>
      <w:r>
        <w:rPr>
          <w:rFonts w:ascii="宋体" w:cs="宋体" w:hint="eastAsia"/>
          <w:lang w:eastAsia="zh-CN"/>
        </w:rPr>
        <w:t>易错点</w:t>
      </w:r>
      <w:r>
        <w:t xml:space="preserve"> 1</w:t>
      </w:r>
      <w:r>
        <w:rPr>
          <w:rFonts w:ascii="宋体" w:cs="宋体" w:hint="eastAsia"/>
          <w:lang w:eastAsia="zh-CN"/>
        </w:rPr>
        <w:t>、</w:t>
      </w:r>
      <w:r>
        <w:t>2</w:t>
      </w:r>
      <w:r>
        <w:rPr>
          <w:rFonts w:ascii="宋体" w:cs="宋体" w:hint="eastAsia"/>
          <w:lang w:eastAsia="zh-CN"/>
        </w:rPr>
        <w:t>、</w:t>
      </w:r>
      <w:r>
        <w:t xml:space="preserve">5 </w:t>
      </w:r>
      <w:r>
        <w:rPr>
          <w:rFonts w:ascii="宋体" w:cs="宋体" w:hint="eastAsia"/>
          <w:lang w:eastAsia="zh-CN"/>
        </w:rPr>
        <w:t>是</w:t>
      </w:r>
      <w:r>
        <w:t xml:space="preserve"> MCQ </w:t>
      </w:r>
      <w:r>
        <w:rPr>
          <w:rFonts w:ascii="宋体" w:cs="宋体" w:hint="eastAsia"/>
          <w:lang w:eastAsia="zh-CN"/>
        </w:rPr>
        <w:t>每年必考的</w:t>
      </w:r>
      <w:r>
        <w:t>"</w:t>
      </w:r>
      <w:r>
        <w:rPr>
          <w:rFonts w:ascii="宋体" w:cs="宋体" w:hint="eastAsia"/>
          <w:lang w:eastAsia="zh-CN"/>
        </w:rPr>
        <w:t>输出值类</w:t>
      </w:r>
      <w:r>
        <w:t>"</w:t>
      </w:r>
      <w:r>
        <w:rPr>
          <w:rFonts w:ascii="宋体" w:cs="宋体" w:hint="eastAsia"/>
          <w:lang w:eastAsia="zh-CN"/>
        </w:rPr>
        <w:t>题目；易错点</w:t>
      </w:r>
      <w:r>
        <w:t xml:space="preserve"> 6</w:t>
      </w:r>
      <w:r>
        <w:rPr>
          <w:rFonts w:ascii="宋体" w:cs="宋体" w:hint="eastAsia"/>
          <w:lang w:eastAsia="zh-CN"/>
        </w:rPr>
        <w:t>、</w:t>
      </w:r>
      <w:r>
        <w:t>7</w:t>
      </w:r>
      <w:r>
        <w:rPr>
          <w:rFonts w:ascii="宋体" w:cs="宋体" w:hint="eastAsia"/>
          <w:lang w:eastAsia="zh-CN"/>
        </w:rPr>
        <w:t>、</w:t>
      </w:r>
      <w:r>
        <w:t xml:space="preserve">8 </w:t>
      </w:r>
      <w:r>
        <w:rPr>
          <w:rFonts w:ascii="宋体" w:cs="宋体" w:hint="eastAsia"/>
          <w:lang w:eastAsia="zh-CN"/>
        </w:rPr>
        <w:t>是</w:t>
      </w:r>
      <w:r>
        <w:t>"</w:t>
      </w:r>
      <w:r>
        <w:rPr>
          <w:rFonts w:ascii="宋体" w:cs="宋体" w:hint="eastAsia"/>
          <w:lang w:eastAsia="zh-CN"/>
        </w:rPr>
        <w:t>代码行为判断</w:t>
      </w:r>
      <w:r>
        <w:t>"</w:t>
      </w:r>
      <w:r>
        <w:rPr>
          <w:rFonts w:ascii="宋体" w:cs="宋体" w:hint="eastAsia"/>
          <w:lang w:eastAsia="zh-CN"/>
        </w:rPr>
        <w:t>类题目的常考点；易错点</w:t>
      </w:r>
      <w:r>
        <w:t xml:space="preserve"> 9</w:t>
      </w:r>
      <w:r>
        <w:rPr>
          <w:rFonts w:ascii="宋体" w:cs="宋体" w:hint="eastAsia"/>
          <w:lang w:eastAsia="zh-CN"/>
        </w:rPr>
        <w:t>、</w:t>
      </w:r>
      <w:r>
        <w:t>10</w:t>
      </w:r>
      <w:r>
        <w:rPr>
          <w:rFonts w:ascii="宋体" w:cs="宋体" w:hint="eastAsia"/>
          <w:lang w:eastAsia="zh-CN"/>
        </w:rPr>
        <w:t>、</w:t>
      </w:r>
      <w:r>
        <w:t xml:space="preserve">11 </w:t>
      </w:r>
      <w:r>
        <w:rPr>
          <w:rFonts w:ascii="宋体" w:cs="宋体" w:hint="eastAsia"/>
          <w:lang w:eastAsia="zh-CN"/>
        </w:rPr>
        <w:t>则是</w:t>
      </w:r>
      <w:r>
        <w:t xml:space="preserve"> FRQ </w:t>
      </w:r>
      <w:r>
        <w:rPr>
          <w:rFonts w:ascii="宋体" w:cs="宋体" w:hint="eastAsia"/>
          <w:lang w:eastAsia="zh-CN"/>
        </w:rPr>
        <w:t>中</w:t>
      </w:r>
      <w:r>
        <w:t>"</w:t>
      </w:r>
      <w:r>
        <w:rPr>
          <w:rFonts w:ascii="宋体" w:cs="宋体" w:hint="eastAsia"/>
          <w:lang w:eastAsia="zh-CN"/>
        </w:rPr>
        <w:t>接住返回值</w:t>
      </w:r>
      <w:r>
        <w:t>"</w:t>
      </w:r>
      <w:r>
        <w:rPr>
          <w:rFonts w:ascii="宋体" w:cs="宋体" w:hint="eastAsia"/>
          <w:lang w:eastAsia="zh-CN"/>
        </w:rPr>
        <w:t>和</w:t>
      </w:r>
      <w:r>
        <w:t>"</w:t>
      </w:r>
      <w:r>
        <w:rPr>
          <w:rFonts w:ascii="宋体" w:cs="宋体" w:hint="eastAsia"/>
          <w:lang w:eastAsia="zh-CN"/>
        </w:rPr>
        <w:t>子串边界</w:t>
      </w:r>
      <w:r>
        <w:t>"</w:t>
      </w:r>
      <w:r>
        <w:rPr>
          <w:rFonts w:ascii="宋体" w:cs="宋体" w:hint="eastAsia"/>
          <w:lang w:eastAsia="zh-CN"/>
        </w:rPr>
        <w:t>扣分的元凶。</w:t>
      </w:r>
    </w:p>
    <w:p w14:paraId="0CCDC18B" w14:textId="77777777" w:rsidR="008A702F" w:rsidRPr="004B254D" w:rsidRDefault="00FA3216">
      <w:pPr>
        <w:pStyle w:val="31"/>
        <w:spacing w:line="360" w:lineRule="auto"/>
      </w:pPr>
      <w:bookmarkStart w:id="23" w:name="_Toc240537757"/>
      <w:r w:rsidRPr="004B254D">
        <w:rPr>
          <w:rFonts w:hint="eastAsia"/>
          <w:lang w:eastAsia="zh-CN"/>
        </w:rPr>
        <w:t>易错点</w:t>
      </w:r>
      <w:r w:rsidRPr="004B254D">
        <w:rPr>
          <w:rFonts w:hint="eastAsia"/>
          <w:lang w:eastAsia="zh-CN"/>
        </w:rPr>
        <w:t xml:space="preserve"> 1</w:t>
      </w:r>
      <w:r w:rsidRPr="004B254D">
        <w:rPr>
          <w:rFonts w:hint="eastAsia"/>
          <w:lang w:eastAsia="zh-CN"/>
        </w:rPr>
        <w:t>：整数除法悄悄丢小数（失分率最高）</w:t>
      </w:r>
      <w:bookmarkEnd w:id="23"/>
    </w:p>
    <w:p w14:paraId="4C869D2E" w14:textId="77777777" w:rsidR="008A702F" w:rsidRDefault="00FA3216">
      <w:pPr>
        <w:spacing w:line="360" w:lineRule="auto"/>
        <w:ind w:firstLine="0"/>
        <w:rPr>
          <w:rFonts w:hint="eastAsia"/>
        </w:rPr>
      </w:pPr>
      <w:r>
        <w:rPr>
          <w:rFonts w:ascii="宋体" w:cs="宋体" w:hint="eastAsia"/>
          <w:color w:val="1A1A1A"/>
          <w:sz w:val="21"/>
          <w:lang w:eastAsia="zh-CN"/>
        </w:rPr>
        <w:t>double ans = 5 / 10;          // ❌ 结果是 0.0 ！（5/10 先按 int 算出 0）</w:t>
      </w:r>
      <w:r>
        <w:rPr>
          <w:rFonts w:ascii="宋体" w:cs="宋体" w:hint="eastAsia"/>
          <w:color w:val="1A1A1A"/>
          <w:sz w:val="21"/>
          <w:lang w:eastAsia="zh-CN"/>
        </w:rPr>
        <w:br/>
        <w:t>double ans = (double) 5 / 10; // ✔ 0.5（先把 5 转成 double）</w:t>
      </w:r>
    </w:p>
    <w:p w14:paraId="6348C394" w14:textId="77777777" w:rsidR="008A702F" w:rsidRDefault="00FA3216">
      <w:pPr>
        <w:rPr>
          <w:rFonts w:hint="eastAsia"/>
        </w:rPr>
      </w:pPr>
      <w:r>
        <w:rPr>
          <w:rFonts w:ascii="宋体" w:cs="宋体" w:hint="eastAsia"/>
          <w:b/>
          <w:lang w:eastAsia="zh-CN"/>
        </w:rPr>
        <w:t>规则</w:t>
      </w:r>
      <w:r>
        <w:rPr>
          <w:rFonts w:ascii="宋体" w:cs="宋体" w:hint="eastAsia"/>
          <w:lang w:eastAsia="zh-CN"/>
        </w:rPr>
        <w:t>：除法两侧都是</w:t>
      </w:r>
      <w:r>
        <w:t xml:space="preserve"> int </w:t>
      </w:r>
      <w:r>
        <w:t>→</w:t>
      </w:r>
      <w:r>
        <w:t xml:space="preserve"> </w:t>
      </w:r>
      <w:r>
        <w:rPr>
          <w:rFonts w:ascii="宋体" w:cs="宋体" w:hint="eastAsia"/>
          <w:lang w:eastAsia="zh-CN"/>
        </w:rPr>
        <w:t>结果一定是</w:t>
      </w:r>
      <w:r>
        <w:t xml:space="preserve"> int</w:t>
      </w:r>
      <w:r>
        <w:rPr>
          <w:rFonts w:ascii="宋体" w:cs="宋体" w:hint="eastAsia"/>
          <w:lang w:eastAsia="zh-CN"/>
        </w:rPr>
        <w:t>。变量已经声明为</w:t>
      </w:r>
      <w:r>
        <w:t xml:space="preserve"> double </w:t>
      </w:r>
      <w:r>
        <w:rPr>
          <w:rFonts w:ascii="宋体" w:cs="宋体" w:hint="eastAsia"/>
          <w:lang w:eastAsia="zh-CN"/>
        </w:rPr>
        <w:t>也</w:t>
      </w:r>
      <w:r>
        <w:rPr>
          <w:rFonts w:ascii="宋体" w:cs="宋体" w:hint="eastAsia"/>
          <w:b/>
          <w:lang w:eastAsia="zh-CN"/>
        </w:rPr>
        <w:t>救不了</w:t>
      </w:r>
      <w:r>
        <w:rPr>
          <w:rFonts w:ascii="宋体" w:cs="宋体" w:hint="eastAsia"/>
          <w:lang w:eastAsia="zh-CN"/>
        </w:rPr>
        <w:t>右侧的表达式。修法：</w:t>
      </w:r>
      <w:r>
        <w:t xml:space="preserve">cast </w:t>
      </w:r>
      <w:r>
        <w:rPr>
          <w:rFonts w:ascii="宋体" w:cs="宋体" w:hint="eastAsia"/>
          <w:b/>
          <w:lang w:eastAsia="zh-CN"/>
        </w:rPr>
        <w:t>任意一个操作数</w:t>
      </w:r>
      <w:r>
        <w:rPr>
          <w:rFonts w:ascii="宋体" w:cs="宋体" w:hint="eastAsia"/>
          <w:lang w:eastAsia="zh-CN"/>
        </w:rPr>
        <w:t>即可（两个都</w:t>
      </w:r>
      <w:r>
        <w:t xml:space="preserve"> cast </w:t>
      </w:r>
      <w:r>
        <w:rPr>
          <w:rFonts w:ascii="宋体" w:cs="宋体" w:hint="eastAsia"/>
          <w:lang w:eastAsia="zh-CN"/>
        </w:rPr>
        <w:t>也可以，但</w:t>
      </w:r>
      <w:r>
        <w:t xml:space="preserve"> cast </w:t>
      </w:r>
      <w:r>
        <w:rPr>
          <w:rFonts w:ascii="宋体" w:cs="宋体" w:hint="eastAsia"/>
          <w:lang w:eastAsia="zh-CN"/>
        </w:rPr>
        <w:t>整个商太晚）。</w:t>
      </w:r>
    </w:p>
    <w:p w14:paraId="7983E4BF" w14:textId="77777777" w:rsidR="008A702F" w:rsidRPr="004B254D" w:rsidRDefault="00FA3216">
      <w:pPr>
        <w:pStyle w:val="31"/>
        <w:spacing w:line="360" w:lineRule="auto"/>
      </w:pPr>
      <w:bookmarkStart w:id="24" w:name="_Toc240537758"/>
      <w:r w:rsidRPr="004B254D">
        <w:rPr>
          <w:rFonts w:hint="eastAsia"/>
          <w:lang w:eastAsia="zh-CN"/>
        </w:rPr>
        <w:t>易错点</w:t>
      </w:r>
      <w:r w:rsidRPr="004B254D">
        <w:rPr>
          <w:rFonts w:hint="eastAsia"/>
          <w:lang w:eastAsia="zh-CN"/>
        </w:rPr>
        <w:t xml:space="preserve"> 2</w:t>
      </w:r>
      <w:r w:rsidRPr="004B254D">
        <w:rPr>
          <w:rFonts w:hint="eastAsia"/>
          <w:lang w:eastAsia="zh-CN"/>
        </w:rPr>
        <w:t>：</w:t>
      </w:r>
      <w:r w:rsidRPr="004B254D">
        <w:rPr>
          <w:rFonts w:hint="eastAsia"/>
          <w:lang w:eastAsia="zh-CN"/>
        </w:rPr>
        <w:t xml:space="preserve">cast </w:t>
      </w:r>
      <w:r w:rsidRPr="004B254D">
        <w:rPr>
          <w:rFonts w:hint="eastAsia"/>
          <w:lang w:eastAsia="zh-CN"/>
        </w:rPr>
        <w:t>的位置——太早、太晚都会错</w:t>
      </w:r>
      <w:bookmarkEnd w:id="24"/>
    </w:p>
    <w:p w14:paraId="53EB6760" w14:textId="77777777" w:rsidR="008A702F" w:rsidRDefault="00FA3216">
      <w:pPr>
        <w:spacing w:line="360" w:lineRule="auto"/>
        <w:ind w:firstLine="0"/>
        <w:rPr>
          <w:rFonts w:hint="eastAsia"/>
        </w:rPr>
      </w:pPr>
      <w:r>
        <w:rPr>
          <w:rFonts w:ascii="宋体" w:cs="宋体" w:hint="eastAsia"/>
          <w:color w:val="1A1A1A"/>
          <w:sz w:val="21"/>
          <w:lang w:eastAsia="zh-CN"/>
        </w:rPr>
        <w:t>int b = (int)(a / 2);   // a=7.0 → (int)3.5 = 3   先除后截断</w:t>
      </w:r>
      <w:r>
        <w:rPr>
          <w:rFonts w:ascii="宋体" w:cs="宋体" w:hint="eastAsia"/>
          <w:color w:val="1A1A1A"/>
          <w:sz w:val="21"/>
          <w:lang w:eastAsia="zh-CN"/>
        </w:rPr>
        <w:br/>
        <w:t>int b = (int) a / 2;    // a=7.0 → 7 / 2 = 3      先截断再除（此处结果相同纯属巧合）</w:t>
      </w:r>
      <w:r>
        <w:rPr>
          <w:rFonts w:ascii="宋体" w:cs="宋体" w:hint="eastAsia"/>
          <w:color w:val="1A1A1A"/>
          <w:sz w:val="21"/>
          <w:lang w:eastAsia="zh-CN"/>
        </w:rPr>
        <w:br/>
      </w:r>
      <w:r>
        <w:rPr>
          <w:rFonts w:ascii="宋体" w:cs="宋体" w:hint="eastAsia"/>
          <w:color w:val="1A1A1A"/>
          <w:sz w:val="21"/>
          <w:lang w:eastAsia="zh-CN"/>
        </w:rPr>
        <w:lastRenderedPageBreak/>
        <w:t>double avg = (double)(sum / 2); // ❌ 太晚！sum/2 已按 int 截断，cast 只是换壳</w:t>
      </w:r>
      <w:r>
        <w:rPr>
          <w:rFonts w:ascii="宋体" w:cs="宋体" w:hint="eastAsia"/>
          <w:color w:val="1A1A1A"/>
          <w:sz w:val="21"/>
          <w:lang w:eastAsia="zh-CN"/>
        </w:rPr>
        <w:br/>
        <w:t>double avg = (double) sum / 2;   // ✔ 先转 double 再除</w:t>
      </w:r>
    </w:p>
    <w:p w14:paraId="08E9AE9C" w14:textId="77777777" w:rsidR="008A702F" w:rsidRDefault="00FA3216">
      <w:pPr>
        <w:rPr>
          <w:rFonts w:hint="eastAsia"/>
        </w:rPr>
      </w:pPr>
      <w:r>
        <w:rPr>
          <w:rFonts w:ascii="宋体" w:cs="宋体" w:hint="eastAsia"/>
          <w:b/>
          <w:lang w:eastAsia="zh-CN"/>
        </w:rPr>
        <w:t>判断步骤</w:t>
      </w:r>
      <w:r>
        <w:rPr>
          <w:rFonts w:ascii="宋体" w:cs="宋体" w:hint="eastAsia"/>
          <w:lang w:eastAsia="zh-CN"/>
        </w:rPr>
        <w:t>：先按运算优先级确定每一步的类型，再看</w:t>
      </w:r>
      <w:r>
        <w:t xml:space="preserve"> cast </w:t>
      </w:r>
      <w:r>
        <w:rPr>
          <w:rFonts w:ascii="宋体" w:cs="宋体" w:hint="eastAsia"/>
          <w:lang w:eastAsia="zh-CN"/>
        </w:rPr>
        <w:t>作用在哪一步。</w:t>
      </w:r>
    </w:p>
    <w:p w14:paraId="07DC5D42" w14:textId="77777777" w:rsidR="008A702F" w:rsidRPr="004B254D" w:rsidRDefault="00FA3216">
      <w:pPr>
        <w:pStyle w:val="31"/>
        <w:spacing w:line="360" w:lineRule="auto"/>
      </w:pPr>
      <w:bookmarkStart w:id="25" w:name="_Toc240537759"/>
      <w:r w:rsidRPr="004B254D">
        <w:rPr>
          <w:rFonts w:hint="eastAsia"/>
          <w:lang w:eastAsia="zh-CN"/>
        </w:rPr>
        <w:t>易错点</w:t>
      </w:r>
      <w:r w:rsidRPr="004B254D">
        <w:rPr>
          <w:rFonts w:hint="eastAsia"/>
          <w:lang w:eastAsia="zh-CN"/>
        </w:rPr>
        <w:t xml:space="preserve"> 3</w:t>
      </w:r>
      <w:r w:rsidRPr="004B254D">
        <w:rPr>
          <w:rFonts w:hint="eastAsia"/>
          <w:lang w:eastAsia="zh-CN"/>
        </w:rPr>
        <w:t>：截断</w:t>
      </w:r>
      <w:r w:rsidRPr="004B254D">
        <w:rPr>
          <w:rFonts w:hint="eastAsia"/>
          <w:lang w:eastAsia="zh-CN"/>
        </w:rPr>
        <w:t xml:space="preserve"> </w:t>
      </w:r>
      <w:r w:rsidRPr="004B254D">
        <w:rPr>
          <w:rFonts w:hint="eastAsia"/>
          <w:lang w:eastAsia="zh-CN"/>
        </w:rPr>
        <w:t>≠</w:t>
      </w:r>
      <w:r w:rsidRPr="004B254D">
        <w:rPr>
          <w:rFonts w:hint="eastAsia"/>
          <w:lang w:eastAsia="zh-CN"/>
        </w:rPr>
        <w:t xml:space="preserve"> </w:t>
      </w:r>
      <w:r w:rsidRPr="004B254D">
        <w:rPr>
          <w:rFonts w:hint="eastAsia"/>
          <w:lang w:eastAsia="zh-CN"/>
        </w:rPr>
        <w:t>四舍五入，负数向零截断</w:t>
      </w:r>
      <w:bookmarkEnd w:id="25"/>
    </w:p>
    <w:p w14:paraId="2BF26480" w14:textId="77777777" w:rsidR="008A702F" w:rsidRDefault="00FA3216">
      <w:pPr>
        <w:spacing w:line="360" w:lineRule="auto"/>
        <w:ind w:firstLine="0"/>
        <w:rPr>
          <w:rFonts w:hint="eastAsia"/>
        </w:rPr>
      </w:pPr>
      <w:r>
        <w:rPr>
          <w:rFonts w:ascii="宋体" w:cs="宋体" w:hint="eastAsia"/>
          <w:color w:val="1A1A1A"/>
          <w:sz w:val="21"/>
          <w:lang w:eastAsia="zh-CN"/>
        </w:rPr>
        <w:t>(int) 3.99  → 3</w:t>
      </w:r>
      <w:r>
        <w:rPr>
          <w:rFonts w:ascii="宋体" w:cs="宋体" w:hint="eastAsia"/>
          <w:color w:val="1A1A1A"/>
          <w:sz w:val="21"/>
          <w:lang w:eastAsia="zh-CN"/>
        </w:rPr>
        <w:br/>
        <w:t>(int) -3.99 → -3   // 向零截断，不是 -4</w:t>
      </w:r>
    </w:p>
    <w:p w14:paraId="0D064CD5" w14:textId="77777777" w:rsidR="008A702F" w:rsidRDefault="00FA3216">
      <w:pPr>
        <w:rPr>
          <w:rFonts w:hint="eastAsia"/>
        </w:rPr>
      </w:pPr>
      <w:r>
        <w:rPr>
          <w:rFonts w:ascii="宋体" w:cs="宋体" w:hint="eastAsia"/>
          <w:lang w:eastAsia="zh-CN"/>
        </w:rPr>
        <w:t>四舍五入必须手动加</w:t>
      </w:r>
      <w:r>
        <w:t xml:space="preserve"> 0.5</w:t>
      </w:r>
      <w:r>
        <w:rPr>
          <w:rFonts w:ascii="宋体" w:cs="宋体" w:hint="eastAsia"/>
          <w:lang w:eastAsia="zh-CN"/>
        </w:rPr>
        <w:t>：非负数</w:t>
      </w:r>
      <w:r>
        <w:t xml:space="preserve"> </w:t>
      </w:r>
      <w:r>
        <w:rPr>
          <w:rFonts w:ascii="Courier New" w:hAnsi="Courier New"/>
          <w:sz w:val="21"/>
        </w:rPr>
        <w:t>(int)(x + 0.5)</w:t>
      </w:r>
      <w:r>
        <w:rPr>
          <w:rFonts w:ascii="宋体" w:cs="宋体" w:hint="eastAsia"/>
          <w:lang w:eastAsia="zh-CN"/>
        </w:rPr>
        <w:t xml:space="preserve">，负数 </w:t>
      </w:r>
      <w:r>
        <w:rPr>
          <w:rFonts w:ascii="Courier New" w:hAnsi="Courier New"/>
          <w:sz w:val="21"/>
        </w:rPr>
        <w:t>(int)(x - 0.5)</w:t>
      </w:r>
      <w:r>
        <w:rPr>
          <w:rFonts w:ascii="宋体" w:cs="宋体" w:hint="eastAsia"/>
          <w:lang w:eastAsia="zh-CN"/>
        </w:rPr>
        <w:t xml:space="preserve">。注意 </w:t>
      </w:r>
      <w:r>
        <w:rPr>
          <w:rFonts w:ascii="Courier New" w:hAnsi="Courier New"/>
          <w:sz w:val="21"/>
        </w:rPr>
        <w:t>(int)(-0.2 - 0.5)</w:t>
      </w:r>
      <w:r>
        <w:t xml:space="preserve"> = </w:t>
      </w:r>
      <w:r>
        <w:rPr>
          <w:rFonts w:ascii="Courier New" w:hAnsi="Courier New"/>
          <w:sz w:val="21"/>
        </w:rPr>
        <w:t>(int)(-0.7)</w:t>
      </w:r>
      <w:r>
        <w:t xml:space="preserve"> = </w:t>
      </w:r>
      <w:r>
        <w:rPr>
          <w:rFonts w:ascii="Courier New" w:hAnsi="Courier New"/>
          <w:sz w:val="21"/>
        </w:rPr>
        <w:t>0</w:t>
      </w:r>
      <w:r>
        <w:rPr>
          <w:rFonts w:ascii="宋体" w:cs="宋体" w:hint="eastAsia"/>
          <w:lang w:eastAsia="zh-CN"/>
        </w:rPr>
        <w:t>，不要想当然写</w:t>
      </w:r>
      <w:r>
        <w:t xml:space="preserve"> -1</w:t>
      </w:r>
      <w:r>
        <w:rPr>
          <w:rFonts w:ascii="宋体" w:cs="宋体" w:hint="eastAsia"/>
          <w:lang w:eastAsia="zh-CN"/>
        </w:rPr>
        <w:t>。</w:t>
      </w:r>
    </w:p>
    <w:p w14:paraId="45BE420C" w14:textId="77777777" w:rsidR="008A702F" w:rsidRPr="004B254D" w:rsidRDefault="00FA3216">
      <w:pPr>
        <w:pStyle w:val="31"/>
        <w:spacing w:line="360" w:lineRule="auto"/>
      </w:pPr>
      <w:bookmarkStart w:id="26" w:name="_Toc240537760"/>
      <w:r w:rsidRPr="004B254D">
        <w:rPr>
          <w:rFonts w:hint="eastAsia"/>
          <w:lang w:eastAsia="zh-CN"/>
        </w:rPr>
        <w:t>易错点</w:t>
      </w:r>
      <w:r w:rsidRPr="004B254D">
        <w:rPr>
          <w:rFonts w:hint="eastAsia"/>
          <w:lang w:eastAsia="zh-CN"/>
        </w:rPr>
        <w:t xml:space="preserve"> 4</w:t>
      </w:r>
      <w:r w:rsidRPr="004B254D">
        <w:rPr>
          <w:rFonts w:hint="eastAsia"/>
          <w:lang w:eastAsia="zh-CN"/>
        </w:rPr>
        <w:t>：运算优先级——</w:t>
      </w:r>
      <w:r w:rsidRPr="004B254D">
        <w:t>%</w:t>
      </w:r>
      <w:r w:rsidRPr="004B254D">
        <w:rPr>
          <w:rFonts w:hint="eastAsia"/>
          <w:lang w:eastAsia="zh-CN"/>
        </w:rPr>
        <w:t xml:space="preserve"> </w:t>
      </w:r>
      <w:r w:rsidRPr="004B254D">
        <w:rPr>
          <w:rFonts w:hint="eastAsia"/>
          <w:lang w:eastAsia="zh-CN"/>
        </w:rPr>
        <w:t>与</w:t>
      </w:r>
      <w:r w:rsidRPr="004B254D">
        <w:rPr>
          <w:rFonts w:hint="eastAsia"/>
          <w:lang w:eastAsia="zh-CN"/>
        </w:rPr>
        <w:t xml:space="preserve"> </w:t>
      </w:r>
      <w:r w:rsidRPr="004B254D">
        <w:t>* /</w:t>
      </w:r>
      <w:r w:rsidRPr="004B254D">
        <w:rPr>
          <w:rFonts w:hint="eastAsia"/>
          <w:lang w:eastAsia="zh-CN"/>
        </w:rPr>
        <w:t xml:space="preserve"> </w:t>
      </w:r>
      <w:r w:rsidRPr="004B254D">
        <w:rPr>
          <w:rFonts w:hint="eastAsia"/>
          <w:lang w:eastAsia="zh-CN"/>
        </w:rPr>
        <w:t>同级</w:t>
      </w:r>
      <w:bookmarkEnd w:id="26"/>
    </w:p>
    <w:p w14:paraId="2EF8A8D1" w14:textId="77777777" w:rsidR="008A702F" w:rsidRDefault="00FA3216">
      <w:pPr>
        <w:rPr>
          <w:rFonts w:hint="eastAsia"/>
        </w:rPr>
      </w:pPr>
      <w:r>
        <w:rPr>
          <w:rFonts w:ascii="Courier New" w:hAnsi="Courier New"/>
          <w:sz w:val="21"/>
        </w:rPr>
        <w:t>1 + 2 * 3 % 4</w:t>
      </w:r>
      <w:r>
        <w:rPr>
          <w:rFonts w:ascii="宋体" w:cs="宋体" w:hint="eastAsia"/>
          <w:lang w:eastAsia="zh-CN"/>
        </w:rPr>
        <w:t xml:space="preserve"> 的计算顺序：</w:t>
      </w:r>
      <w:r>
        <w:rPr>
          <w:rFonts w:ascii="Courier New" w:hAnsi="Courier New"/>
          <w:sz w:val="21"/>
        </w:rPr>
        <w:t>2*3=6</w:t>
      </w:r>
      <w:r>
        <w:t xml:space="preserve"> </w:t>
      </w:r>
      <w:r>
        <w:t>→</w:t>
      </w:r>
      <w:r>
        <w:t xml:space="preserve"> </w:t>
      </w:r>
      <w:r>
        <w:rPr>
          <w:rFonts w:ascii="Courier New" w:hAnsi="Courier New"/>
          <w:sz w:val="21"/>
        </w:rPr>
        <w:t>6%4=2</w:t>
      </w:r>
      <w:r>
        <w:t xml:space="preserve"> </w:t>
      </w:r>
      <w:r>
        <w:t>→</w:t>
      </w:r>
      <w:r>
        <w:t xml:space="preserve"> </w:t>
      </w:r>
      <w:r>
        <w:rPr>
          <w:rFonts w:ascii="Courier New" w:hAnsi="Courier New"/>
          <w:sz w:val="21"/>
        </w:rPr>
        <w:t>1+2=3</w:t>
      </w:r>
      <w:r>
        <w:rPr>
          <w:rFonts w:ascii="宋体" w:cs="宋体" w:hint="eastAsia"/>
          <w:lang w:eastAsia="zh-CN"/>
        </w:rPr>
        <w:t>。</w:t>
      </w:r>
      <w:r>
        <w:rPr>
          <w:rFonts w:ascii="Courier New" w:hAnsi="Courier New"/>
          <w:sz w:val="21"/>
        </w:rPr>
        <w:t>%</w:t>
      </w:r>
      <w:r>
        <w:rPr>
          <w:rFonts w:ascii="宋体" w:cs="宋体" w:hint="eastAsia"/>
          <w:lang w:eastAsia="zh-CN"/>
        </w:rPr>
        <w:t xml:space="preserve"> 的优先级与 </w:t>
      </w:r>
      <w:r>
        <w:rPr>
          <w:rFonts w:ascii="Courier New" w:hAnsi="Courier New"/>
          <w:sz w:val="21"/>
        </w:rPr>
        <w:t>*</w:t>
      </w:r>
      <w:r>
        <w:rPr>
          <w:rFonts w:ascii="宋体" w:cs="宋体" w:hint="eastAsia"/>
          <w:lang w:eastAsia="zh-CN"/>
        </w:rPr>
        <w:t>、</w:t>
      </w:r>
      <w:r>
        <w:rPr>
          <w:rFonts w:ascii="Courier New" w:hAnsi="Courier New"/>
          <w:sz w:val="21"/>
        </w:rPr>
        <w:t>/</w:t>
      </w:r>
      <w:r>
        <w:t xml:space="preserve"> </w:t>
      </w:r>
      <w:r>
        <w:rPr>
          <w:rFonts w:ascii="宋体" w:cs="宋体" w:hint="eastAsia"/>
          <w:lang w:eastAsia="zh-CN"/>
        </w:rPr>
        <w:t>相同，从左到右。写成</w:t>
      </w:r>
      <w:r>
        <w:t>"</w:t>
      </w:r>
      <w:r>
        <w:rPr>
          <w:rFonts w:ascii="宋体" w:cs="宋体" w:hint="eastAsia"/>
          <w:lang w:eastAsia="zh-CN"/>
        </w:rPr>
        <w:t>先加后模</w:t>
      </w:r>
      <w:r>
        <w:t>"</w:t>
      </w:r>
      <w:r>
        <w:rPr>
          <w:rFonts w:ascii="宋体" w:cs="宋体" w:hint="eastAsia"/>
          <w:lang w:eastAsia="zh-CN"/>
        </w:rPr>
        <w:t>必错。</w:t>
      </w:r>
    </w:p>
    <w:p w14:paraId="14712754" w14:textId="77777777" w:rsidR="008A702F" w:rsidRPr="004B254D" w:rsidRDefault="00FA3216">
      <w:pPr>
        <w:pStyle w:val="31"/>
        <w:spacing w:line="360" w:lineRule="auto"/>
      </w:pPr>
      <w:bookmarkStart w:id="27" w:name="_Toc240537761"/>
      <w:r w:rsidRPr="004B254D">
        <w:rPr>
          <w:rFonts w:hint="eastAsia"/>
          <w:lang w:eastAsia="zh-CN"/>
        </w:rPr>
        <w:t>易错点</w:t>
      </w:r>
      <w:r w:rsidRPr="004B254D">
        <w:rPr>
          <w:rFonts w:hint="eastAsia"/>
          <w:lang w:eastAsia="zh-CN"/>
        </w:rPr>
        <w:t xml:space="preserve"> 5</w:t>
      </w:r>
      <w:r w:rsidRPr="004B254D">
        <w:rPr>
          <w:rFonts w:hint="eastAsia"/>
          <w:lang w:eastAsia="zh-CN"/>
        </w:rPr>
        <w:t>：</w:t>
      </w:r>
      <w:r w:rsidRPr="004B254D">
        <w:rPr>
          <w:rFonts w:hint="eastAsia"/>
          <w:lang w:eastAsia="zh-CN"/>
        </w:rPr>
        <w:t xml:space="preserve">Math.random </w:t>
      </w:r>
      <w:r w:rsidRPr="004B254D">
        <w:rPr>
          <w:rFonts w:hint="eastAsia"/>
          <w:lang w:eastAsia="zh-CN"/>
        </w:rPr>
        <w:t>区间公式记错端点</w:t>
      </w:r>
      <w:bookmarkEnd w:id="27"/>
    </w:p>
    <w:p w14:paraId="53FE8D58" w14:textId="77777777" w:rsidR="008A702F" w:rsidRDefault="00FA3216">
      <w:pPr>
        <w:pStyle w:val="a0"/>
        <w:spacing w:after="72"/>
        <w:rPr>
          <w:rFonts w:hint="eastAsia"/>
        </w:rPr>
      </w:pPr>
      <w:r>
        <w:rPr>
          <w:rFonts w:ascii="Courier New" w:hAnsi="Courier New"/>
          <w:sz w:val="21"/>
        </w:rPr>
        <w:t>[0.0, 1.0)</w:t>
      </w:r>
      <w:r>
        <w:rPr>
          <w:rFonts w:ascii="宋体" w:cs="宋体" w:hint="eastAsia"/>
          <w:lang w:eastAsia="zh-CN"/>
        </w:rPr>
        <w:t>：</w:t>
      </w:r>
      <w:r>
        <w:rPr>
          <w:rFonts w:ascii="Courier New" w:hAnsi="Courier New"/>
          <w:sz w:val="21"/>
        </w:rPr>
        <w:t>Math.random()</w:t>
      </w:r>
    </w:p>
    <w:p w14:paraId="67813BEA" w14:textId="77777777" w:rsidR="008A702F" w:rsidRDefault="00FA3216">
      <w:pPr>
        <w:pStyle w:val="a0"/>
        <w:spacing w:after="72"/>
        <w:rPr>
          <w:rFonts w:hint="eastAsia"/>
        </w:rPr>
      </w:pPr>
      <w:r>
        <w:rPr>
          <w:rFonts w:ascii="Courier New" w:hAnsi="Courier New"/>
          <w:sz w:val="21"/>
        </w:rPr>
        <w:t>[10, 50]</w:t>
      </w:r>
      <w:r>
        <w:rPr>
          <w:rFonts w:ascii="宋体" w:cs="宋体" w:hint="eastAsia"/>
          <w:lang w:eastAsia="zh-CN"/>
        </w:rPr>
        <w:t>：</w:t>
      </w:r>
      <w:r>
        <w:rPr>
          <w:rFonts w:ascii="Courier New" w:hAnsi="Courier New"/>
          <w:sz w:val="21"/>
        </w:rPr>
        <w:t>(int)(Math.random() * 41) + 10</w:t>
      </w:r>
      <w:r>
        <w:rPr>
          <w:rFonts w:ascii="宋体" w:cs="宋体" w:hint="eastAsia"/>
          <w:lang w:eastAsia="zh-CN"/>
        </w:rPr>
        <w:t>（乘</w:t>
      </w:r>
      <w:r>
        <w:t>"</w:t>
      </w:r>
      <w:r>
        <w:rPr>
          <w:rFonts w:ascii="宋体" w:cs="宋体" w:hint="eastAsia"/>
          <w:lang w:eastAsia="zh-CN"/>
        </w:rPr>
        <w:t>个数</w:t>
      </w:r>
      <w:r>
        <w:t>"41</w:t>
      </w:r>
      <w:r>
        <w:rPr>
          <w:rFonts w:ascii="宋体" w:cs="宋体" w:hint="eastAsia"/>
          <w:lang w:eastAsia="zh-CN"/>
        </w:rPr>
        <w:t>，加</w:t>
      </w:r>
      <w:r>
        <w:t>"</w:t>
      </w:r>
      <w:r>
        <w:rPr>
          <w:rFonts w:ascii="宋体" w:cs="宋体" w:hint="eastAsia"/>
          <w:lang w:eastAsia="zh-CN"/>
        </w:rPr>
        <w:t>起点</w:t>
      </w:r>
      <w:r>
        <w:t>"10</w:t>
      </w:r>
      <w:r>
        <w:rPr>
          <w:rFonts w:ascii="宋体" w:cs="宋体" w:hint="eastAsia"/>
          <w:lang w:eastAsia="zh-CN"/>
        </w:rPr>
        <w:t>）</w:t>
      </w:r>
    </w:p>
    <w:p w14:paraId="63E45CC4" w14:textId="77777777" w:rsidR="008A702F" w:rsidRDefault="00FA3216">
      <w:pPr>
        <w:pStyle w:val="a0"/>
        <w:spacing w:after="72"/>
        <w:rPr>
          <w:rFonts w:hint="eastAsia"/>
        </w:rPr>
      </w:pPr>
      <w:r>
        <w:rPr>
          <w:rFonts w:ascii="Courier New" w:hAnsi="Courier New"/>
          <w:sz w:val="21"/>
        </w:rPr>
        <w:t>[10, 50)</w:t>
      </w:r>
      <w:r>
        <w:rPr>
          <w:rFonts w:ascii="宋体" w:cs="宋体" w:hint="eastAsia"/>
          <w:lang w:eastAsia="zh-CN"/>
        </w:rPr>
        <w:t>：</w:t>
      </w:r>
      <w:r>
        <w:rPr>
          <w:rFonts w:ascii="Courier New" w:hAnsi="Courier New"/>
          <w:sz w:val="21"/>
        </w:rPr>
        <w:t>(int)(Math.random() * 40) + 10</w:t>
      </w:r>
    </w:p>
    <w:p w14:paraId="4AC7C676" w14:textId="77777777" w:rsidR="008A702F" w:rsidRDefault="00FA3216">
      <w:pPr>
        <w:rPr>
          <w:rFonts w:hint="eastAsia"/>
        </w:rPr>
      </w:pPr>
      <w:r>
        <w:t xml:space="preserve">MCQ </w:t>
      </w:r>
      <w:r>
        <w:rPr>
          <w:rFonts w:ascii="宋体" w:cs="宋体" w:hint="eastAsia"/>
          <w:lang w:eastAsia="zh-CN"/>
        </w:rPr>
        <w:t>惯用陷阱：给的选项里有一个端点多乘了</w:t>
      </w:r>
      <w:r>
        <w:t xml:space="preserve"> 1 </w:t>
      </w:r>
      <w:r>
        <w:rPr>
          <w:rFonts w:ascii="宋体" w:cs="宋体" w:hint="eastAsia"/>
          <w:lang w:eastAsia="zh-CN"/>
        </w:rPr>
        <w:t>或少乘了</w:t>
      </w:r>
      <w:r>
        <w:t xml:space="preserve"> 1</w:t>
      </w:r>
      <w:r>
        <w:rPr>
          <w:rFonts w:ascii="宋体" w:cs="宋体" w:hint="eastAsia"/>
          <w:lang w:eastAsia="zh-CN"/>
        </w:rPr>
        <w:t>，用</w:t>
      </w:r>
      <w:r>
        <w:t>"</w:t>
      </w:r>
      <w:r>
        <w:rPr>
          <w:rFonts w:ascii="宋体" w:cs="宋体" w:hint="eastAsia"/>
          <w:lang w:eastAsia="zh-CN"/>
        </w:rPr>
        <w:t>区间内整数个数</w:t>
      </w:r>
      <w:r>
        <w:t>"</w:t>
      </w:r>
      <w:r>
        <w:rPr>
          <w:rFonts w:ascii="宋体" w:cs="宋体" w:hint="eastAsia"/>
          <w:lang w:eastAsia="zh-CN"/>
        </w:rPr>
        <w:t>验证。</w:t>
      </w:r>
    </w:p>
    <w:p w14:paraId="6D156EFC" w14:textId="77777777" w:rsidR="008A702F" w:rsidRPr="004B254D" w:rsidRDefault="00FA3216">
      <w:pPr>
        <w:pStyle w:val="31"/>
        <w:spacing w:line="360" w:lineRule="auto"/>
      </w:pPr>
      <w:bookmarkStart w:id="28" w:name="_Toc240537762"/>
      <w:r w:rsidRPr="004B254D">
        <w:rPr>
          <w:rFonts w:hint="eastAsia"/>
          <w:lang w:eastAsia="zh-CN"/>
        </w:rPr>
        <w:t>易错点</w:t>
      </w:r>
      <w:r w:rsidRPr="004B254D">
        <w:rPr>
          <w:rFonts w:hint="eastAsia"/>
          <w:lang w:eastAsia="zh-CN"/>
        </w:rPr>
        <w:t xml:space="preserve"> 6</w:t>
      </w:r>
      <w:r w:rsidRPr="004B254D">
        <w:rPr>
          <w:rFonts w:hint="eastAsia"/>
          <w:lang w:eastAsia="zh-CN"/>
        </w:rPr>
        <w:t>：</w:t>
      </w:r>
      <w:r w:rsidRPr="004B254D">
        <w:rPr>
          <w:rFonts w:hint="eastAsia"/>
          <w:lang w:eastAsia="zh-CN"/>
        </w:rPr>
        <w:t xml:space="preserve">void </w:t>
      </w:r>
      <w:r w:rsidRPr="004B254D">
        <w:rPr>
          <w:rFonts w:hint="eastAsia"/>
          <w:lang w:eastAsia="zh-CN"/>
        </w:rPr>
        <w:t>方法混入表达式</w:t>
      </w:r>
      <w:bookmarkEnd w:id="28"/>
    </w:p>
    <w:p w14:paraId="6A4FBCBE" w14:textId="77777777" w:rsidR="008A702F" w:rsidRDefault="00FA3216">
      <w:pPr>
        <w:spacing w:line="360" w:lineRule="auto"/>
        <w:ind w:firstLine="0"/>
        <w:rPr>
          <w:rFonts w:cs="宋体" w:hint="eastAsia"/>
          <w:color w:val="1A1A1A"/>
          <w:sz w:val="21"/>
          <w:lang w:eastAsia="zh-CN"/>
        </w:rPr>
      </w:pPr>
      <w:r>
        <w:rPr>
          <w:rFonts w:ascii="宋体" w:cs="宋体" w:hint="eastAsia"/>
          <w:color w:val="1A1A1A"/>
          <w:sz w:val="21"/>
          <w:lang w:eastAsia="zh-CN"/>
        </w:rPr>
        <w:t xml:space="preserve">public void totalAmount() { </w:t>
      </w:r>
    </w:p>
    <w:p w14:paraId="1008C754" w14:textId="77777777" w:rsidR="008A702F" w:rsidRDefault="00FA3216">
      <w:pPr>
        <w:spacing w:line="360" w:lineRule="auto"/>
        <w:ind w:firstLineChars="300" w:firstLine="630"/>
        <w:rPr>
          <w:rFonts w:cs="宋体" w:hint="eastAsia"/>
          <w:color w:val="1A1A1A"/>
          <w:sz w:val="21"/>
          <w:lang w:eastAsia="zh-CN"/>
        </w:rPr>
      </w:pPr>
      <w:r>
        <w:rPr>
          <w:rFonts w:ascii="宋体" w:cs="宋体" w:hint="eastAsia"/>
          <w:color w:val="1A1A1A"/>
          <w:sz w:val="21"/>
          <w:lang w:eastAsia="zh-CN"/>
        </w:rPr>
        <w:t>System.out.print(purchase + tax);</w:t>
      </w:r>
    </w:p>
    <w:p w14:paraId="3BD3901F" w14:textId="77777777" w:rsidR="008A702F" w:rsidRDefault="00FA3216">
      <w:pPr>
        <w:spacing w:line="360" w:lineRule="auto"/>
        <w:ind w:firstLine="0"/>
        <w:rPr>
          <w:rFonts w:hint="eastAsia"/>
        </w:rPr>
      </w:pPr>
      <w:r>
        <w:rPr>
          <w:rFonts w:ascii="宋体" w:cs="宋体" w:hint="eastAsia"/>
          <w:color w:val="1A1A1A"/>
          <w:sz w:val="21"/>
          <w:lang w:eastAsia="zh-CN"/>
        </w:rPr>
        <w:t xml:space="preserve"> }</w:t>
      </w:r>
      <w:r>
        <w:rPr>
          <w:rFonts w:ascii="宋体" w:cs="宋体" w:hint="eastAsia"/>
          <w:color w:val="1A1A1A"/>
          <w:sz w:val="21"/>
          <w:lang w:eastAsia="zh-CN"/>
        </w:rPr>
        <w:br/>
        <w:t>System.out.print(p.totalAmount()); // ❌ 编译错误：void 不能用于表达式</w:t>
      </w:r>
      <w:r>
        <w:rPr>
          <w:rFonts w:ascii="宋体" w:cs="宋体" w:hint="eastAsia"/>
          <w:color w:val="1A1A1A"/>
          <w:sz w:val="21"/>
          <w:lang w:eastAsia="zh-CN"/>
        </w:rPr>
        <w:br/>
        <w:t>p.totalAmount();                    // ✔ void 方法单独调用</w:t>
      </w:r>
    </w:p>
    <w:p w14:paraId="3E4CCE5A" w14:textId="77777777" w:rsidR="008A702F" w:rsidRDefault="00FA3216">
      <w:pPr>
        <w:rPr>
          <w:rFonts w:hint="eastAsia"/>
        </w:rPr>
      </w:pPr>
      <w:r>
        <w:rPr>
          <w:rFonts w:ascii="宋体" w:cs="宋体" w:hint="eastAsia"/>
          <w:lang w:eastAsia="zh-CN"/>
        </w:rPr>
        <w:t>反向陷阱：非</w:t>
      </w:r>
      <w:r>
        <w:t xml:space="preserve"> void </w:t>
      </w:r>
      <w:r>
        <w:rPr>
          <w:rFonts w:ascii="宋体" w:cs="宋体" w:hint="eastAsia"/>
          <w:lang w:eastAsia="zh-CN"/>
        </w:rPr>
        <w:t>方法只调用不接收，返回值被丢弃</w:t>
      </w:r>
      <w:r>
        <w:t>——</w:t>
      </w:r>
      <w:r>
        <w:rPr>
          <w:rFonts w:ascii="宋体" w:cs="宋体" w:hint="eastAsia"/>
          <w:lang w:eastAsia="zh-CN"/>
        </w:rPr>
        <w:t>编译能过，但输出往往是空（题目问</w:t>
      </w:r>
      <w:r>
        <w:t>"</w:t>
      </w:r>
      <w:r>
        <w:rPr>
          <w:rFonts w:ascii="宋体" w:cs="宋体" w:hint="eastAsia"/>
          <w:lang w:eastAsia="zh-CN"/>
        </w:rPr>
        <w:t>打印什么</w:t>
      </w:r>
      <w:r>
        <w:t>"</w:t>
      </w:r>
      <w:r>
        <w:rPr>
          <w:rFonts w:ascii="宋体" w:cs="宋体" w:hint="eastAsia"/>
          <w:lang w:eastAsia="zh-CN"/>
        </w:rPr>
        <w:t>时容易漏看）。</w:t>
      </w:r>
    </w:p>
    <w:p w14:paraId="23952B6A" w14:textId="77777777" w:rsidR="008A702F" w:rsidRPr="004B254D" w:rsidRDefault="00FA3216">
      <w:pPr>
        <w:pStyle w:val="31"/>
        <w:spacing w:line="360" w:lineRule="auto"/>
      </w:pPr>
      <w:bookmarkStart w:id="29" w:name="_Toc240537763"/>
      <w:r w:rsidRPr="004B254D">
        <w:rPr>
          <w:rFonts w:hint="eastAsia"/>
          <w:lang w:eastAsia="zh-CN"/>
        </w:rPr>
        <w:lastRenderedPageBreak/>
        <w:t>易错点</w:t>
      </w:r>
      <w:r w:rsidRPr="004B254D">
        <w:rPr>
          <w:rFonts w:hint="eastAsia"/>
          <w:lang w:eastAsia="zh-CN"/>
        </w:rPr>
        <w:t xml:space="preserve"> 7</w:t>
      </w:r>
      <w:r w:rsidRPr="004B254D">
        <w:rPr>
          <w:rFonts w:hint="eastAsia"/>
          <w:lang w:eastAsia="zh-CN"/>
        </w:rPr>
        <w:t>：</w:t>
      </w:r>
      <w:r w:rsidRPr="004B254D">
        <w:rPr>
          <w:rFonts w:hint="eastAsia"/>
          <w:lang w:eastAsia="zh-CN"/>
        </w:rPr>
        <w:t xml:space="preserve">static </w:t>
      </w:r>
      <w:r w:rsidRPr="004B254D">
        <w:rPr>
          <w:rFonts w:hint="eastAsia"/>
          <w:lang w:eastAsia="zh-CN"/>
        </w:rPr>
        <w:t>与实例方法调错对象</w:t>
      </w:r>
      <w:bookmarkEnd w:id="29"/>
    </w:p>
    <w:p w14:paraId="2CAF3762" w14:textId="77777777" w:rsidR="008A702F" w:rsidRDefault="00FA3216">
      <w:pPr>
        <w:spacing w:line="360" w:lineRule="auto"/>
        <w:ind w:firstLine="0"/>
        <w:rPr>
          <w:rFonts w:hint="eastAsia"/>
        </w:rPr>
      </w:pPr>
      <w:r>
        <w:rPr>
          <w:rFonts w:ascii="宋体" w:cs="宋体" w:hint="eastAsia"/>
          <w:color w:val="1A1A1A"/>
          <w:sz w:val="21"/>
          <w:lang w:eastAsia="zh-CN"/>
        </w:rPr>
        <w:t>MagicNumber n1 = new MagicNumber();</w:t>
      </w:r>
      <w:r>
        <w:rPr>
          <w:rFonts w:ascii="宋体" w:cs="宋体" w:hint="eastAsia"/>
          <w:color w:val="1A1A1A"/>
          <w:sz w:val="21"/>
          <w:lang w:eastAsia="zh-CN"/>
        </w:rPr>
        <w:br/>
        <w:t>MagicNumber.add_2();   // ❌ 实例方法用类名调用 → 编译错误</w:t>
      </w:r>
      <w:r>
        <w:rPr>
          <w:rFonts w:ascii="宋体" w:cs="宋体" w:hint="eastAsia"/>
          <w:color w:val="1A1A1A"/>
          <w:sz w:val="21"/>
          <w:lang w:eastAsia="zh-CN"/>
        </w:rPr>
        <w:br/>
        <w:t>n1.add_2();           // ✔</w:t>
      </w:r>
    </w:p>
    <w:p w14:paraId="58EC7514" w14:textId="77777777" w:rsidR="008A702F" w:rsidRDefault="00FA3216">
      <w:pPr>
        <w:rPr>
          <w:rFonts w:hint="eastAsia"/>
        </w:rPr>
      </w:pPr>
      <w:r>
        <w:rPr>
          <w:rFonts w:ascii="宋体" w:cs="宋体" w:hint="eastAsia"/>
          <w:lang w:eastAsia="zh-CN"/>
        </w:rPr>
        <w:t xml:space="preserve">判断标准：方法头有没有 </w:t>
      </w:r>
      <w:r>
        <w:rPr>
          <w:rFonts w:ascii="Courier New" w:hAnsi="Courier New"/>
          <w:sz w:val="21"/>
        </w:rPr>
        <w:t>static</w:t>
      </w:r>
      <w:r>
        <w:rPr>
          <w:rFonts w:ascii="宋体" w:cs="宋体" w:hint="eastAsia"/>
          <w:lang w:eastAsia="zh-CN"/>
        </w:rPr>
        <w:t>。有</w:t>
      </w:r>
      <w:r>
        <w:t xml:space="preserve"> </w:t>
      </w:r>
      <w:r>
        <w:t>→</w:t>
      </w:r>
      <w:r>
        <w:t xml:space="preserve"> </w:t>
      </w:r>
      <w:r>
        <w:rPr>
          <w:rFonts w:ascii="宋体" w:cs="宋体" w:hint="eastAsia"/>
          <w:lang w:eastAsia="zh-CN"/>
        </w:rPr>
        <w:t>类名调用（如</w:t>
      </w:r>
      <w:r>
        <w:t xml:space="preserve"> </w:t>
      </w:r>
      <w:r>
        <w:rPr>
          <w:rFonts w:ascii="Courier New" w:hAnsi="Courier New"/>
          <w:sz w:val="21"/>
        </w:rPr>
        <w:t>Math.abs</w:t>
      </w:r>
      <w:r>
        <w:rPr>
          <w:rFonts w:ascii="宋体" w:cs="宋体" w:hint="eastAsia"/>
          <w:lang w:eastAsia="zh-CN"/>
        </w:rPr>
        <w:t>）；没有</w:t>
      </w:r>
      <w:r>
        <w:t xml:space="preserve"> </w:t>
      </w:r>
      <w:r>
        <w:t>→</w:t>
      </w:r>
      <w:r>
        <w:t xml:space="preserve"> </w:t>
      </w:r>
      <w:r>
        <w:rPr>
          <w:rFonts w:ascii="宋体" w:cs="宋体" w:hint="eastAsia"/>
          <w:lang w:eastAsia="zh-CN"/>
        </w:rPr>
        <w:t>必须先</w:t>
      </w:r>
      <w:r>
        <w:t xml:space="preserve"> </w:t>
      </w:r>
      <w:r>
        <w:rPr>
          <w:rFonts w:ascii="Courier New" w:hAnsi="Courier New"/>
          <w:sz w:val="21"/>
        </w:rPr>
        <w:t>new</w:t>
      </w:r>
      <w:r>
        <w:rPr>
          <w:rFonts w:ascii="宋体" w:cs="宋体" w:hint="eastAsia"/>
          <w:lang w:eastAsia="zh-CN"/>
        </w:rPr>
        <w:t xml:space="preserve"> 对象再用对象名调用。</w:t>
      </w:r>
    </w:p>
    <w:p w14:paraId="02546F3D" w14:textId="77777777" w:rsidR="008A702F" w:rsidRPr="004B254D" w:rsidRDefault="00FA3216">
      <w:pPr>
        <w:pStyle w:val="31"/>
        <w:spacing w:line="360" w:lineRule="auto"/>
      </w:pPr>
      <w:bookmarkStart w:id="30" w:name="_Toc240537764"/>
      <w:r w:rsidRPr="004B254D">
        <w:rPr>
          <w:rFonts w:hint="eastAsia"/>
          <w:lang w:eastAsia="zh-CN"/>
        </w:rPr>
        <w:t>易错点</w:t>
      </w:r>
      <w:r w:rsidRPr="004B254D">
        <w:rPr>
          <w:rFonts w:hint="eastAsia"/>
          <w:lang w:eastAsia="zh-CN"/>
        </w:rPr>
        <w:t xml:space="preserve"> 8</w:t>
      </w:r>
      <w:r w:rsidRPr="004B254D">
        <w:rPr>
          <w:rFonts w:hint="eastAsia"/>
          <w:lang w:eastAsia="zh-CN"/>
        </w:rPr>
        <w:t>：</w:t>
      </w:r>
      <w:r w:rsidRPr="004B254D">
        <w:rPr>
          <w:rFonts w:hint="eastAsia"/>
          <w:lang w:eastAsia="zh-CN"/>
        </w:rPr>
        <w:t xml:space="preserve">null </w:t>
      </w:r>
      <w:r w:rsidRPr="004B254D">
        <w:rPr>
          <w:rFonts w:hint="eastAsia"/>
          <w:lang w:eastAsia="zh-CN"/>
        </w:rPr>
        <w:t>引用调用方法</w:t>
      </w:r>
      <w:bookmarkEnd w:id="30"/>
    </w:p>
    <w:p w14:paraId="7C3C2B02" w14:textId="77777777" w:rsidR="008A702F" w:rsidRDefault="00FA3216">
      <w:pPr>
        <w:spacing w:line="360" w:lineRule="auto"/>
        <w:ind w:firstLine="0"/>
        <w:rPr>
          <w:rFonts w:hint="eastAsia"/>
        </w:rPr>
      </w:pPr>
      <w:r>
        <w:rPr>
          <w:rFonts w:ascii="宋体" w:cs="宋体" w:hint="eastAsia"/>
          <w:color w:val="1A1A1A"/>
          <w:sz w:val="21"/>
          <w:lang w:eastAsia="zh-CN"/>
        </w:rPr>
        <w:t>Thing t = null;</w:t>
      </w:r>
      <w:r>
        <w:rPr>
          <w:rFonts w:ascii="宋体" w:cs="宋体" w:hint="eastAsia"/>
          <w:color w:val="1A1A1A"/>
          <w:sz w:val="21"/>
          <w:lang w:eastAsia="zh-CN"/>
        </w:rPr>
        <w:br/>
        <w:t>t.setColor("Green");   // 运行时 NullPointerException</w:t>
      </w:r>
    </w:p>
    <w:p w14:paraId="2B4AE03E" w14:textId="77777777" w:rsidR="008A702F" w:rsidRDefault="00FA3216">
      <w:pPr>
        <w:rPr>
          <w:rFonts w:hint="eastAsia"/>
        </w:rPr>
      </w:pPr>
      <w:r>
        <w:rPr>
          <w:rFonts w:ascii="Courier New" w:hAnsi="Courier New"/>
          <w:sz w:val="21"/>
        </w:rPr>
        <w:t>NullPointerException</w:t>
      </w:r>
      <w:r>
        <w:t xml:space="preserve"> </w:t>
      </w:r>
      <w:r>
        <w:rPr>
          <w:rFonts w:ascii="宋体" w:cs="宋体" w:hint="eastAsia"/>
          <w:lang w:eastAsia="zh-CN"/>
        </w:rPr>
        <w:t>是运行时异常，不是编译错误</w:t>
      </w:r>
      <w:r>
        <w:t>——</w:t>
      </w:r>
      <w:r>
        <w:t>"</w:t>
      </w:r>
      <w:r>
        <w:rPr>
          <w:rFonts w:ascii="宋体" w:cs="宋体" w:hint="eastAsia"/>
          <w:lang w:eastAsia="zh-CN"/>
        </w:rPr>
        <w:t>这段代码会怎样</w:t>
      </w:r>
      <w:r>
        <w:t>"</w:t>
      </w:r>
      <w:r>
        <w:rPr>
          <w:rFonts w:ascii="宋体" w:cs="宋体" w:hint="eastAsia"/>
          <w:lang w:eastAsia="zh-CN"/>
        </w:rPr>
        <w:t>的选项里两者要分清。</w:t>
      </w:r>
    </w:p>
    <w:p w14:paraId="7289864F" w14:textId="77777777" w:rsidR="008A702F" w:rsidRPr="004B254D" w:rsidRDefault="00FA3216">
      <w:pPr>
        <w:pStyle w:val="31"/>
        <w:spacing w:line="360" w:lineRule="auto"/>
      </w:pPr>
      <w:bookmarkStart w:id="31" w:name="_Toc240537765"/>
      <w:r w:rsidRPr="004B254D">
        <w:rPr>
          <w:rFonts w:hint="eastAsia"/>
          <w:lang w:eastAsia="zh-CN"/>
        </w:rPr>
        <w:t>易错点</w:t>
      </w:r>
      <w:r w:rsidRPr="004B254D">
        <w:rPr>
          <w:rFonts w:hint="eastAsia"/>
          <w:lang w:eastAsia="zh-CN"/>
        </w:rPr>
        <w:t xml:space="preserve"> 9</w:t>
      </w:r>
      <w:r w:rsidRPr="004B254D">
        <w:rPr>
          <w:rFonts w:hint="eastAsia"/>
          <w:lang w:eastAsia="zh-CN"/>
        </w:rPr>
        <w:t>：</w:t>
      </w:r>
      <w:r w:rsidRPr="004B254D">
        <w:rPr>
          <w:rFonts w:hint="eastAsia"/>
          <w:lang w:eastAsia="zh-CN"/>
        </w:rPr>
        <w:t xml:space="preserve">String </w:t>
      </w:r>
      <w:r w:rsidRPr="004B254D">
        <w:rPr>
          <w:rFonts w:hint="eastAsia"/>
          <w:lang w:eastAsia="zh-CN"/>
        </w:rPr>
        <w:t>不可变，忘记接住返回值</w:t>
      </w:r>
      <w:bookmarkEnd w:id="31"/>
    </w:p>
    <w:p w14:paraId="20F27219" w14:textId="77777777" w:rsidR="008A702F" w:rsidRDefault="00FA3216">
      <w:pPr>
        <w:rPr>
          <w:rFonts w:hint="eastAsia"/>
        </w:rPr>
      </w:pPr>
      <w:r>
        <w:rPr>
          <w:rFonts w:ascii="宋体" w:cs="宋体" w:hint="eastAsia"/>
          <w:lang w:eastAsia="zh-CN"/>
        </w:rPr>
        <w:t>所有</w:t>
      </w:r>
      <w:r>
        <w:t xml:space="preserve"> String </w:t>
      </w:r>
      <w:r>
        <w:rPr>
          <w:rFonts w:ascii="宋体" w:cs="宋体" w:hint="eastAsia"/>
          <w:lang w:eastAsia="zh-CN"/>
        </w:rPr>
        <w:t>方法都返回</w:t>
      </w:r>
      <w:r>
        <w:rPr>
          <w:rFonts w:ascii="宋体" w:cs="宋体" w:hint="eastAsia"/>
          <w:b/>
          <w:lang w:eastAsia="zh-CN"/>
        </w:rPr>
        <w:t>新</w:t>
      </w:r>
      <w:r>
        <w:rPr>
          <w:rFonts w:ascii="宋体" w:cs="宋体" w:hint="eastAsia"/>
          <w:lang w:eastAsia="zh-CN"/>
        </w:rPr>
        <w:t>串。</w:t>
      </w:r>
      <w:r>
        <w:rPr>
          <w:rFonts w:ascii="Courier New" w:hAnsi="Courier New"/>
          <w:sz w:val="21"/>
        </w:rPr>
        <w:t>s.substring(1);</w:t>
      </w:r>
      <w:r>
        <w:t xml:space="preserve"> </w:t>
      </w:r>
      <w:r>
        <w:rPr>
          <w:rFonts w:ascii="宋体" w:cs="宋体" w:hint="eastAsia"/>
          <w:lang w:eastAsia="zh-CN"/>
        </w:rPr>
        <w:t>单独一行对</w:t>
      </w:r>
      <w:r>
        <w:t xml:space="preserve"> s </w:t>
      </w:r>
      <w:r>
        <w:rPr>
          <w:rFonts w:ascii="宋体" w:cs="宋体" w:hint="eastAsia"/>
          <w:lang w:eastAsia="zh-CN"/>
        </w:rPr>
        <w:t>毫无影响；必须</w:t>
      </w:r>
      <w:r>
        <w:t xml:space="preserve"> </w:t>
      </w:r>
      <w:r>
        <w:rPr>
          <w:rFonts w:ascii="Courier New" w:hAnsi="Courier New"/>
          <w:sz w:val="21"/>
        </w:rPr>
        <w:t>s = s.substring(1);</w:t>
      </w:r>
      <w:r>
        <w:rPr>
          <w:rFonts w:ascii="宋体" w:cs="宋体" w:hint="eastAsia"/>
          <w:lang w:eastAsia="zh-CN"/>
        </w:rPr>
        <w:t>。</w:t>
      </w:r>
      <w:r>
        <w:t xml:space="preserve">FRQ </w:t>
      </w:r>
      <w:r>
        <w:rPr>
          <w:rFonts w:ascii="宋体" w:cs="宋体" w:hint="eastAsia"/>
          <w:lang w:eastAsia="zh-CN"/>
        </w:rPr>
        <w:t>中忘记赋回是常见扣分点。</w:t>
      </w:r>
    </w:p>
    <w:p w14:paraId="100FE40E" w14:textId="77777777" w:rsidR="008A702F" w:rsidRPr="004B254D" w:rsidRDefault="00FA3216">
      <w:pPr>
        <w:pStyle w:val="31"/>
        <w:spacing w:line="360" w:lineRule="auto"/>
      </w:pPr>
      <w:bookmarkStart w:id="32" w:name="_Toc240537766"/>
      <w:r w:rsidRPr="004B254D">
        <w:rPr>
          <w:rFonts w:hint="eastAsia"/>
          <w:lang w:eastAsia="zh-CN"/>
        </w:rPr>
        <w:t>易错点</w:t>
      </w:r>
      <w:r w:rsidRPr="004B254D">
        <w:rPr>
          <w:rFonts w:hint="eastAsia"/>
          <w:lang w:eastAsia="zh-CN"/>
        </w:rPr>
        <w:t xml:space="preserve"> 10</w:t>
      </w:r>
      <w:r w:rsidRPr="004B254D">
        <w:rPr>
          <w:rFonts w:hint="eastAsia"/>
          <w:lang w:eastAsia="zh-CN"/>
        </w:rPr>
        <w:t>：</w:t>
      </w:r>
      <w:r w:rsidRPr="004B254D">
        <w:rPr>
          <w:rFonts w:hint="eastAsia"/>
          <w:lang w:eastAsia="zh-CN"/>
        </w:rPr>
        <w:t xml:space="preserve">substring </w:t>
      </w:r>
      <w:r w:rsidRPr="004B254D">
        <w:rPr>
          <w:rFonts w:hint="eastAsia"/>
          <w:lang w:eastAsia="zh-CN"/>
        </w:rPr>
        <w:t>含头不含尾</w:t>
      </w:r>
      <w:r w:rsidRPr="004B254D">
        <w:rPr>
          <w:rFonts w:hint="eastAsia"/>
          <w:lang w:eastAsia="zh-CN"/>
        </w:rPr>
        <w:t xml:space="preserve"> + </w:t>
      </w:r>
      <w:r w:rsidRPr="004B254D">
        <w:rPr>
          <w:rFonts w:hint="eastAsia"/>
          <w:lang w:eastAsia="zh-CN"/>
        </w:rPr>
        <w:t>越界</w:t>
      </w:r>
      <w:bookmarkEnd w:id="32"/>
    </w:p>
    <w:p w14:paraId="4CAC9EB0" w14:textId="77777777" w:rsidR="008A702F" w:rsidRDefault="00FA3216">
      <w:pPr>
        <w:pStyle w:val="a0"/>
        <w:spacing w:after="72"/>
        <w:rPr>
          <w:rFonts w:hint="eastAsia"/>
        </w:rPr>
      </w:pPr>
      <w:r>
        <w:rPr>
          <w:rFonts w:ascii="Courier New" w:hAnsi="Courier New"/>
          <w:sz w:val="21"/>
        </w:rPr>
        <w:t>substring(2, 5)</w:t>
      </w:r>
      <w:r>
        <w:t xml:space="preserve"> </w:t>
      </w:r>
      <w:r>
        <w:rPr>
          <w:rFonts w:ascii="宋体" w:cs="宋体" w:hint="eastAsia"/>
          <w:lang w:eastAsia="zh-CN"/>
        </w:rPr>
        <w:t>取下标</w:t>
      </w:r>
      <w:r>
        <w:t xml:space="preserve"> 2</w:t>
      </w:r>
      <w:r>
        <w:rPr>
          <w:rFonts w:ascii="宋体" w:cs="宋体" w:hint="eastAsia"/>
          <w:lang w:eastAsia="zh-CN"/>
        </w:rPr>
        <w:t>、</w:t>
      </w:r>
      <w:r>
        <w:t>3</w:t>
      </w:r>
      <w:r>
        <w:rPr>
          <w:rFonts w:ascii="宋体" w:cs="宋体" w:hint="eastAsia"/>
          <w:lang w:eastAsia="zh-CN"/>
        </w:rPr>
        <w:t>、</w:t>
      </w:r>
      <w:r>
        <w:t>4</w:t>
      </w:r>
      <w:r>
        <w:rPr>
          <w:rFonts w:ascii="宋体" w:cs="宋体" w:hint="eastAsia"/>
          <w:lang w:eastAsia="zh-CN"/>
        </w:rPr>
        <w:t>，共</w:t>
      </w:r>
      <w:r>
        <w:t xml:space="preserve"> 3 </w:t>
      </w:r>
      <w:r>
        <w:rPr>
          <w:rFonts w:ascii="宋体" w:cs="宋体" w:hint="eastAsia"/>
          <w:lang w:eastAsia="zh-CN"/>
        </w:rPr>
        <w:t>个字符。</w:t>
      </w:r>
    </w:p>
    <w:p w14:paraId="1550A938" w14:textId="77777777" w:rsidR="008A702F" w:rsidRDefault="00FA3216">
      <w:pPr>
        <w:pStyle w:val="a0"/>
        <w:spacing w:after="72"/>
        <w:rPr>
          <w:rFonts w:hint="eastAsia"/>
        </w:rPr>
      </w:pPr>
      <w:r>
        <w:rPr>
          <w:rFonts w:ascii="宋体" w:cs="宋体" w:hint="eastAsia"/>
          <w:lang w:eastAsia="zh-CN"/>
        </w:rPr>
        <w:t xml:space="preserve">下标有效范围 </w:t>
      </w:r>
      <w:r>
        <w:rPr>
          <w:rFonts w:ascii="Courier New" w:hAnsi="Courier New"/>
          <w:sz w:val="21"/>
        </w:rPr>
        <w:t>0</w:t>
      </w:r>
      <w:r>
        <w:t xml:space="preserve"> ~ </w:t>
      </w:r>
      <w:r>
        <w:rPr>
          <w:rFonts w:ascii="Courier New" w:hAnsi="Courier New"/>
          <w:sz w:val="21"/>
        </w:rPr>
        <w:t>length()-1</w:t>
      </w:r>
      <w:r>
        <w:rPr>
          <w:rFonts w:ascii="宋体" w:cs="宋体" w:hint="eastAsia"/>
          <w:lang w:eastAsia="zh-CN"/>
        </w:rPr>
        <w:t>；</w:t>
      </w:r>
      <w:r>
        <w:rPr>
          <w:rFonts w:ascii="Courier New" w:hAnsi="Courier New"/>
          <w:sz w:val="21"/>
        </w:rPr>
        <w:t>substring</w:t>
      </w:r>
      <w:r>
        <w:rPr>
          <w:rFonts w:ascii="宋体" w:cs="宋体" w:hint="eastAsia"/>
          <w:lang w:eastAsia="zh-CN"/>
        </w:rPr>
        <w:t xml:space="preserve"> 的第二个参数最大到 </w:t>
      </w:r>
      <w:r>
        <w:rPr>
          <w:rFonts w:ascii="Courier New" w:hAnsi="Courier New"/>
          <w:sz w:val="21"/>
        </w:rPr>
        <w:t>length()</w:t>
      </w:r>
      <w:r>
        <w:rPr>
          <w:rFonts w:ascii="宋体" w:cs="宋体" w:hint="eastAsia"/>
          <w:lang w:eastAsia="zh-CN"/>
        </w:rPr>
        <w:t>（取到末尾），再大就越界。</w:t>
      </w:r>
    </w:p>
    <w:p w14:paraId="527896AB" w14:textId="77777777" w:rsidR="008A702F" w:rsidRDefault="00FA3216">
      <w:pPr>
        <w:pStyle w:val="a0"/>
        <w:spacing w:after="72"/>
        <w:rPr>
          <w:rFonts w:hint="eastAsia"/>
        </w:rPr>
      </w:pPr>
      <w:r>
        <w:rPr>
          <w:rFonts w:ascii="宋体" w:cs="宋体" w:hint="eastAsia"/>
          <w:lang w:eastAsia="zh-CN"/>
        </w:rPr>
        <w:t>越界</w:t>
      </w:r>
      <w:r>
        <w:t xml:space="preserve"> </w:t>
      </w:r>
      <w:r>
        <w:t>→</w:t>
      </w:r>
      <w:r>
        <w:t xml:space="preserve"> </w:t>
      </w:r>
      <w:r>
        <w:rPr>
          <w:rFonts w:ascii="Courier New" w:hAnsi="Courier New"/>
          <w:sz w:val="21"/>
        </w:rPr>
        <w:t>IndexOutOfBoundsException</w:t>
      </w:r>
      <w:r>
        <w:rPr>
          <w:rFonts w:ascii="宋体" w:cs="宋体" w:hint="eastAsia"/>
          <w:lang w:eastAsia="zh-CN"/>
        </w:rPr>
        <w:t>（运行时异常）。</w:t>
      </w:r>
    </w:p>
    <w:p w14:paraId="77390957" w14:textId="77777777" w:rsidR="008A702F" w:rsidRPr="004B254D" w:rsidRDefault="00FA3216">
      <w:pPr>
        <w:pStyle w:val="31"/>
        <w:spacing w:line="360" w:lineRule="auto"/>
      </w:pPr>
      <w:bookmarkStart w:id="33" w:name="_Toc240537767"/>
      <w:r w:rsidRPr="004B254D">
        <w:rPr>
          <w:rFonts w:hint="eastAsia"/>
          <w:lang w:eastAsia="zh-CN"/>
        </w:rPr>
        <w:t>易错点</w:t>
      </w:r>
      <w:r w:rsidRPr="004B254D">
        <w:rPr>
          <w:rFonts w:hint="eastAsia"/>
          <w:lang w:eastAsia="zh-CN"/>
        </w:rPr>
        <w:t xml:space="preserve"> 11</w:t>
      </w:r>
      <w:r w:rsidRPr="004B254D">
        <w:rPr>
          <w:rFonts w:hint="eastAsia"/>
          <w:lang w:eastAsia="zh-CN"/>
        </w:rPr>
        <w:t>：</w:t>
      </w:r>
      <w:r w:rsidRPr="004B254D">
        <w:rPr>
          <w:rFonts w:hint="eastAsia"/>
          <w:lang w:eastAsia="zh-CN"/>
        </w:rPr>
        <w:t xml:space="preserve">equals / compareTo </w:t>
      </w:r>
      <w:r w:rsidRPr="004B254D">
        <w:rPr>
          <w:rFonts w:hint="eastAsia"/>
          <w:lang w:eastAsia="zh-CN"/>
        </w:rPr>
        <w:t>的返回值</w:t>
      </w:r>
      <w:bookmarkEnd w:id="33"/>
    </w:p>
    <w:p w14:paraId="62284C09" w14:textId="77777777" w:rsidR="008A702F" w:rsidRDefault="00FA3216">
      <w:pPr>
        <w:pStyle w:val="a0"/>
        <w:spacing w:after="72"/>
        <w:rPr>
          <w:rFonts w:hint="eastAsia"/>
        </w:rPr>
      </w:pPr>
      <w:r>
        <w:rPr>
          <w:rFonts w:ascii="宋体" w:cs="宋体" w:hint="eastAsia"/>
          <w:lang w:eastAsia="zh-CN"/>
        </w:rPr>
        <w:t xml:space="preserve">比较内容必须 </w:t>
      </w:r>
      <w:r>
        <w:rPr>
          <w:rFonts w:ascii="Courier New" w:hAnsi="Courier New"/>
          <w:sz w:val="21"/>
        </w:rPr>
        <w:t>s1.equals(s2)</w:t>
      </w:r>
      <w:r>
        <w:rPr>
          <w:rFonts w:ascii="宋体" w:cs="宋体" w:hint="eastAsia"/>
          <w:lang w:eastAsia="zh-CN"/>
        </w:rPr>
        <w:t>；</w:t>
      </w:r>
      <w:r>
        <w:rPr>
          <w:rFonts w:ascii="Courier New" w:hAnsi="Courier New"/>
          <w:sz w:val="21"/>
        </w:rPr>
        <w:t>==</w:t>
      </w:r>
      <w:r>
        <w:t xml:space="preserve"> </w:t>
      </w:r>
      <w:r>
        <w:rPr>
          <w:rFonts w:ascii="宋体" w:cs="宋体" w:hint="eastAsia"/>
          <w:lang w:eastAsia="zh-CN"/>
        </w:rPr>
        <w:t>比较的是引用，内容相同也可能为</w:t>
      </w:r>
      <w:r>
        <w:t xml:space="preserve"> false</w:t>
      </w:r>
      <w:r>
        <w:rPr>
          <w:rFonts w:ascii="宋体" w:cs="宋体" w:hint="eastAsia"/>
          <w:lang w:eastAsia="zh-CN"/>
        </w:rPr>
        <w:t>（考试默认用</w:t>
      </w:r>
      <w:r>
        <w:t xml:space="preserve"> equals</w:t>
      </w:r>
      <w:r>
        <w:rPr>
          <w:rFonts w:ascii="宋体" w:cs="宋体" w:hint="eastAsia"/>
          <w:lang w:eastAsia="zh-CN"/>
        </w:rPr>
        <w:t>）。</w:t>
      </w:r>
    </w:p>
    <w:p w14:paraId="3EF9D1CE" w14:textId="77777777" w:rsidR="008A702F" w:rsidRDefault="00FA3216">
      <w:pPr>
        <w:pStyle w:val="a0"/>
        <w:spacing w:after="72"/>
        <w:rPr>
          <w:rFonts w:hint="eastAsia"/>
        </w:rPr>
      </w:pPr>
      <w:r>
        <w:rPr>
          <w:rFonts w:ascii="Courier New" w:hAnsi="Courier New"/>
          <w:sz w:val="21"/>
        </w:rPr>
        <w:t>compareTo</w:t>
      </w:r>
      <w:r>
        <w:rPr>
          <w:rFonts w:ascii="宋体" w:cs="宋体" w:hint="eastAsia"/>
          <w:lang w:eastAsia="zh-CN"/>
        </w:rPr>
        <w:t xml:space="preserve"> 返回值只看</w:t>
      </w:r>
      <w:r>
        <w:rPr>
          <w:rFonts w:ascii="宋体" w:cs="宋体" w:hint="eastAsia"/>
          <w:b/>
          <w:lang w:eastAsia="zh-CN"/>
        </w:rPr>
        <w:t>符号</w:t>
      </w:r>
      <w:r>
        <w:rPr>
          <w:rFonts w:ascii="宋体" w:cs="宋体" w:hint="eastAsia"/>
          <w:lang w:eastAsia="zh-CN"/>
        </w:rPr>
        <w:t>：负数、</w:t>
      </w:r>
      <w:r>
        <w:t>0</w:t>
      </w:r>
      <w:r>
        <w:rPr>
          <w:rFonts w:ascii="宋体" w:cs="宋体" w:hint="eastAsia"/>
          <w:lang w:eastAsia="zh-CN"/>
        </w:rPr>
        <w:t>、正数分别对应小于、等于、大于；不要假设返回</w:t>
      </w:r>
      <w:r>
        <w:t xml:space="preserve"> -1/1</w:t>
      </w:r>
      <w:r>
        <w:rPr>
          <w:rFonts w:ascii="宋体" w:cs="宋体" w:hint="eastAsia"/>
          <w:lang w:eastAsia="zh-CN"/>
        </w:rPr>
        <w:t>。</w:t>
      </w:r>
    </w:p>
    <w:p w14:paraId="10F2B231" w14:textId="77777777" w:rsidR="008A702F" w:rsidRPr="004B254D" w:rsidRDefault="00FA3216">
      <w:pPr>
        <w:pStyle w:val="31"/>
        <w:spacing w:line="360" w:lineRule="auto"/>
      </w:pPr>
      <w:bookmarkStart w:id="34" w:name="_Toc240537768"/>
      <w:r w:rsidRPr="004B254D">
        <w:rPr>
          <w:rFonts w:hint="eastAsia"/>
          <w:lang w:eastAsia="zh-CN"/>
        </w:rPr>
        <w:lastRenderedPageBreak/>
        <w:t>易错点</w:t>
      </w:r>
      <w:r w:rsidRPr="004B254D">
        <w:rPr>
          <w:rFonts w:hint="eastAsia"/>
          <w:lang w:eastAsia="zh-CN"/>
        </w:rPr>
        <w:t xml:space="preserve"> 12</w:t>
      </w:r>
      <w:r w:rsidRPr="004B254D">
        <w:rPr>
          <w:rFonts w:hint="eastAsia"/>
          <w:lang w:eastAsia="zh-CN"/>
        </w:rPr>
        <w:t>：构造器重载的匹配</w:t>
      </w:r>
      <w:bookmarkEnd w:id="34"/>
    </w:p>
    <w:p w14:paraId="49AAB9EC" w14:textId="77777777" w:rsidR="008A702F" w:rsidRDefault="00FA3216">
      <w:pPr>
        <w:rPr>
          <w:rFonts w:hint="eastAsia"/>
        </w:rPr>
      </w:pPr>
      <w:r>
        <w:rPr>
          <w:rFonts w:ascii="宋体" w:cs="宋体" w:hint="eastAsia"/>
          <w:lang w:eastAsia="zh-CN"/>
        </w:rPr>
        <w:t>构造器按</w:t>
      </w:r>
      <w:r>
        <w:t>"</w:t>
      </w:r>
      <w:r>
        <w:rPr>
          <w:rFonts w:ascii="宋体" w:cs="宋体" w:hint="eastAsia"/>
          <w:lang w:eastAsia="zh-CN"/>
        </w:rPr>
        <w:t>参数类型序列</w:t>
      </w:r>
      <w:r>
        <w:t>"</w:t>
      </w:r>
      <w:r>
        <w:rPr>
          <w:rFonts w:ascii="宋体" w:cs="宋体" w:hint="eastAsia"/>
          <w:lang w:eastAsia="zh-CN"/>
        </w:rPr>
        <w:t>匹配，允许</w:t>
      </w:r>
      <w:r>
        <w:t xml:space="preserve"> int </w:t>
      </w:r>
      <w:r>
        <w:rPr>
          <w:rFonts w:ascii="宋体" w:cs="宋体" w:hint="eastAsia"/>
          <w:lang w:eastAsia="zh-CN"/>
        </w:rPr>
        <w:t>自动拓宽为</w:t>
      </w:r>
      <w:r>
        <w:t xml:space="preserve"> double</w:t>
      </w:r>
      <w:r>
        <w:rPr>
          <w:rFonts w:ascii="宋体" w:cs="宋体" w:hint="eastAsia"/>
          <w:lang w:eastAsia="zh-CN"/>
        </w:rPr>
        <w:t>（</w:t>
      </w:r>
      <w:r>
        <w:rPr>
          <w:rFonts w:ascii="Courier New" w:hAnsi="Courier New"/>
          <w:sz w:val="21"/>
        </w:rPr>
        <w:t>new Purchase(1.5, 2)</w:t>
      </w:r>
      <w:r>
        <w:t xml:space="preserve"> </w:t>
      </w:r>
      <w:r>
        <w:rPr>
          <w:rFonts w:ascii="宋体" w:cs="宋体" w:hint="eastAsia"/>
          <w:lang w:eastAsia="zh-CN"/>
        </w:rPr>
        <w:t>中</w:t>
      </w:r>
      <w:r>
        <w:t xml:space="preserve"> 2 </w:t>
      </w:r>
      <w:r>
        <w:t>→</w:t>
      </w:r>
      <w:r>
        <w:t xml:space="preserve"> 2.0 </w:t>
      </w:r>
      <w:r>
        <w:rPr>
          <w:rFonts w:ascii="宋体" w:cs="宋体" w:hint="eastAsia"/>
          <w:lang w:eastAsia="zh-CN"/>
        </w:rPr>
        <w:t>合法），但</w:t>
      </w:r>
      <w:r>
        <w:t xml:space="preserve"> double </w:t>
      </w:r>
      <w:r>
        <w:rPr>
          <w:rFonts w:ascii="宋体" w:cs="宋体" w:hint="eastAsia"/>
          <w:lang w:eastAsia="zh-CN"/>
        </w:rPr>
        <w:t>不能自动变</w:t>
      </w:r>
      <w:r>
        <w:t xml:space="preserve"> int</w:t>
      </w:r>
      <w:r>
        <w:rPr>
          <w:rFonts w:ascii="宋体" w:cs="宋体" w:hint="eastAsia"/>
          <w:lang w:eastAsia="zh-CN"/>
        </w:rPr>
        <w:t>。判断</w:t>
      </w:r>
      <w:r>
        <w:t>"</w:t>
      </w:r>
      <w:r>
        <w:rPr>
          <w:rFonts w:ascii="宋体" w:cs="宋体" w:hint="eastAsia"/>
          <w:lang w:eastAsia="zh-CN"/>
        </w:rPr>
        <w:t>哪个新构造器头合法</w:t>
      </w:r>
      <w:r>
        <w:t>"</w:t>
      </w:r>
      <w:r>
        <w:rPr>
          <w:rFonts w:ascii="宋体" w:cs="宋体" w:hint="eastAsia"/>
          <w:lang w:eastAsia="zh-CN"/>
        </w:rPr>
        <w:t>时，先写下已有构造器的签名，</w:t>
      </w:r>
      <w:r>
        <w:rPr>
          <w:rFonts w:ascii="宋体" w:cs="宋体" w:hint="eastAsia"/>
          <w:b/>
          <w:lang w:eastAsia="zh-CN"/>
        </w:rPr>
        <w:t>签名完全相同</w:t>
      </w:r>
      <w:r>
        <w:rPr>
          <w:rFonts w:ascii="宋体" w:cs="宋体" w:hint="eastAsia"/>
          <w:lang w:eastAsia="zh-CN"/>
        </w:rPr>
        <w:t>的才是非法重载。</w:t>
      </w:r>
    </w:p>
    <w:p w14:paraId="35AB6E73" w14:textId="77777777" w:rsidR="008A702F" w:rsidRPr="004B254D" w:rsidRDefault="00FA3216">
      <w:pPr>
        <w:pStyle w:val="21"/>
        <w:spacing w:line="360" w:lineRule="auto"/>
      </w:pPr>
      <w:bookmarkStart w:id="35" w:name="section-4"/>
      <w:bookmarkStart w:id="36" w:name="_Toc240537769"/>
      <w:bookmarkEnd w:id="35"/>
      <w:r w:rsidRPr="004B254D">
        <w:rPr>
          <w:rFonts w:hint="eastAsia"/>
          <w:lang w:eastAsia="zh-CN"/>
        </w:rPr>
        <w:t>四、考纲对应的国际考真题与解析</w:t>
      </w:r>
      <w:bookmarkEnd w:id="36"/>
    </w:p>
    <w:p w14:paraId="0CB8F1D8" w14:textId="77777777" w:rsidR="008A702F" w:rsidRDefault="00FA3216">
      <w:pPr>
        <w:rPr>
          <w:rFonts w:hint="eastAsia"/>
        </w:rPr>
      </w:pPr>
      <w:r>
        <w:rPr>
          <w:rFonts w:ascii="宋体" w:cs="宋体" w:hint="eastAsia"/>
          <w:lang w:eastAsia="zh-CN"/>
        </w:rPr>
        <w:t>以下</w:t>
      </w:r>
      <w:r>
        <w:t xml:space="preserve"> MCQ </w:t>
      </w:r>
      <w:r>
        <w:rPr>
          <w:rFonts w:ascii="宋体" w:cs="宋体" w:hint="eastAsia"/>
          <w:lang w:eastAsia="zh-CN"/>
        </w:rPr>
        <w:t>精选</w:t>
      </w:r>
      <w:r>
        <w:t xml:space="preserve"> 15 </w:t>
      </w:r>
      <w:r>
        <w:rPr>
          <w:rFonts w:ascii="宋体" w:cs="宋体" w:hint="eastAsia"/>
          <w:lang w:eastAsia="zh-CN"/>
        </w:rPr>
        <w:t>题：第</w:t>
      </w:r>
      <w:r>
        <w:t xml:space="preserve"> 1</w:t>
      </w:r>
      <w:r>
        <w:t>–</w:t>
      </w:r>
      <w:r>
        <w:t xml:space="preserve">4 </w:t>
      </w:r>
      <w:r>
        <w:rPr>
          <w:rFonts w:ascii="宋体" w:cs="宋体" w:hint="eastAsia"/>
          <w:lang w:eastAsia="zh-CN"/>
        </w:rPr>
        <w:t>题为</w:t>
      </w:r>
      <w:r>
        <w:t xml:space="preserve"> 2025 </w:t>
      </w:r>
      <w:r>
        <w:rPr>
          <w:rFonts w:ascii="宋体" w:cs="宋体" w:hint="eastAsia"/>
          <w:lang w:eastAsia="zh-CN"/>
        </w:rPr>
        <w:t>新版</w:t>
      </w:r>
      <w:r>
        <w:t xml:space="preserve"> CED </w:t>
      </w:r>
      <w:r>
        <w:rPr>
          <w:rFonts w:ascii="宋体" w:cs="宋体" w:hint="eastAsia"/>
          <w:lang w:eastAsia="zh-CN"/>
        </w:rPr>
        <w:t>官方样题（答案经官方</w:t>
      </w:r>
      <w:r>
        <w:t xml:space="preserve"> Answer Key </w:t>
      </w:r>
      <w:r>
        <w:rPr>
          <w:rFonts w:ascii="宋体" w:cs="宋体" w:hint="eastAsia"/>
          <w:lang w:eastAsia="zh-CN"/>
        </w:rPr>
        <w:t>核对）；第</w:t>
      </w:r>
      <w:r>
        <w:t xml:space="preserve"> 5</w:t>
      </w:r>
      <w:r>
        <w:t>–</w:t>
      </w:r>
      <w:r>
        <w:t xml:space="preserve">15 </w:t>
      </w:r>
      <w:r>
        <w:rPr>
          <w:rFonts w:ascii="宋体" w:cs="宋体" w:hint="eastAsia"/>
          <w:lang w:eastAsia="zh-CN"/>
        </w:rPr>
        <w:t>题为</w:t>
      </w:r>
      <w:r>
        <w:t xml:space="preserve"> College Board </w:t>
      </w:r>
      <w:r>
        <w:rPr>
          <w:rFonts w:ascii="宋体" w:cs="宋体" w:hint="eastAsia"/>
          <w:lang w:eastAsia="zh-CN"/>
        </w:rPr>
        <w:t>官方</w:t>
      </w:r>
      <w:r>
        <w:t xml:space="preserve"> Progress Check </w:t>
      </w:r>
      <w:r>
        <w:rPr>
          <w:rFonts w:ascii="宋体" w:cs="宋体" w:hint="eastAsia"/>
          <w:lang w:eastAsia="zh-CN"/>
        </w:rPr>
        <w:t>试题。</w:t>
      </w:r>
      <w:r>
        <w:t xml:space="preserve">FRQ </w:t>
      </w:r>
      <w:r>
        <w:rPr>
          <w:rFonts w:ascii="宋体" w:cs="宋体" w:hint="eastAsia"/>
          <w:lang w:eastAsia="zh-CN"/>
        </w:rPr>
        <w:t>精选</w:t>
      </w:r>
      <w:r>
        <w:t xml:space="preserve"> 5 </w:t>
      </w:r>
      <w:r>
        <w:rPr>
          <w:rFonts w:ascii="宋体" w:cs="宋体" w:hint="eastAsia"/>
          <w:lang w:eastAsia="zh-CN"/>
        </w:rPr>
        <w:t>题：</w:t>
      </w:r>
      <w:r>
        <w:t>2021</w:t>
      </w:r>
      <w:r>
        <w:t>–</w:t>
      </w:r>
      <w:r>
        <w:t xml:space="preserve">2025 </w:t>
      </w:r>
      <w:r>
        <w:rPr>
          <w:rFonts w:ascii="宋体" w:cs="宋体" w:hint="eastAsia"/>
          <w:lang w:eastAsia="zh-CN"/>
        </w:rPr>
        <w:t>年</w:t>
      </w:r>
      <w:r>
        <w:t xml:space="preserve"> APCSA </w:t>
      </w:r>
      <w:r>
        <w:rPr>
          <w:rFonts w:ascii="宋体" w:cs="宋体" w:hint="eastAsia"/>
          <w:lang w:eastAsia="zh-CN"/>
        </w:rPr>
        <w:t>国际考</w:t>
      </w:r>
      <w:r>
        <w:t xml:space="preserve"> Question 1 </w:t>
      </w:r>
      <w:r>
        <w:rPr>
          <w:rFonts w:ascii="宋体" w:cs="宋体" w:hint="eastAsia"/>
          <w:lang w:eastAsia="zh-CN"/>
        </w:rPr>
        <w:t>完整真题，按年份倒序排列（</w:t>
      </w:r>
      <w:r>
        <w:t>FRQ-1 = 2025</w:t>
      </w:r>
      <w:r>
        <w:rPr>
          <w:rFonts w:ascii="宋体" w:cs="宋体" w:hint="eastAsia"/>
          <w:lang w:eastAsia="zh-CN"/>
        </w:rPr>
        <w:t>，</w:t>
      </w:r>
      <w:r>
        <w:t>FRQ-5 = 2021</w:t>
      </w:r>
      <w:r>
        <w:rPr>
          <w:rFonts w:ascii="宋体" w:cs="宋体" w:hint="eastAsia"/>
          <w:lang w:eastAsia="zh-CN"/>
        </w:rPr>
        <w:t>）。每题标注考点（对应第二节知识点编号），解析给出完整推理过程。</w:t>
      </w:r>
    </w:p>
    <w:p w14:paraId="2E22AA8F" w14:textId="77777777" w:rsidR="008A702F" w:rsidRPr="004B254D" w:rsidRDefault="00FA3216">
      <w:pPr>
        <w:pStyle w:val="31"/>
        <w:spacing w:line="360" w:lineRule="auto"/>
      </w:pPr>
      <w:bookmarkStart w:id="37" w:name="section-4-1"/>
      <w:bookmarkStart w:id="38" w:name="_Toc240537770"/>
      <w:bookmarkEnd w:id="37"/>
      <w:r w:rsidRPr="004B254D">
        <w:rPr>
          <w:rFonts w:hint="eastAsia"/>
          <w:lang w:eastAsia="zh-CN"/>
        </w:rPr>
        <w:t xml:space="preserve">4.1 MCQ </w:t>
      </w:r>
      <w:r w:rsidRPr="004B254D">
        <w:rPr>
          <w:rFonts w:hint="eastAsia"/>
          <w:lang w:eastAsia="zh-CN"/>
        </w:rPr>
        <w:t>真题精选与解析</w:t>
      </w:r>
      <w:bookmarkEnd w:id="38"/>
    </w:p>
    <w:p w14:paraId="02F6078B" w14:textId="77777777" w:rsidR="008A702F" w:rsidRDefault="00FA3216">
      <w:pPr>
        <w:rPr>
          <w:rFonts w:hint="eastAsia"/>
        </w:rPr>
      </w:pPr>
      <w:r>
        <w:rPr>
          <w:rFonts w:ascii="宋体" w:cs="宋体" w:hint="eastAsia"/>
          <w:lang w:eastAsia="zh-CN"/>
        </w:rPr>
        <w:t>本节</w:t>
      </w:r>
      <w:r>
        <w:t xml:space="preserve"> 15 </w:t>
      </w:r>
      <w:r>
        <w:rPr>
          <w:rFonts w:ascii="宋体" w:cs="宋体" w:hint="eastAsia"/>
          <w:lang w:eastAsia="zh-CN"/>
        </w:rPr>
        <w:t>道</w:t>
      </w:r>
      <w:r>
        <w:t xml:space="preserve"> MCQ </w:t>
      </w:r>
      <w:r>
        <w:rPr>
          <w:rFonts w:ascii="宋体" w:cs="宋体" w:hint="eastAsia"/>
          <w:lang w:eastAsia="zh-CN"/>
        </w:rPr>
        <w:t>覆盖</w:t>
      </w:r>
      <w:r>
        <w:t xml:space="preserve"> A</w:t>
      </w:r>
      <w:r>
        <w:rPr>
          <w:rFonts w:ascii="宋体" w:cs="宋体" w:hint="eastAsia"/>
          <w:lang w:eastAsia="zh-CN"/>
        </w:rPr>
        <w:t>、</w:t>
      </w:r>
      <w:r>
        <w:t>B</w:t>
      </w:r>
      <w:r>
        <w:rPr>
          <w:rFonts w:ascii="宋体" w:cs="宋体" w:hint="eastAsia"/>
          <w:lang w:eastAsia="zh-CN"/>
        </w:rPr>
        <w:t>、</w:t>
      </w:r>
      <w:r>
        <w:t>C</w:t>
      </w:r>
      <w:r>
        <w:rPr>
          <w:rFonts w:ascii="宋体" w:cs="宋体" w:hint="eastAsia"/>
          <w:lang w:eastAsia="zh-CN"/>
        </w:rPr>
        <w:t>、</w:t>
      </w:r>
      <w:r>
        <w:t>D</w:t>
      </w:r>
      <w:r>
        <w:rPr>
          <w:rFonts w:ascii="宋体" w:cs="宋体" w:hint="eastAsia"/>
          <w:lang w:eastAsia="zh-CN"/>
        </w:rPr>
        <w:t>、</w:t>
      </w:r>
      <w:r>
        <w:t xml:space="preserve">E </w:t>
      </w:r>
      <w:r>
        <w:rPr>
          <w:rFonts w:ascii="宋体" w:cs="宋体" w:hint="eastAsia"/>
          <w:lang w:eastAsia="zh-CN"/>
        </w:rPr>
        <w:t>五大板块的高频考点：整除与</w:t>
      </w:r>
      <w:r>
        <w:t xml:space="preserve"> cast</w:t>
      </w:r>
      <w:r>
        <w:rPr>
          <w:rFonts w:ascii="宋体" w:cs="宋体" w:hint="eastAsia"/>
          <w:lang w:eastAsia="zh-CN"/>
        </w:rPr>
        <w:t>、随机数区间、构造器调用、</w:t>
      </w:r>
      <w:r>
        <w:t xml:space="preserve">String </w:t>
      </w:r>
      <w:r>
        <w:rPr>
          <w:rFonts w:ascii="宋体" w:cs="宋体" w:hint="eastAsia"/>
          <w:lang w:eastAsia="zh-CN"/>
        </w:rPr>
        <w:t>方法、</w:t>
      </w:r>
      <w:r>
        <w:t>static/</w:t>
      </w:r>
      <w:r>
        <w:rPr>
          <w:rFonts w:ascii="宋体" w:cs="宋体" w:hint="eastAsia"/>
          <w:lang w:eastAsia="zh-CN"/>
        </w:rPr>
        <w:t>实例方法、</w:t>
      </w:r>
      <w:r>
        <w:t xml:space="preserve">void </w:t>
      </w:r>
      <w:r>
        <w:rPr>
          <w:rFonts w:ascii="宋体" w:cs="宋体" w:hint="eastAsia"/>
          <w:lang w:eastAsia="zh-CN"/>
        </w:rPr>
        <w:t>与非</w:t>
      </w:r>
      <w:r>
        <w:t xml:space="preserve"> void </w:t>
      </w:r>
      <w:r>
        <w:rPr>
          <w:rFonts w:ascii="宋体" w:cs="宋体" w:hint="eastAsia"/>
          <w:lang w:eastAsia="zh-CN"/>
        </w:rPr>
        <w:t>方法签名、</w:t>
      </w:r>
      <w:r>
        <w:t xml:space="preserve">equals/compareTo </w:t>
      </w:r>
      <w:r>
        <w:rPr>
          <w:rFonts w:ascii="宋体" w:cs="宋体" w:hint="eastAsia"/>
          <w:lang w:eastAsia="zh-CN"/>
        </w:rPr>
        <w:t>等。建议限时训练（</w:t>
      </w:r>
      <w:r>
        <w:t xml:space="preserve">15 </w:t>
      </w:r>
      <w:r>
        <w:rPr>
          <w:rFonts w:ascii="宋体" w:cs="宋体" w:hint="eastAsia"/>
          <w:lang w:eastAsia="zh-CN"/>
        </w:rPr>
        <w:t>题控制在</w:t>
      </w:r>
      <w:r>
        <w:t xml:space="preserve"> 20 </w:t>
      </w:r>
      <w:r>
        <w:rPr>
          <w:rFonts w:ascii="宋体" w:cs="宋体" w:hint="eastAsia"/>
          <w:lang w:eastAsia="zh-CN"/>
        </w:rPr>
        <w:t>分钟内）。</w:t>
      </w:r>
    </w:p>
    <w:p w14:paraId="338C1FEF" w14:textId="77777777" w:rsidR="008A702F" w:rsidRDefault="00FA3216">
      <w:pPr>
        <w:spacing w:after="84"/>
        <w:ind w:right="120"/>
        <w:rPr>
          <w:rFonts w:hint="eastAsia"/>
        </w:rPr>
      </w:pPr>
      <w:r>
        <w:rPr>
          <w:rFonts w:ascii="黑体" w:hAnsi="黑体"/>
          <w:b/>
          <w:color w:val="01579B"/>
        </w:rPr>
        <w:t>MCQ-1</w:t>
      </w:r>
      <w:r>
        <w:rPr>
          <w:color w:val="4B5563"/>
          <w:sz w:val="21"/>
        </w:rPr>
        <w:t xml:space="preserve">CED </w:t>
      </w:r>
      <w:r>
        <w:rPr>
          <w:rFonts w:ascii="宋体" w:cs="宋体" w:hint="eastAsia"/>
          <w:color w:val="4B5563"/>
          <w:sz w:val="21"/>
          <w:lang w:eastAsia="zh-CN"/>
        </w:rPr>
        <w:t>官方样题</w:t>
      </w:r>
      <w:r>
        <w:rPr>
          <w:color w:val="4B5563"/>
          <w:sz w:val="21"/>
        </w:rPr>
        <w:t xml:space="preserve"> </w:t>
      </w:r>
      <w:r>
        <w:rPr>
          <w:color w:val="4B5563"/>
          <w:sz w:val="21"/>
        </w:rPr>
        <w:t>·</w:t>
      </w:r>
      <w:r>
        <w:rPr>
          <w:color w:val="4B5563"/>
          <w:sz w:val="21"/>
        </w:rPr>
        <w:t xml:space="preserve"> </w:t>
      </w:r>
      <w:r>
        <w:rPr>
          <w:rFonts w:ascii="宋体" w:cs="宋体" w:hint="eastAsia"/>
          <w:color w:val="4B5563"/>
          <w:sz w:val="21"/>
          <w:lang w:eastAsia="zh-CN"/>
        </w:rPr>
        <w:t>考点：</w:t>
      </w:r>
      <w:r>
        <w:rPr>
          <w:color w:val="4B5563"/>
          <w:sz w:val="21"/>
        </w:rPr>
        <w:t xml:space="preserve">B4 </w:t>
      </w:r>
      <w:r>
        <w:rPr>
          <w:rFonts w:ascii="宋体" w:cs="宋体" w:hint="eastAsia"/>
          <w:color w:val="4B5563"/>
          <w:sz w:val="21"/>
          <w:lang w:eastAsia="zh-CN"/>
        </w:rPr>
        <w:t>强制转换</w:t>
      </w:r>
    </w:p>
    <w:p w14:paraId="21B1F5C3" w14:textId="77777777" w:rsidR="008A702F" w:rsidRDefault="00FA3216">
      <w:pPr>
        <w:spacing w:before="96"/>
        <w:ind w:right="120"/>
        <w:rPr>
          <w:rFonts w:hint="eastAsia"/>
        </w:rPr>
      </w:pPr>
      <w:r>
        <w:rPr>
          <w:rFonts w:ascii="宋体" w:cs="宋体" w:hint="eastAsia"/>
          <w:b/>
          <w:lang w:eastAsia="zh-CN"/>
        </w:rPr>
        <w:t>考虑以下代码段。</w:t>
      </w:r>
    </w:p>
    <w:p w14:paraId="432DED77" w14:textId="77777777" w:rsidR="008A702F" w:rsidRDefault="00FA3216">
      <w:pPr>
        <w:spacing w:line="360" w:lineRule="auto"/>
        <w:ind w:right="120" w:firstLine="0"/>
        <w:rPr>
          <w:rFonts w:hint="eastAsia"/>
        </w:rPr>
      </w:pPr>
      <w:r>
        <w:rPr>
          <w:rFonts w:ascii="Courier New" w:hAnsi="Courier New"/>
          <w:color w:val="1A1A1A"/>
          <w:sz w:val="21"/>
        </w:rPr>
        <w:t>double q = 15.0;</w:t>
      </w:r>
      <w:r>
        <w:rPr>
          <w:rFonts w:ascii="Courier New" w:hAnsi="Courier New"/>
          <w:color w:val="1A1A1A"/>
          <w:sz w:val="21"/>
        </w:rPr>
        <w:br/>
        <w:t>int r = 2;</w:t>
      </w:r>
      <w:r>
        <w:rPr>
          <w:rFonts w:ascii="Courier New" w:hAnsi="Courier New"/>
          <w:color w:val="1A1A1A"/>
          <w:sz w:val="21"/>
        </w:rPr>
        <w:br/>
      </w:r>
      <w:r>
        <w:rPr>
          <w:rFonts w:ascii="Courier New" w:hAnsi="Courier New"/>
          <w:color w:val="1A1A1A"/>
          <w:sz w:val="21"/>
        </w:rPr>
        <w:br/>
        <w:t>double x = (int) (q / r);</w:t>
      </w:r>
      <w:r>
        <w:rPr>
          <w:rFonts w:ascii="Courier New" w:hAnsi="Courier New"/>
          <w:color w:val="1A1A1A"/>
          <w:sz w:val="21"/>
        </w:rPr>
        <w:br/>
        <w:t>double y = q / r;</w:t>
      </w:r>
      <w:r>
        <w:rPr>
          <w:rFonts w:ascii="Courier New" w:hAnsi="Courier New"/>
          <w:color w:val="1A1A1A"/>
          <w:sz w:val="21"/>
        </w:rPr>
        <w:br/>
        <w:t>System.out.println(x + " " + y);</w:t>
      </w:r>
    </w:p>
    <w:p w14:paraId="53FBCDD7" w14:textId="77777777" w:rsidR="008A702F" w:rsidRDefault="00FA3216">
      <w:pPr>
        <w:spacing w:before="96"/>
        <w:ind w:right="120"/>
        <w:rPr>
          <w:rFonts w:hint="eastAsia"/>
        </w:rPr>
      </w:pPr>
      <w:r>
        <w:rPr>
          <w:rFonts w:ascii="宋体" w:cs="宋体" w:hint="eastAsia"/>
          <w:lang w:eastAsia="zh-CN"/>
        </w:rPr>
        <w:t>执行该代码段后打印的结果是什么？</w:t>
      </w:r>
    </w:p>
    <w:p w14:paraId="7E148240" w14:textId="77777777" w:rsidR="008A702F" w:rsidRDefault="00FA3216">
      <w:pPr>
        <w:pStyle w:val="a0"/>
        <w:spacing w:after="72"/>
        <w:rPr>
          <w:rFonts w:hint="eastAsia"/>
        </w:rPr>
      </w:pPr>
      <w:r>
        <w:t>(A) 7.0 7.0</w:t>
      </w:r>
    </w:p>
    <w:p w14:paraId="73D5C696" w14:textId="77777777" w:rsidR="008A702F" w:rsidRDefault="00FA3216">
      <w:pPr>
        <w:pStyle w:val="a0"/>
        <w:spacing w:after="72"/>
        <w:rPr>
          <w:rFonts w:hint="eastAsia"/>
        </w:rPr>
      </w:pPr>
      <w:r>
        <w:t>(B) 7.0 7.5</w:t>
      </w:r>
    </w:p>
    <w:p w14:paraId="6B3053B6" w14:textId="77777777" w:rsidR="008A702F" w:rsidRDefault="00FA3216">
      <w:pPr>
        <w:pStyle w:val="a0"/>
        <w:spacing w:after="72"/>
        <w:rPr>
          <w:rFonts w:hint="eastAsia"/>
        </w:rPr>
      </w:pPr>
      <w:r>
        <w:t>(C) 7.5 7.0</w:t>
      </w:r>
    </w:p>
    <w:p w14:paraId="38086A9F" w14:textId="77777777" w:rsidR="008A702F" w:rsidRDefault="00FA3216">
      <w:pPr>
        <w:pStyle w:val="a0"/>
        <w:spacing w:after="72"/>
        <w:rPr>
          <w:rFonts w:hint="eastAsia"/>
        </w:rPr>
      </w:pPr>
      <w:r>
        <w:t>(D) 7.5 7.5</w:t>
      </w:r>
    </w:p>
    <w:p w14:paraId="35EF3931" w14:textId="77777777" w:rsidR="008A702F" w:rsidRDefault="00FA3216">
      <w:pPr>
        <w:spacing w:after="72"/>
        <w:ind w:firstLine="0"/>
        <w:rPr>
          <w:rFonts w:hint="eastAsia"/>
        </w:rPr>
      </w:pPr>
      <w:r>
        <w:rPr>
          <w:rFonts w:ascii="宋体" w:cs="宋体" w:hint="eastAsia"/>
          <w:b/>
          <w:lang w:eastAsia="zh-CN"/>
        </w:rPr>
        <w:t>解析</w:t>
      </w:r>
      <w:r>
        <w:rPr>
          <w:rFonts w:ascii="宋体" w:cs="宋体" w:hint="eastAsia"/>
          <w:lang w:eastAsia="zh-CN"/>
        </w:rPr>
        <w:t>：</w:t>
      </w:r>
      <w:r>
        <w:rPr>
          <w:rFonts w:ascii="Courier New" w:hAnsi="Courier New"/>
          <w:sz w:val="21"/>
        </w:rPr>
        <w:t>q / r</w:t>
      </w:r>
      <w:r>
        <w:rPr>
          <w:rFonts w:ascii="宋体" w:cs="宋体" w:hint="eastAsia"/>
          <w:lang w:eastAsia="zh-CN"/>
        </w:rPr>
        <w:t>：</w:t>
      </w:r>
      <w:r>
        <w:t xml:space="preserve">double </w:t>
      </w:r>
      <w:r>
        <w:rPr>
          <w:rFonts w:ascii="宋体" w:cs="宋体" w:hint="eastAsia"/>
          <w:lang w:eastAsia="zh-CN"/>
        </w:rPr>
        <w:t>与</w:t>
      </w:r>
      <w:r>
        <w:t xml:space="preserve"> int </w:t>
      </w:r>
      <w:r>
        <w:rPr>
          <w:rFonts w:ascii="宋体" w:cs="宋体" w:hint="eastAsia"/>
          <w:lang w:eastAsia="zh-CN"/>
        </w:rPr>
        <w:t>相除</w:t>
      </w:r>
      <w:r>
        <w:t xml:space="preserve"> </w:t>
      </w:r>
      <w:r>
        <w:t>→</w:t>
      </w:r>
      <w:r>
        <w:t xml:space="preserve"> 15.0 / 2 = 7.5</w:t>
      </w:r>
      <w:r>
        <w:rPr>
          <w:rFonts w:ascii="宋体" w:cs="宋体" w:hint="eastAsia"/>
          <w:lang w:eastAsia="zh-CN"/>
        </w:rPr>
        <w:t>。</w:t>
      </w:r>
      <w:r>
        <w:rPr>
          <w:rFonts w:ascii="Courier New" w:hAnsi="Courier New"/>
          <w:sz w:val="21"/>
        </w:rPr>
        <w:t>x</w:t>
      </w:r>
      <w:r>
        <w:rPr>
          <w:rFonts w:ascii="宋体" w:cs="宋体" w:hint="eastAsia"/>
          <w:lang w:eastAsia="zh-CN"/>
        </w:rPr>
        <w:t>：</w:t>
      </w:r>
      <w:r>
        <w:rPr>
          <w:rFonts w:ascii="Courier New" w:hAnsi="Courier New"/>
          <w:sz w:val="21"/>
        </w:rPr>
        <w:t>(int)(7.5)</w:t>
      </w:r>
      <w:r>
        <w:t xml:space="preserve"> </w:t>
      </w:r>
      <w:r>
        <w:rPr>
          <w:rFonts w:ascii="宋体" w:cs="宋体" w:hint="eastAsia"/>
          <w:lang w:eastAsia="zh-CN"/>
        </w:rPr>
        <w:t>截断为</w:t>
      </w:r>
      <w:r>
        <w:t xml:space="preserve"> 7</w:t>
      </w:r>
      <w:r>
        <w:rPr>
          <w:rFonts w:ascii="宋体" w:cs="宋体" w:hint="eastAsia"/>
          <w:lang w:eastAsia="zh-CN"/>
        </w:rPr>
        <w:t>，再存入</w:t>
      </w:r>
      <w:r>
        <w:t xml:space="preserve"> double </w:t>
      </w:r>
      <w:r>
        <w:rPr>
          <w:rFonts w:ascii="宋体" w:cs="宋体" w:hint="eastAsia"/>
          <w:lang w:eastAsia="zh-CN"/>
        </w:rPr>
        <w:t>得</w:t>
      </w:r>
      <w:r>
        <w:t xml:space="preserve"> 7.0</w:t>
      </w:r>
      <w:r>
        <w:rPr>
          <w:rFonts w:ascii="宋体" w:cs="宋体" w:hint="eastAsia"/>
          <w:lang w:eastAsia="zh-CN"/>
        </w:rPr>
        <w:t>。</w:t>
      </w:r>
      <w:r>
        <w:rPr>
          <w:rFonts w:ascii="Courier New" w:hAnsi="Courier New"/>
          <w:sz w:val="21"/>
        </w:rPr>
        <w:t>y</w:t>
      </w:r>
      <w:r>
        <w:rPr>
          <w:rFonts w:ascii="宋体" w:cs="宋体" w:hint="eastAsia"/>
          <w:lang w:eastAsia="zh-CN"/>
        </w:rPr>
        <w:t>：无</w:t>
      </w:r>
      <w:r>
        <w:t xml:space="preserve"> cast</w:t>
      </w:r>
      <w:r>
        <w:rPr>
          <w:rFonts w:ascii="宋体" w:cs="宋体" w:hint="eastAsia"/>
          <w:lang w:eastAsia="zh-CN"/>
        </w:rPr>
        <w:t>，直接</w:t>
      </w:r>
      <w:r>
        <w:t xml:space="preserve"> 7.5</w:t>
      </w:r>
      <w:r>
        <w:rPr>
          <w:rFonts w:ascii="宋体" w:cs="宋体" w:hint="eastAsia"/>
          <w:lang w:eastAsia="zh-CN"/>
        </w:rPr>
        <w:t>。输出</w:t>
      </w:r>
      <w:r>
        <w:t xml:space="preserve"> </w:t>
      </w:r>
      <w:r>
        <w:rPr>
          <w:rFonts w:ascii="Courier New" w:hAnsi="Courier New"/>
          <w:sz w:val="21"/>
        </w:rPr>
        <w:t>7.0 7.5</w:t>
      </w:r>
      <w:r>
        <w:rPr>
          <w:rFonts w:ascii="宋体" w:cs="宋体" w:hint="eastAsia"/>
          <w:lang w:eastAsia="zh-CN"/>
        </w:rPr>
        <w:t>。答案：</w:t>
      </w:r>
      <w:r>
        <w:rPr>
          <w:b/>
          <w:color w:val="C62828"/>
        </w:rPr>
        <w:t>B</w:t>
      </w:r>
    </w:p>
    <w:p w14:paraId="3571E810" w14:textId="77777777" w:rsidR="008A702F" w:rsidRDefault="00FA3216">
      <w:pPr>
        <w:spacing w:after="84"/>
        <w:ind w:right="120"/>
        <w:rPr>
          <w:rFonts w:hint="eastAsia"/>
        </w:rPr>
      </w:pPr>
      <w:r>
        <w:rPr>
          <w:rFonts w:ascii="黑体" w:hAnsi="黑体"/>
          <w:b/>
          <w:color w:val="01579B"/>
        </w:rPr>
        <w:t>MCQ-2</w:t>
      </w:r>
      <w:r>
        <w:rPr>
          <w:color w:val="4B5563"/>
          <w:sz w:val="21"/>
        </w:rPr>
        <w:t xml:space="preserve">CED </w:t>
      </w:r>
      <w:r>
        <w:rPr>
          <w:rFonts w:ascii="宋体" w:cs="宋体" w:hint="eastAsia"/>
          <w:color w:val="4B5563"/>
          <w:sz w:val="21"/>
          <w:lang w:eastAsia="zh-CN"/>
        </w:rPr>
        <w:t>官方样题</w:t>
      </w:r>
      <w:r>
        <w:rPr>
          <w:color w:val="4B5563"/>
          <w:sz w:val="21"/>
        </w:rPr>
        <w:t xml:space="preserve"> </w:t>
      </w:r>
      <w:r>
        <w:rPr>
          <w:color w:val="4B5563"/>
          <w:sz w:val="21"/>
        </w:rPr>
        <w:t>·</w:t>
      </w:r>
      <w:r>
        <w:rPr>
          <w:color w:val="4B5563"/>
          <w:sz w:val="21"/>
        </w:rPr>
        <w:t xml:space="preserve"> </w:t>
      </w:r>
      <w:r>
        <w:rPr>
          <w:rFonts w:ascii="宋体" w:cs="宋体" w:hint="eastAsia"/>
          <w:color w:val="4B5563"/>
          <w:sz w:val="21"/>
          <w:lang w:eastAsia="zh-CN"/>
        </w:rPr>
        <w:t>考点：</w:t>
      </w:r>
      <w:r>
        <w:rPr>
          <w:color w:val="4B5563"/>
          <w:sz w:val="21"/>
        </w:rPr>
        <w:t xml:space="preserve">D2 </w:t>
      </w:r>
      <w:r>
        <w:rPr>
          <w:rFonts w:ascii="宋体" w:cs="宋体" w:hint="eastAsia"/>
          <w:color w:val="4B5563"/>
          <w:sz w:val="21"/>
          <w:lang w:eastAsia="zh-CN"/>
        </w:rPr>
        <w:t>随机数区间</w:t>
      </w:r>
    </w:p>
    <w:p w14:paraId="6DE090CA" w14:textId="77777777" w:rsidR="008A702F" w:rsidRDefault="00FA3216">
      <w:pPr>
        <w:spacing w:before="96"/>
        <w:ind w:right="120"/>
        <w:rPr>
          <w:rFonts w:hint="eastAsia"/>
        </w:rPr>
      </w:pPr>
      <w:r>
        <w:rPr>
          <w:rFonts w:ascii="宋体" w:cs="宋体" w:hint="eastAsia"/>
          <w:b/>
          <w:lang w:eastAsia="zh-CN"/>
        </w:rPr>
        <w:lastRenderedPageBreak/>
        <w:t>考虑以下代码段。</w:t>
      </w:r>
    </w:p>
    <w:p w14:paraId="5B1F9390" w14:textId="77777777" w:rsidR="008A702F" w:rsidRDefault="00FA3216">
      <w:pPr>
        <w:spacing w:line="360" w:lineRule="auto"/>
        <w:ind w:right="120" w:firstLine="0"/>
        <w:rPr>
          <w:rFonts w:hint="eastAsia"/>
        </w:rPr>
      </w:pPr>
      <w:r>
        <w:rPr>
          <w:rFonts w:ascii="Courier New" w:hAnsi="Courier New"/>
          <w:color w:val="1A1A1A"/>
          <w:sz w:val="21"/>
        </w:rPr>
        <w:t>int x = ((int) (Math.random() * 10)) + 5;</w:t>
      </w:r>
      <w:r>
        <w:rPr>
          <w:rFonts w:ascii="Courier New" w:hAnsi="Courier New"/>
          <w:color w:val="1A1A1A"/>
          <w:sz w:val="21"/>
        </w:rPr>
        <w:br/>
        <w:t>int y = ((int) (Math.random() * 5)) + 10;</w:t>
      </w:r>
      <w:r>
        <w:rPr>
          <w:rFonts w:ascii="Courier New" w:hAnsi="Courier New"/>
          <w:color w:val="1A1A1A"/>
          <w:sz w:val="21"/>
        </w:rPr>
        <w:br/>
        <w:t>System.out.println(x + " " + y);</w:t>
      </w:r>
    </w:p>
    <w:p w14:paraId="656CD0A7" w14:textId="77777777" w:rsidR="008A702F" w:rsidRDefault="00FA3216">
      <w:pPr>
        <w:spacing w:before="96"/>
        <w:ind w:right="120"/>
        <w:rPr>
          <w:rFonts w:hint="eastAsia"/>
        </w:rPr>
      </w:pPr>
      <w:r>
        <w:rPr>
          <w:rFonts w:ascii="宋体" w:cs="宋体" w:hint="eastAsia"/>
          <w:lang w:eastAsia="zh-CN"/>
        </w:rPr>
        <w:t>执行该代码段后，以下哪项</w:t>
      </w:r>
      <w:r>
        <w:rPr>
          <w:rFonts w:ascii="宋体" w:cs="宋体" w:hint="eastAsia"/>
          <w:b/>
          <w:lang w:eastAsia="zh-CN"/>
        </w:rPr>
        <w:t>可能</w:t>
      </w:r>
      <w:r>
        <w:rPr>
          <w:rFonts w:ascii="宋体" w:cs="宋体" w:hint="eastAsia"/>
          <w:lang w:eastAsia="zh-CN"/>
        </w:rPr>
        <w:t>被打印？</w:t>
      </w:r>
    </w:p>
    <w:p w14:paraId="1A8D929A" w14:textId="77777777" w:rsidR="008A702F" w:rsidRDefault="00FA3216">
      <w:pPr>
        <w:pStyle w:val="a0"/>
        <w:spacing w:after="72"/>
        <w:rPr>
          <w:rFonts w:hint="eastAsia"/>
        </w:rPr>
      </w:pPr>
      <w:r>
        <w:t>(A) 8 15</w:t>
      </w:r>
    </w:p>
    <w:p w14:paraId="443DE20E" w14:textId="77777777" w:rsidR="008A702F" w:rsidRDefault="00FA3216">
      <w:pPr>
        <w:pStyle w:val="a0"/>
        <w:spacing w:after="72"/>
        <w:rPr>
          <w:rFonts w:hint="eastAsia"/>
        </w:rPr>
      </w:pPr>
      <w:r>
        <w:t>(B) 9 12</w:t>
      </w:r>
    </w:p>
    <w:p w14:paraId="15161133" w14:textId="77777777" w:rsidR="008A702F" w:rsidRDefault="00FA3216">
      <w:pPr>
        <w:pStyle w:val="a0"/>
        <w:spacing w:after="72"/>
        <w:rPr>
          <w:rFonts w:hint="eastAsia"/>
        </w:rPr>
      </w:pPr>
      <w:r>
        <w:t>(C) 10 7</w:t>
      </w:r>
    </w:p>
    <w:p w14:paraId="0A9E8A67" w14:textId="77777777" w:rsidR="008A702F" w:rsidRDefault="00FA3216">
      <w:pPr>
        <w:pStyle w:val="a0"/>
        <w:spacing w:after="72"/>
        <w:rPr>
          <w:rFonts w:hint="eastAsia"/>
        </w:rPr>
      </w:pPr>
      <w:r>
        <w:t>(D) 15 11</w:t>
      </w:r>
    </w:p>
    <w:p w14:paraId="7F303FB8" w14:textId="77777777" w:rsidR="008A702F" w:rsidRDefault="00FA3216">
      <w:pPr>
        <w:spacing w:after="72"/>
        <w:ind w:firstLine="0"/>
        <w:rPr>
          <w:rFonts w:hint="eastAsia"/>
        </w:rPr>
      </w:pPr>
      <w:r>
        <w:rPr>
          <w:rFonts w:ascii="宋体" w:cs="宋体" w:hint="eastAsia"/>
          <w:b/>
          <w:lang w:eastAsia="zh-CN"/>
        </w:rPr>
        <w:t>解析</w:t>
      </w:r>
      <w:r>
        <w:rPr>
          <w:rFonts w:ascii="宋体" w:cs="宋体" w:hint="eastAsia"/>
          <w:lang w:eastAsia="zh-CN"/>
        </w:rPr>
        <w:t>：</w:t>
      </w:r>
      <w:r>
        <w:rPr>
          <w:rFonts w:ascii="Courier New" w:hAnsi="Courier New"/>
          <w:sz w:val="21"/>
        </w:rPr>
        <w:t>x</w:t>
      </w:r>
      <w:r>
        <w:rPr>
          <w:rFonts w:ascii="宋体" w:cs="宋体" w:hint="eastAsia"/>
          <w:lang w:eastAsia="zh-CN"/>
        </w:rPr>
        <w:t xml:space="preserve"> 的取值范围：</w:t>
      </w:r>
      <w:r>
        <w:rPr>
          <w:rFonts w:ascii="Courier New" w:hAnsi="Courier New"/>
          <w:sz w:val="21"/>
        </w:rPr>
        <w:t>(int)([0,10)) + 5</w:t>
      </w:r>
      <w:r>
        <w:t xml:space="preserve"> = [5, 14]</w:t>
      </w:r>
      <w:r>
        <w:rPr>
          <w:rFonts w:ascii="宋体" w:cs="宋体" w:hint="eastAsia"/>
          <w:lang w:eastAsia="zh-CN"/>
        </w:rPr>
        <w:t>；</w:t>
      </w:r>
      <w:r>
        <w:rPr>
          <w:rFonts w:ascii="Courier New" w:hAnsi="Courier New"/>
          <w:sz w:val="21"/>
        </w:rPr>
        <w:t>y</w:t>
      </w:r>
      <w:r>
        <w:rPr>
          <w:rFonts w:ascii="宋体" w:cs="宋体" w:hint="eastAsia"/>
          <w:lang w:eastAsia="zh-CN"/>
        </w:rPr>
        <w:t xml:space="preserve"> 的范围：</w:t>
      </w:r>
      <w:r>
        <w:rPr>
          <w:rFonts w:ascii="Courier New" w:hAnsi="Courier New"/>
          <w:sz w:val="21"/>
        </w:rPr>
        <w:t>(int)([0,5)) + 10</w:t>
      </w:r>
      <w:r>
        <w:t xml:space="preserve"> = [10, 14]</w:t>
      </w:r>
      <w:r>
        <w:rPr>
          <w:rFonts w:ascii="宋体" w:cs="宋体" w:hint="eastAsia"/>
          <w:lang w:eastAsia="zh-CN"/>
        </w:rPr>
        <w:t>。逐项检查：</w:t>
      </w:r>
      <w:r>
        <w:t xml:space="preserve">(A) y=15 </w:t>
      </w:r>
      <w:r>
        <w:rPr>
          <w:rFonts w:ascii="宋体" w:cs="宋体" w:hint="eastAsia"/>
          <w:lang w:eastAsia="zh-CN"/>
        </w:rPr>
        <w:t>越界；</w:t>
      </w:r>
      <w:r>
        <w:t xml:space="preserve">(C) y=7 </w:t>
      </w:r>
      <w:r>
        <w:rPr>
          <w:rFonts w:ascii="宋体" w:cs="宋体" w:hint="eastAsia"/>
          <w:lang w:eastAsia="zh-CN"/>
        </w:rPr>
        <w:t>越界；</w:t>
      </w:r>
      <w:r>
        <w:t xml:space="preserve">(D) x=15 </w:t>
      </w:r>
      <w:r>
        <w:rPr>
          <w:rFonts w:ascii="宋体" w:cs="宋体" w:hint="eastAsia"/>
          <w:lang w:eastAsia="zh-CN"/>
        </w:rPr>
        <w:t>越界；</w:t>
      </w:r>
      <w:r>
        <w:t>(B) x=9</w:t>
      </w:r>
      <w:r>
        <w:rPr>
          <w:rFonts w:ascii="宋体" w:cs="宋体" w:hint="eastAsia"/>
          <w:lang w:eastAsia="zh-CN"/>
        </w:rPr>
        <w:t>、</w:t>
      </w:r>
      <w:r>
        <w:t xml:space="preserve">y=12 </w:t>
      </w:r>
      <w:r>
        <w:rPr>
          <w:rFonts w:ascii="宋体" w:cs="宋体" w:hint="eastAsia"/>
          <w:lang w:eastAsia="zh-CN"/>
        </w:rPr>
        <w:t>都在范围内。答案：</w:t>
      </w:r>
      <w:r>
        <w:rPr>
          <w:b/>
          <w:color w:val="C62828"/>
        </w:rPr>
        <w:t>B</w:t>
      </w:r>
    </w:p>
    <w:p w14:paraId="79097FC9" w14:textId="77777777" w:rsidR="008A702F" w:rsidRDefault="00FA3216">
      <w:pPr>
        <w:spacing w:after="84"/>
        <w:ind w:right="120"/>
        <w:rPr>
          <w:rFonts w:hint="eastAsia"/>
        </w:rPr>
      </w:pPr>
      <w:r>
        <w:rPr>
          <w:rFonts w:ascii="黑体" w:hAnsi="黑体"/>
          <w:b/>
          <w:color w:val="01579B"/>
        </w:rPr>
        <w:t>MCQ-3</w:t>
      </w:r>
      <w:r>
        <w:rPr>
          <w:rFonts w:ascii="黑体" w:hAnsi="黑体" w:hint="eastAsia"/>
          <w:b/>
          <w:color w:val="01579B"/>
          <w:lang w:eastAsia="zh-CN"/>
        </w:rPr>
        <w:t xml:space="preserve"> </w:t>
      </w:r>
      <w:r>
        <w:rPr>
          <w:color w:val="4B5563"/>
          <w:sz w:val="21"/>
        </w:rPr>
        <w:t xml:space="preserve">CED </w:t>
      </w:r>
      <w:r>
        <w:rPr>
          <w:rFonts w:ascii="宋体" w:cs="宋体" w:hint="eastAsia"/>
          <w:color w:val="4B5563"/>
          <w:sz w:val="21"/>
          <w:lang w:eastAsia="zh-CN"/>
        </w:rPr>
        <w:t>官方样题</w:t>
      </w:r>
      <w:r>
        <w:rPr>
          <w:color w:val="4B5563"/>
          <w:sz w:val="21"/>
        </w:rPr>
        <w:t xml:space="preserve"> </w:t>
      </w:r>
      <w:r>
        <w:rPr>
          <w:color w:val="4B5563"/>
          <w:sz w:val="21"/>
        </w:rPr>
        <w:t>·</w:t>
      </w:r>
      <w:r>
        <w:rPr>
          <w:color w:val="4B5563"/>
          <w:sz w:val="21"/>
        </w:rPr>
        <w:t xml:space="preserve"> </w:t>
      </w:r>
      <w:r>
        <w:rPr>
          <w:rFonts w:ascii="宋体" w:cs="宋体" w:hint="eastAsia"/>
          <w:color w:val="4B5563"/>
          <w:sz w:val="21"/>
          <w:lang w:eastAsia="zh-CN"/>
        </w:rPr>
        <w:t>考点：</w:t>
      </w:r>
      <w:r>
        <w:rPr>
          <w:color w:val="4B5563"/>
          <w:sz w:val="21"/>
        </w:rPr>
        <w:t xml:space="preserve">E2 </w:t>
      </w:r>
      <w:r>
        <w:rPr>
          <w:rFonts w:ascii="宋体" w:cs="宋体" w:hint="eastAsia"/>
          <w:color w:val="4B5563"/>
          <w:sz w:val="21"/>
          <w:lang w:eastAsia="zh-CN"/>
        </w:rPr>
        <w:t>构造器调用</w:t>
      </w:r>
    </w:p>
    <w:p w14:paraId="7C782B4A" w14:textId="77777777" w:rsidR="008A702F" w:rsidRDefault="00FA3216">
      <w:pPr>
        <w:spacing w:before="96"/>
        <w:ind w:right="120"/>
        <w:rPr>
          <w:rFonts w:hint="eastAsia"/>
        </w:rPr>
      </w:pPr>
      <w:r>
        <w:rPr>
          <w:rFonts w:ascii="宋体" w:cs="宋体" w:hint="eastAsia"/>
          <w:b/>
          <w:lang w:eastAsia="zh-CN"/>
        </w:rPr>
        <w:t>考虑以下 Date 类。</w:t>
      </w:r>
    </w:p>
    <w:p w14:paraId="2921BE07" w14:textId="77777777" w:rsidR="008A702F" w:rsidRDefault="00FA3216">
      <w:pPr>
        <w:spacing w:line="360" w:lineRule="auto"/>
        <w:ind w:right="120" w:firstLine="0"/>
        <w:rPr>
          <w:rFonts w:hint="eastAsia"/>
        </w:rPr>
      </w:pPr>
      <w:r>
        <w:rPr>
          <w:rFonts w:ascii="Courier New" w:hAnsi="Courier New"/>
          <w:color w:val="1A1A1A"/>
          <w:sz w:val="21"/>
        </w:rPr>
        <w:t>public class Date{</w:t>
      </w:r>
      <w:r>
        <w:rPr>
          <w:rFonts w:ascii="Courier New" w:hAnsi="Courier New"/>
          <w:color w:val="1A1A1A"/>
          <w:sz w:val="21"/>
        </w:rPr>
        <w:br/>
        <w:t xml:space="preserve">    private String month;</w:t>
      </w:r>
      <w:r>
        <w:rPr>
          <w:rFonts w:ascii="Courier New" w:hAnsi="Courier New"/>
          <w:color w:val="1A1A1A"/>
          <w:sz w:val="21"/>
        </w:rPr>
        <w:br/>
        <w:t xml:space="preserve">    private int day;</w:t>
      </w:r>
      <w:r>
        <w:rPr>
          <w:rFonts w:ascii="Courier New" w:hAnsi="Courier New"/>
          <w:color w:val="1A1A1A"/>
          <w:sz w:val="21"/>
        </w:rPr>
        <w:br/>
      </w:r>
      <w:r>
        <w:rPr>
          <w:rFonts w:ascii="Courier New" w:hAnsi="Courier New"/>
          <w:color w:val="1A1A1A"/>
          <w:sz w:val="21"/>
        </w:rPr>
        <w:br/>
        <w:t xml:space="preserve">    public Date(String m, int d)</w:t>
      </w:r>
      <w:r>
        <w:rPr>
          <w:rFonts w:ascii="Courier New" w:hAnsi="Courier New"/>
          <w:color w:val="1A1A1A"/>
          <w:sz w:val="21"/>
        </w:rPr>
        <w:br/>
        <w:t xml:space="preserve">    { /* implementation not shown */ }</w:t>
      </w:r>
      <w:r>
        <w:rPr>
          <w:rFonts w:ascii="Courier New" w:hAnsi="Courier New"/>
          <w:color w:val="1A1A1A"/>
          <w:sz w:val="21"/>
        </w:rPr>
        <w:br/>
      </w:r>
      <w:r>
        <w:rPr>
          <w:rFonts w:ascii="Courier New" w:hAnsi="Courier New"/>
          <w:color w:val="1A1A1A"/>
          <w:sz w:val="21"/>
        </w:rPr>
        <w:br/>
        <w:t xml:space="preserve">    /*  Class contains no other constructors.</w:t>
      </w:r>
      <w:r>
        <w:rPr>
          <w:rFonts w:ascii="Courier New" w:hAnsi="Courier New"/>
          <w:color w:val="1A1A1A"/>
          <w:sz w:val="21"/>
        </w:rPr>
        <w:br/>
        <w:t xml:space="preserve">        Other methods are not shown. */</w:t>
      </w:r>
      <w:r>
        <w:rPr>
          <w:rFonts w:ascii="Courier New" w:hAnsi="Courier New"/>
          <w:color w:val="1A1A1A"/>
          <w:sz w:val="21"/>
        </w:rPr>
        <w:br/>
        <w:t>}</w:t>
      </w:r>
    </w:p>
    <w:p w14:paraId="0E83EE09" w14:textId="77777777" w:rsidR="008A702F" w:rsidRDefault="00FA3216">
      <w:pPr>
        <w:spacing w:before="96"/>
        <w:ind w:right="120"/>
        <w:rPr>
          <w:rFonts w:hint="eastAsia"/>
        </w:rPr>
      </w:pPr>
      <w:r>
        <w:rPr>
          <w:rFonts w:ascii="宋体" w:cs="宋体" w:hint="eastAsia"/>
          <w:lang w:eastAsia="zh-CN"/>
        </w:rPr>
        <w:t>在</w:t>
      </w:r>
      <w:r>
        <w:t xml:space="preserve"> Date </w:t>
      </w:r>
      <w:r>
        <w:rPr>
          <w:rFonts w:ascii="宋体" w:cs="宋体" w:hint="eastAsia"/>
          <w:lang w:eastAsia="zh-CN"/>
        </w:rPr>
        <w:t>以外的类中，以下哪段代码能正确创建一个</w:t>
      </w:r>
      <w:r>
        <w:t xml:space="preserve"> Date </w:t>
      </w:r>
      <w:r>
        <w:rPr>
          <w:rFonts w:ascii="宋体" w:cs="宋体" w:hint="eastAsia"/>
          <w:lang w:eastAsia="zh-CN"/>
        </w:rPr>
        <w:t>对象的实例？</w:t>
      </w:r>
    </w:p>
    <w:p w14:paraId="764F7A6D" w14:textId="77777777" w:rsidR="008A702F" w:rsidRDefault="00FA3216">
      <w:pPr>
        <w:pStyle w:val="a0"/>
        <w:spacing w:after="72"/>
        <w:rPr>
          <w:rFonts w:hint="eastAsia"/>
        </w:rPr>
      </w:pPr>
      <w:r>
        <w:t xml:space="preserve">(A) </w:t>
      </w:r>
      <w:r>
        <w:rPr>
          <w:rFonts w:ascii="Courier New" w:hAnsi="Courier New"/>
          <w:sz w:val="21"/>
        </w:rPr>
        <w:t>Date birthday = new Date("September", "5th");</w:t>
      </w:r>
    </w:p>
    <w:p w14:paraId="62189969" w14:textId="77777777" w:rsidR="008A702F" w:rsidRDefault="00FA3216">
      <w:pPr>
        <w:pStyle w:val="a0"/>
        <w:spacing w:after="72"/>
        <w:rPr>
          <w:rFonts w:hint="eastAsia"/>
        </w:rPr>
      </w:pPr>
      <w:r>
        <w:t xml:space="preserve">(B) </w:t>
      </w:r>
      <w:r>
        <w:rPr>
          <w:rFonts w:ascii="Courier New" w:hAnsi="Courier New"/>
          <w:sz w:val="21"/>
        </w:rPr>
        <w:t>Date birthday = new Date("September", 5);</w:t>
      </w:r>
    </w:p>
    <w:p w14:paraId="64C24E0C" w14:textId="77777777" w:rsidR="008A702F" w:rsidRDefault="00FA3216">
      <w:pPr>
        <w:pStyle w:val="a0"/>
        <w:spacing w:after="72"/>
        <w:rPr>
          <w:rFonts w:hint="eastAsia"/>
        </w:rPr>
      </w:pPr>
      <w:r>
        <w:t xml:space="preserve">(C) </w:t>
      </w:r>
      <w:r>
        <w:rPr>
          <w:rFonts w:ascii="Courier New" w:hAnsi="Courier New"/>
          <w:sz w:val="21"/>
        </w:rPr>
        <w:t>Date birthday = new Date("September 5");</w:t>
      </w:r>
    </w:p>
    <w:p w14:paraId="0D391AB3" w14:textId="77777777" w:rsidR="008A702F" w:rsidRDefault="00FA3216">
      <w:pPr>
        <w:pStyle w:val="a0"/>
        <w:spacing w:after="72"/>
        <w:rPr>
          <w:rFonts w:hint="eastAsia"/>
        </w:rPr>
      </w:pPr>
      <w:r>
        <w:t xml:space="preserve">(D) </w:t>
      </w:r>
      <w:r>
        <w:rPr>
          <w:rFonts w:ascii="Courier New" w:hAnsi="Courier New"/>
          <w:sz w:val="21"/>
        </w:rPr>
        <w:t>Date birthday = new Date();</w:t>
      </w:r>
      <w:r>
        <w:rPr>
          <w:rFonts w:ascii="Courier New" w:hAnsi="Courier New"/>
          <w:sz w:val="21"/>
        </w:rPr>
        <w:br/>
        <w:t>birthday.month = "September";</w:t>
      </w:r>
      <w:r>
        <w:rPr>
          <w:rFonts w:ascii="Courier New" w:hAnsi="Courier New"/>
          <w:sz w:val="21"/>
        </w:rPr>
        <w:br/>
        <w:t>birthday.day = 5;</w:t>
      </w:r>
    </w:p>
    <w:p w14:paraId="62C1ED90" w14:textId="77777777" w:rsidR="008A702F" w:rsidRDefault="00FA3216">
      <w:pPr>
        <w:spacing w:after="72"/>
        <w:ind w:firstLine="0"/>
        <w:rPr>
          <w:rFonts w:hint="eastAsia"/>
        </w:rPr>
      </w:pPr>
      <w:r>
        <w:rPr>
          <w:rFonts w:ascii="宋体" w:cs="宋体" w:hint="eastAsia"/>
          <w:b/>
          <w:lang w:eastAsia="zh-CN"/>
        </w:rPr>
        <w:t>解析</w:t>
      </w:r>
      <w:r>
        <w:rPr>
          <w:rFonts w:ascii="宋体" w:cs="宋体" w:hint="eastAsia"/>
          <w:lang w:eastAsia="zh-CN"/>
        </w:rPr>
        <w:t xml:space="preserve">：类中唯一的构造器签名是 </w:t>
      </w:r>
      <w:r>
        <w:rPr>
          <w:rFonts w:ascii="Courier New" w:hAnsi="Courier New"/>
          <w:sz w:val="21"/>
        </w:rPr>
        <w:t>Date(String, int)</w:t>
      </w:r>
      <w:r>
        <w:rPr>
          <w:rFonts w:ascii="宋体" w:cs="宋体" w:hint="eastAsia"/>
          <w:lang w:eastAsia="zh-CN"/>
        </w:rPr>
        <w:t>，实参必须</w:t>
      </w:r>
      <w:r>
        <w:t>"</w:t>
      </w:r>
      <w:r>
        <w:rPr>
          <w:rFonts w:ascii="宋体" w:cs="宋体" w:hint="eastAsia"/>
          <w:lang w:eastAsia="zh-CN"/>
        </w:rPr>
        <w:t>个数</w:t>
      </w:r>
      <w:r>
        <w:t xml:space="preserve"> 2</w:t>
      </w:r>
      <w:r>
        <w:rPr>
          <w:rFonts w:ascii="宋体" w:cs="宋体" w:hint="eastAsia"/>
          <w:lang w:eastAsia="zh-CN"/>
        </w:rPr>
        <w:t>、类型依次</w:t>
      </w:r>
      <w:r>
        <w:t xml:space="preserve"> String</w:t>
      </w:r>
      <w:r>
        <w:rPr>
          <w:rFonts w:ascii="宋体" w:cs="宋体" w:hint="eastAsia"/>
          <w:lang w:eastAsia="zh-CN"/>
        </w:rPr>
        <w:t>、</w:t>
      </w:r>
      <w:r>
        <w:t>int"</w:t>
      </w:r>
      <w:r>
        <w:rPr>
          <w:rFonts w:ascii="宋体" w:cs="宋体" w:hint="eastAsia"/>
          <w:lang w:eastAsia="zh-CN"/>
        </w:rPr>
        <w:t>。</w:t>
      </w:r>
      <w:r>
        <w:t xml:space="preserve">(A) </w:t>
      </w:r>
      <w:r>
        <w:rPr>
          <w:rFonts w:ascii="宋体" w:cs="宋体" w:hint="eastAsia"/>
          <w:lang w:eastAsia="zh-CN"/>
        </w:rPr>
        <w:t>第二个实参是</w:t>
      </w:r>
      <w:r>
        <w:t xml:space="preserve"> String</w:t>
      </w:r>
      <w:r>
        <w:rPr>
          <w:rFonts w:ascii="宋体" w:cs="宋体" w:hint="eastAsia"/>
          <w:lang w:eastAsia="zh-CN"/>
        </w:rPr>
        <w:t>；</w:t>
      </w:r>
      <w:r>
        <w:t xml:space="preserve">(C) </w:t>
      </w:r>
      <w:r>
        <w:rPr>
          <w:rFonts w:ascii="宋体" w:cs="宋体" w:hint="eastAsia"/>
          <w:lang w:eastAsia="zh-CN"/>
        </w:rPr>
        <w:t>只有一个</w:t>
      </w:r>
      <w:r>
        <w:t xml:space="preserve"> String </w:t>
      </w:r>
      <w:r>
        <w:rPr>
          <w:rFonts w:ascii="宋体" w:cs="宋体" w:hint="eastAsia"/>
          <w:lang w:eastAsia="zh-CN"/>
        </w:rPr>
        <w:t>参数；</w:t>
      </w:r>
      <w:r>
        <w:t xml:space="preserve">(D) </w:t>
      </w:r>
      <w:r>
        <w:rPr>
          <w:rFonts w:ascii="宋体" w:cs="宋体" w:hint="eastAsia"/>
          <w:lang w:eastAsia="zh-CN"/>
        </w:rPr>
        <w:t>无参构造器不存在，且从类外直接访问</w:t>
      </w:r>
      <w:r>
        <w:t xml:space="preserve"> private </w:t>
      </w:r>
      <w:r>
        <w:rPr>
          <w:rFonts w:ascii="宋体" w:cs="宋体" w:hint="eastAsia"/>
          <w:lang w:eastAsia="zh-CN"/>
        </w:rPr>
        <w:t>属性非法。答案：</w:t>
      </w:r>
      <w:r>
        <w:rPr>
          <w:b/>
          <w:color w:val="C62828"/>
        </w:rPr>
        <w:t>B</w:t>
      </w:r>
    </w:p>
    <w:p w14:paraId="44C3916B" w14:textId="77777777" w:rsidR="008A702F" w:rsidRDefault="00FA3216">
      <w:pPr>
        <w:spacing w:after="84"/>
        <w:ind w:right="120"/>
        <w:rPr>
          <w:rFonts w:hint="eastAsia"/>
        </w:rPr>
      </w:pPr>
      <w:r>
        <w:rPr>
          <w:rFonts w:ascii="黑体" w:hAnsi="黑体"/>
          <w:b/>
          <w:color w:val="01579B"/>
        </w:rPr>
        <w:lastRenderedPageBreak/>
        <w:t>MCQ-4</w:t>
      </w:r>
      <w:r>
        <w:rPr>
          <w:rFonts w:ascii="黑体" w:hAnsi="黑体" w:hint="eastAsia"/>
          <w:b/>
          <w:color w:val="01579B"/>
          <w:lang w:eastAsia="zh-CN"/>
        </w:rPr>
        <w:t xml:space="preserve"> </w:t>
      </w:r>
      <w:r>
        <w:rPr>
          <w:color w:val="4B5563"/>
          <w:sz w:val="21"/>
        </w:rPr>
        <w:t xml:space="preserve">CED </w:t>
      </w:r>
      <w:r>
        <w:rPr>
          <w:rFonts w:ascii="宋体" w:cs="宋体" w:hint="eastAsia"/>
          <w:color w:val="4B5563"/>
          <w:sz w:val="21"/>
          <w:lang w:eastAsia="zh-CN"/>
        </w:rPr>
        <w:t>官方样题</w:t>
      </w:r>
      <w:r>
        <w:rPr>
          <w:color w:val="4B5563"/>
          <w:sz w:val="21"/>
        </w:rPr>
        <w:t xml:space="preserve"> </w:t>
      </w:r>
      <w:r>
        <w:rPr>
          <w:color w:val="4B5563"/>
          <w:sz w:val="21"/>
        </w:rPr>
        <w:t>·</w:t>
      </w:r>
      <w:r>
        <w:rPr>
          <w:color w:val="4B5563"/>
          <w:sz w:val="21"/>
        </w:rPr>
        <w:t xml:space="preserve"> </w:t>
      </w:r>
      <w:r>
        <w:rPr>
          <w:rFonts w:ascii="宋体" w:cs="宋体" w:hint="eastAsia"/>
          <w:color w:val="4B5563"/>
          <w:sz w:val="21"/>
          <w:lang w:eastAsia="zh-CN"/>
        </w:rPr>
        <w:t>考点：</w:t>
      </w:r>
      <w:r>
        <w:rPr>
          <w:color w:val="4B5563"/>
          <w:sz w:val="21"/>
        </w:rPr>
        <w:t xml:space="preserve">E4 String </w:t>
      </w:r>
      <w:r>
        <w:rPr>
          <w:rFonts w:ascii="宋体" w:cs="宋体" w:hint="eastAsia"/>
          <w:color w:val="4B5563"/>
          <w:sz w:val="21"/>
          <w:lang w:eastAsia="zh-CN"/>
        </w:rPr>
        <w:t>方法</w:t>
      </w:r>
    </w:p>
    <w:p w14:paraId="1DAE8320" w14:textId="77777777" w:rsidR="008A702F" w:rsidRDefault="00FA3216">
      <w:pPr>
        <w:spacing w:before="96"/>
        <w:ind w:right="120"/>
        <w:rPr>
          <w:rFonts w:hint="eastAsia"/>
        </w:rPr>
      </w:pPr>
      <w:r>
        <w:rPr>
          <w:rFonts w:ascii="宋体" w:cs="宋体" w:hint="eastAsia"/>
          <w:b/>
          <w:lang w:eastAsia="zh-CN"/>
        </w:rPr>
        <w:t>考虑以下代码段。</w:t>
      </w:r>
    </w:p>
    <w:p w14:paraId="4AE92084" w14:textId="77777777" w:rsidR="008A702F" w:rsidRDefault="00FA3216">
      <w:pPr>
        <w:spacing w:line="360" w:lineRule="auto"/>
        <w:ind w:right="120" w:firstLine="0"/>
        <w:rPr>
          <w:rFonts w:hint="eastAsia"/>
        </w:rPr>
      </w:pPr>
      <w:r>
        <w:rPr>
          <w:rFonts w:ascii="Courier New" w:hAnsi="Courier New"/>
          <w:color w:val="1A1A1A"/>
          <w:sz w:val="21"/>
        </w:rPr>
        <w:t>String str1 = "LMNOP";</w:t>
      </w:r>
      <w:r>
        <w:rPr>
          <w:rFonts w:ascii="Courier New" w:hAnsi="Courier New"/>
          <w:color w:val="1A1A1A"/>
          <w:sz w:val="21"/>
        </w:rPr>
        <w:br/>
        <w:t>String str2 = str1.substring(3);</w:t>
      </w:r>
      <w:r>
        <w:rPr>
          <w:rFonts w:ascii="Courier New" w:hAnsi="Courier New"/>
          <w:color w:val="1A1A1A"/>
          <w:sz w:val="21"/>
        </w:rPr>
        <w:br/>
        <w:t>str2 += str1.substring(2, 3);</w:t>
      </w:r>
    </w:p>
    <w:p w14:paraId="6C914323" w14:textId="77777777" w:rsidR="008A702F" w:rsidRDefault="00FA3216">
      <w:pPr>
        <w:spacing w:before="96"/>
        <w:ind w:right="120"/>
        <w:rPr>
          <w:rFonts w:hint="eastAsia"/>
        </w:rPr>
      </w:pPr>
      <w:r>
        <w:rPr>
          <w:rFonts w:ascii="宋体" w:cs="宋体" w:hint="eastAsia"/>
          <w:lang w:eastAsia="zh-CN"/>
        </w:rPr>
        <w:t>执行该代码段后</w:t>
      </w:r>
      <w:r>
        <w:t xml:space="preserve"> str2 </w:t>
      </w:r>
      <w:r>
        <w:rPr>
          <w:rFonts w:ascii="宋体" w:cs="宋体" w:hint="eastAsia"/>
          <w:lang w:eastAsia="zh-CN"/>
        </w:rPr>
        <w:t>的值是什么？</w:t>
      </w:r>
    </w:p>
    <w:p w14:paraId="1BC99818" w14:textId="77777777" w:rsidR="008A702F" w:rsidRDefault="00FA3216">
      <w:pPr>
        <w:pStyle w:val="a0"/>
        <w:spacing w:after="72"/>
        <w:rPr>
          <w:rFonts w:hint="eastAsia"/>
        </w:rPr>
      </w:pPr>
      <w:r>
        <w:t>(A) "OPN"</w:t>
      </w:r>
    </w:p>
    <w:p w14:paraId="1FDC864B" w14:textId="77777777" w:rsidR="008A702F" w:rsidRDefault="00FA3216">
      <w:pPr>
        <w:pStyle w:val="a0"/>
        <w:spacing w:after="72"/>
        <w:rPr>
          <w:rFonts w:hint="eastAsia"/>
        </w:rPr>
      </w:pPr>
      <w:r>
        <w:t>(B) "OPNO"</w:t>
      </w:r>
    </w:p>
    <w:p w14:paraId="6A18C036" w14:textId="77777777" w:rsidR="008A702F" w:rsidRDefault="00FA3216">
      <w:pPr>
        <w:pStyle w:val="a0"/>
        <w:spacing w:after="72"/>
        <w:rPr>
          <w:rFonts w:hint="eastAsia"/>
        </w:rPr>
      </w:pPr>
      <w:r>
        <w:t>(C) "NOPM"</w:t>
      </w:r>
    </w:p>
    <w:p w14:paraId="5292D712" w14:textId="77777777" w:rsidR="008A702F" w:rsidRDefault="00FA3216">
      <w:pPr>
        <w:pStyle w:val="a0"/>
        <w:spacing w:after="72"/>
        <w:rPr>
          <w:rFonts w:hint="eastAsia"/>
        </w:rPr>
      </w:pPr>
      <w:r>
        <w:t>(D) "NOPMN"</w:t>
      </w:r>
    </w:p>
    <w:p w14:paraId="6651A641" w14:textId="77777777" w:rsidR="008A702F" w:rsidRDefault="00FA3216">
      <w:pPr>
        <w:spacing w:after="72"/>
        <w:ind w:firstLine="0"/>
        <w:rPr>
          <w:rFonts w:hint="eastAsia"/>
        </w:rPr>
      </w:pPr>
      <w:r>
        <w:rPr>
          <w:rFonts w:ascii="宋体" w:cs="宋体" w:hint="eastAsia"/>
          <w:b/>
          <w:lang w:eastAsia="zh-CN"/>
        </w:rPr>
        <w:t>解析</w:t>
      </w:r>
      <w:r>
        <w:rPr>
          <w:rFonts w:ascii="宋体" w:cs="宋体" w:hint="eastAsia"/>
          <w:lang w:eastAsia="zh-CN"/>
        </w:rPr>
        <w:t>：</w:t>
      </w:r>
      <w:r>
        <w:rPr>
          <w:rFonts w:ascii="Courier New" w:hAnsi="Courier New"/>
          <w:sz w:val="21"/>
        </w:rPr>
        <w:t>str1.substring(3)</w:t>
      </w:r>
      <w:r>
        <w:t xml:space="preserve"> </w:t>
      </w:r>
      <w:r>
        <w:rPr>
          <w:rFonts w:ascii="宋体" w:cs="宋体" w:hint="eastAsia"/>
          <w:lang w:eastAsia="zh-CN"/>
        </w:rPr>
        <w:t>从下标</w:t>
      </w:r>
      <w:r>
        <w:t xml:space="preserve"> 3 </w:t>
      </w:r>
      <w:r>
        <w:rPr>
          <w:rFonts w:ascii="宋体" w:cs="宋体" w:hint="eastAsia"/>
          <w:lang w:eastAsia="zh-CN"/>
        </w:rPr>
        <w:t>取到末尾</w:t>
      </w:r>
      <w:r>
        <w:t xml:space="preserve"> </w:t>
      </w:r>
      <w:r>
        <w:t>→</w:t>
      </w:r>
      <w:r>
        <w:t xml:space="preserve"> "OP"</w:t>
      </w:r>
      <w:r>
        <w:rPr>
          <w:rFonts w:ascii="宋体" w:cs="宋体" w:hint="eastAsia"/>
          <w:lang w:eastAsia="zh-CN"/>
        </w:rPr>
        <w:t>。</w:t>
      </w:r>
      <w:r>
        <w:rPr>
          <w:rFonts w:ascii="Courier New" w:hAnsi="Courier New"/>
          <w:sz w:val="21"/>
        </w:rPr>
        <w:t>str1.substring(2, 3)</w:t>
      </w:r>
      <w:r>
        <w:t xml:space="preserve"> </w:t>
      </w:r>
      <w:r>
        <w:rPr>
          <w:rFonts w:ascii="宋体" w:cs="宋体" w:hint="eastAsia"/>
          <w:lang w:eastAsia="zh-CN"/>
        </w:rPr>
        <w:t>含头不含尾，只有下标</w:t>
      </w:r>
      <w:r>
        <w:t xml:space="preserve"> 2 </w:t>
      </w:r>
      <w:r>
        <w:rPr>
          <w:rFonts w:ascii="宋体" w:cs="宋体" w:hint="eastAsia"/>
          <w:lang w:eastAsia="zh-CN"/>
        </w:rPr>
        <w:t>一个字符</w:t>
      </w:r>
      <w:r>
        <w:t xml:space="preserve"> </w:t>
      </w:r>
      <w:r>
        <w:t>→</w:t>
      </w:r>
      <w:r>
        <w:t xml:space="preserve"> "N"</w:t>
      </w:r>
      <w:r>
        <w:rPr>
          <w:rFonts w:ascii="宋体" w:cs="宋体" w:hint="eastAsia"/>
          <w:lang w:eastAsia="zh-CN"/>
        </w:rPr>
        <w:t>。拼接：</w:t>
      </w:r>
      <w:r>
        <w:rPr>
          <w:rFonts w:ascii="Courier New" w:hAnsi="Courier New"/>
          <w:sz w:val="21"/>
        </w:rPr>
        <w:t>"OP" + "N"</w:t>
      </w:r>
      <w:r>
        <w:t xml:space="preserve"> = "OPN"</w:t>
      </w:r>
      <w:r>
        <w:rPr>
          <w:rFonts w:ascii="宋体" w:cs="宋体" w:hint="eastAsia"/>
          <w:lang w:eastAsia="zh-CN"/>
        </w:rPr>
        <w:t>。答案：</w:t>
      </w:r>
      <w:r>
        <w:rPr>
          <w:b/>
          <w:color w:val="C62828"/>
        </w:rPr>
        <w:t>A</w:t>
      </w:r>
    </w:p>
    <w:p w14:paraId="6563E7D9" w14:textId="77777777" w:rsidR="008A702F" w:rsidRDefault="00FA3216">
      <w:pPr>
        <w:spacing w:after="84"/>
        <w:ind w:right="120"/>
        <w:rPr>
          <w:rFonts w:hint="eastAsia"/>
        </w:rPr>
      </w:pPr>
      <w:r>
        <w:rPr>
          <w:rFonts w:ascii="黑体" w:hAnsi="黑体"/>
          <w:b/>
          <w:color w:val="01579B"/>
        </w:rPr>
        <w:t>MCQ-5</w:t>
      </w:r>
      <w:r>
        <w:rPr>
          <w:rFonts w:ascii="黑体" w:hAnsi="黑体" w:hint="eastAsia"/>
          <w:b/>
          <w:color w:val="01579B"/>
          <w:lang w:eastAsia="zh-CN"/>
        </w:rPr>
        <w:t xml:space="preserve"> </w:t>
      </w:r>
      <w:r>
        <w:rPr>
          <w:color w:val="4B5563"/>
          <w:sz w:val="21"/>
        </w:rPr>
        <w:t xml:space="preserve">Progress Check </w:t>
      </w:r>
      <w:r>
        <w:rPr>
          <w:rFonts w:ascii="宋体" w:cs="宋体" w:hint="eastAsia"/>
          <w:color w:val="4B5563"/>
          <w:sz w:val="21"/>
          <w:lang w:eastAsia="zh-CN"/>
        </w:rPr>
        <w:t>官方题</w:t>
      </w:r>
      <w:r>
        <w:rPr>
          <w:color w:val="4B5563"/>
          <w:sz w:val="21"/>
        </w:rPr>
        <w:t xml:space="preserve"> </w:t>
      </w:r>
      <w:r>
        <w:rPr>
          <w:color w:val="4B5563"/>
          <w:sz w:val="21"/>
        </w:rPr>
        <w:t>·</w:t>
      </w:r>
      <w:r>
        <w:rPr>
          <w:color w:val="4B5563"/>
          <w:sz w:val="21"/>
        </w:rPr>
        <w:t xml:space="preserve"> </w:t>
      </w:r>
      <w:r>
        <w:rPr>
          <w:rFonts w:ascii="宋体" w:cs="宋体" w:hint="eastAsia"/>
          <w:color w:val="4B5563"/>
          <w:sz w:val="21"/>
          <w:lang w:eastAsia="zh-CN"/>
        </w:rPr>
        <w:t>考点：</w:t>
      </w:r>
      <w:r>
        <w:rPr>
          <w:color w:val="4B5563"/>
          <w:sz w:val="21"/>
        </w:rPr>
        <w:t xml:space="preserve">B2 </w:t>
      </w:r>
      <w:r>
        <w:rPr>
          <w:rFonts w:ascii="宋体" w:cs="宋体" w:hint="eastAsia"/>
          <w:color w:val="4B5563"/>
          <w:sz w:val="21"/>
          <w:lang w:eastAsia="zh-CN"/>
        </w:rPr>
        <w:t>运算优先级</w:t>
      </w:r>
    </w:p>
    <w:p w14:paraId="44C260AD" w14:textId="77777777" w:rsidR="008A702F" w:rsidRDefault="00FA3216">
      <w:pPr>
        <w:spacing w:before="96"/>
        <w:ind w:right="120"/>
        <w:rPr>
          <w:rFonts w:hint="eastAsia"/>
        </w:rPr>
      </w:pPr>
      <w:r>
        <w:rPr>
          <w:rFonts w:ascii="宋体" w:cs="宋体" w:hint="eastAsia"/>
          <w:b/>
          <w:lang w:eastAsia="zh-CN"/>
        </w:rPr>
        <w:t>考虑以下代码段。</w:t>
      </w:r>
    </w:p>
    <w:p w14:paraId="70039573" w14:textId="77777777" w:rsidR="008A702F" w:rsidRDefault="00FA3216">
      <w:pPr>
        <w:spacing w:line="360" w:lineRule="auto"/>
        <w:ind w:right="120" w:firstLine="0"/>
        <w:rPr>
          <w:rFonts w:hint="eastAsia"/>
        </w:rPr>
      </w:pPr>
      <w:r>
        <w:rPr>
          <w:rFonts w:ascii="Courier New" w:hAnsi="Courier New"/>
          <w:color w:val="1A1A1A"/>
          <w:sz w:val="21"/>
        </w:rPr>
        <w:t>int a = 1;</w:t>
      </w:r>
      <w:r>
        <w:rPr>
          <w:rFonts w:ascii="Courier New" w:hAnsi="Courier New"/>
          <w:color w:val="1A1A1A"/>
          <w:sz w:val="21"/>
        </w:rPr>
        <w:br/>
        <w:t>int b = 2;</w:t>
      </w:r>
      <w:r>
        <w:rPr>
          <w:rFonts w:ascii="Courier New" w:hAnsi="Courier New"/>
          <w:color w:val="1A1A1A"/>
          <w:sz w:val="21"/>
        </w:rPr>
        <w:br/>
        <w:t>int c = 3;</w:t>
      </w:r>
      <w:r>
        <w:rPr>
          <w:rFonts w:ascii="Courier New" w:hAnsi="Courier New"/>
          <w:color w:val="1A1A1A"/>
          <w:sz w:val="21"/>
        </w:rPr>
        <w:br/>
        <w:t>int d = 4;</w:t>
      </w:r>
      <w:r>
        <w:rPr>
          <w:rFonts w:ascii="Courier New" w:hAnsi="Courier New"/>
          <w:color w:val="1A1A1A"/>
          <w:sz w:val="21"/>
        </w:rPr>
        <w:br/>
        <w:t>double x = a + b * c % d;</w:t>
      </w:r>
    </w:p>
    <w:p w14:paraId="54895D5A" w14:textId="77777777" w:rsidR="008A702F" w:rsidRDefault="00FA3216">
      <w:pPr>
        <w:spacing w:before="96"/>
        <w:ind w:right="120"/>
        <w:rPr>
          <w:rFonts w:hint="eastAsia"/>
        </w:rPr>
      </w:pPr>
      <w:r>
        <w:rPr>
          <w:rFonts w:ascii="宋体" w:cs="宋体" w:hint="eastAsia"/>
          <w:lang w:eastAsia="zh-CN"/>
        </w:rPr>
        <w:t>代码段执行后</w:t>
      </w:r>
      <w:r>
        <w:t xml:space="preserve"> x </w:t>
      </w:r>
      <w:r>
        <w:rPr>
          <w:rFonts w:ascii="宋体" w:cs="宋体" w:hint="eastAsia"/>
          <w:lang w:eastAsia="zh-CN"/>
        </w:rPr>
        <w:t>的值是多少？</w:t>
      </w:r>
    </w:p>
    <w:p w14:paraId="34CF3A36" w14:textId="77777777" w:rsidR="008A702F" w:rsidRDefault="00FA3216">
      <w:pPr>
        <w:pStyle w:val="a0"/>
        <w:spacing w:after="72"/>
        <w:rPr>
          <w:rFonts w:hint="eastAsia"/>
        </w:rPr>
      </w:pPr>
      <w:r>
        <w:t>(A) 1.0</w:t>
      </w:r>
      <w:r>
        <w:rPr>
          <w:rFonts w:ascii="宋体" w:cs="宋体" w:hint="eastAsia"/>
          <w:lang w:eastAsia="zh-CN"/>
        </w:rPr>
        <w:t xml:space="preserve">　</w:t>
      </w:r>
      <w:r>
        <w:t>(B) 2.5</w:t>
      </w:r>
      <w:r>
        <w:rPr>
          <w:rFonts w:ascii="宋体" w:cs="宋体" w:hint="eastAsia"/>
          <w:lang w:eastAsia="zh-CN"/>
        </w:rPr>
        <w:t xml:space="preserve">　</w:t>
      </w:r>
      <w:r>
        <w:t>(C) 3.0</w:t>
      </w:r>
      <w:r>
        <w:rPr>
          <w:rFonts w:ascii="宋体" w:cs="宋体" w:hint="eastAsia"/>
          <w:lang w:eastAsia="zh-CN"/>
        </w:rPr>
        <w:t xml:space="preserve">　</w:t>
      </w:r>
      <w:r>
        <w:t>(D) 7.0</w:t>
      </w:r>
      <w:r>
        <w:rPr>
          <w:rFonts w:ascii="宋体" w:cs="宋体" w:hint="eastAsia"/>
          <w:lang w:eastAsia="zh-CN"/>
        </w:rPr>
        <w:t xml:space="preserve">　</w:t>
      </w:r>
      <w:r>
        <w:t>(E) 9.0</w:t>
      </w:r>
    </w:p>
    <w:p w14:paraId="0CF8EE68" w14:textId="77777777" w:rsidR="008A702F" w:rsidRDefault="00FA3216">
      <w:pPr>
        <w:spacing w:after="72"/>
        <w:ind w:firstLine="0"/>
        <w:rPr>
          <w:rFonts w:hint="eastAsia"/>
        </w:rPr>
      </w:pPr>
      <w:r>
        <w:rPr>
          <w:rFonts w:ascii="宋体" w:cs="宋体" w:hint="eastAsia"/>
          <w:b/>
          <w:lang w:eastAsia="zh-CN"/>
        </w:rPr>
        <w:t>解析</w:t>
      </w:r>
      <w:r>
        <w:rPr>
          <w:rFonts w:ascii="宋体" w:cs="宋体" w:hint="eastAsia"/>
          <w:lang w:eastAsia="zh-CN"/>
        </w:rPr>
        <w:t>：</w:t>
      </w:r>
      <w:r>
        <w:rPr>
          <w:rFonts w:ascii="Courier New" w:hAnsi="Courier New"/>
          <w:sz w:val="21"/>
        </w:rPr>
        <w:t>*</w:t>
      </w:r>
      <w:r>
        <w:rPr>
          <w:rFonts w:ascii="宋体" w:cs="宋体" w:hint="eastAsia"/>
          <w:lang w:eastAsia="zh-CN"/>
        </w:rPr>
        <w:t xml:space="preserve"> 与 </w:t>
      </w:r>
      <w:r>
        <w:rPr>
          <w:rFonts w:ascii="Courier New" w:hAnsi="Courier New"/>
          <w:sz w:val="21"/>
        </w:rPr>
        <w:t>%</w:t>
      </w:r>
      <w:r>
        <w:rPr>
          <w:rFonts w:ascii="宋体" w:cs="宋体" w:hint="eastAsia"/>
          <w:lang w:eastAsia="zh-CN"/>
        </w:rPr>
        <w:t xml:space="preserve"> 同级，从左到右：</w:t>
      </w:r>
      <w:r>
        <w:rPr>
          <w:rFonts w:ascii="Courier New" w:hAnsi="Courier New"/>
          <w:sz w:val="21"/>
        </w:rPr>
        <w:t>b*c=6</w:t>
      </w:r>
      <w:r>
        <w:t xml:space="preserve"> </w:t>
      </w:r>
      <w:r>
        <w:t>→</w:t>
      </w:r>
      <w:r>
        <w:t xml:space="preserve"> </w:t>
      </w:r>
      <w:r>
        <w:rPr>
          <w:rFonts w:ascii="Courier New" w:hAnsi="Courier New"/>
          <w:sz w:val="21"/>
        </w:rPr>
        <w:t>6%d=2</w:t>
      </w:r>
      <w:r>
        <w:t xml:space="preserve"> </w:t>
      </w:r>
      <w:r>
        <w:t>→</w:t>
      </w:r>
      <w:r>
        <w:t xml:space="preserve"> </w:t>
      </w:r>
      <w:r>
        <w:rPr>
          <w:rFonts w:ascii="Courier New" w:hAnsi="Courier New"/>
          <w:sz w:val="21"/>
        </w:rPr>
        <w:t>a+2=3</w:t>
      </w:r>
      <w:r>
        <w:rPr>
          <w:rFonts w:ascii="宋体" w:cs="宋体" w:hint="eastAsia"/>
          <w:lang w:eastAsia="zh-CN"/>
        </w:rPr>
        <w:t>。</w:t>
      </w:r>
      <w:r>
        <w:t xml:space="preserve">int </w:t>
      </w:r>
      <w:r>
        <w:rPr>
          <w:rFonts w:ascii="宋体" w:cs="宋体" w:hint="eastAsia"/>
          <w:lang w:eastAsia="zh-CN"/>
        </w:rPr>
        <w:t>结果</w:t>
      </w:r>
      <w:r>
        <w:t xml:space="preserve"> 3 </w:t>
      </w:r>
      <w:r>
        <w:rPr>
          <w:rFonts w:ascii="宋体" w:cs="宋体" w:hint="eastAsia"/>
          <w:lang w:eastAsia="zh-CN"/>
        </w:rPr>
        <w:t>自动拓宽存入</w:t>
      </w:r>
      <w:r>
        <w:t xml:space="preserve"> double</w:t>
      </w:r>
      <w:r>
        <w:rPr>
          <w:rFonts w:ascii="宋体" w:cs="宋体" w:hint="eastAsia"/>
          <w:lang w:eastAsia="zh-CN"/>
        </w:rPr>
        <w:t>，</w:t>
      </w:r>
      <w:r>
        <w:t>x = 3.0</w:t>
      </w:r>
      <w:r>
        <w:rPr>
          <w:rFonts w:ascii="宋体" w:cs="宋体" w:hint="eastAsia"/>
          <w:lang w:eastAsia="zh-CN"/>
        </w:rPr>
        <w:t>。答案：</w:t>
      </w:r>
      <w:r>
        <w:rPr>
          <w:b/>
          <w:color w:val="C62828"/>
        </w:rPr>
        <w:t>C</w:t>
      </w:r>
    </w:p>
    <w:p w14:paraId="44DEB584" w14:textId="77777777" w:rsidR="008A702F" w:rsidRDefault="00FA3216">
      <w:pPr>
        <w:spacing w:after="84"/>
        <w:ind w:right="120"/>
        <w:rPr>
          <w:rFonts w:hint="eastAsia"/>
        </w:rPr>
      </w:pPr>
      <w:r>
        <w:rPr>
          <w:rFonts w:ascii="黑体" w:hAnsi="黑体"/>
          <w:b/>
          <w:color w:val="01579B"/>
        </w:rPr>
        <w:t>MCQ-6</w:t>
      </w:r>
      <w:r>
        <w:rPr>
          <w:rFonts w:ascii="黑体" w:hAnsi="黑体" w:hint="eastAsia"/>
          <w:b/>
          <w:color w:val="01579B"/>
          <w:lang w:eastAsia="zh-CN"/>
        </w:rPr>
        <w:t xml:space="preserve"> </w:t>
      </w:r>
      <w:r>
        <w:rPr>
          <w:color w:val="4B5563"/>
          <w:sz w:val="21"/>
        </w:rPr>
        <w:t xml:space="preserve">Progress Check </w:t>
      </w:r>
      <w:r>
        <w:rPr>
          <w:rFonts w:ascii="宋体" w:cs="宋体" w:hint="eastAsia"/>
          <w:color w:val="4B5563"/>
          <w:sz w:val="21"/>
          <w:lang w:eastAsia="zh-CN"/>
        </w:rPr>
        <w:t>官方题</w:t>
      </w:r>
      <w:r>
        <w:rPr>
          <w:color w:val="4B5563"/>
          <w:sz w:val="21"/>
        </w:rPr>
        <w:t xml:space="preserve"> </w:t>
      </w:r>
      <w:r>
        <w:rPr>
          <w:color w:val="4B5563"/>
          <w:sz w:val="21"/>
        </w:rPr>
        <w:t>·</w:t>
      </w:r>
      <w:r>
        <w:rPr>
          <w:color w:val="4B5563"/>
          <w:sz w:val="21"/>
        </w:rPr>
        <w:t xml:space="preserve"> </w:t>
      </w:r>
      <w:r>
        <w:rPr>
          <w:rFonts w:ascii="宋体" w:cs="宋体" w:hint="eastAsia"/>
          <w:color w:val="4B5563"/>
          <w:sz w:val="21"/>
          <w:lang w:eastAsia="zh-CN"/>
        </w:rPr>
        <w:t>考点：</w:t>
      </w:r>
      <w:r>
        <w:rPr>
          <w:color w:val="4B5563"/>
          <w:sz w:val="21"/>
        </w:rPr>
        <w:t xml:space="preserve">B2 </w:t>
      </w:r>
      <w:r>
        <w:rPr>
          <w:rFonts w:ascii="宋体" w:cs="宋体" w:hint="eastAsia"/>
          <w:color w:val="4B5563"/>
          <w:sz w:val="21"/>
          <w:lang w:eastAsia="zh-CN"/>
        </w:rPr>
        <w:t>整数除法</w:t>
      </w:r>
    </w:p>
    <w:p w14:paraId="2EE66976" w14:textId="77777777" w:rsidR="008A702F" w:rsidRDefault="00FA3216">
      <w:pPr>
        <w:spacing w:before="96"/>
        <w:ind w:right="120"/>
        <w:rPr>
          <w:rFonts w:hint="eastAsia"/>
        </w:rPr>
      </w:pPr>
      <w:r>
        <w:rPr>
          <w:rFonts w:ascii="宋体" w:cs="宋体" w:hint="eastAsia"/>
          <w:b/>
          <w:lang w:eastAsia="zh-CN"/>
        </w:rPr>
        <w:t>考虑以下代码段。</w:t>
      </w:r>
    </w:p>
    <w:p w14:paraId="5868ABE8" w14:textId="77777777" w:rsidR="008A702F" w:rsidRDefault="00FA3216">
      <w:pPr>
        <w:spacing w:line="360" w:lineRule="auto"/>
        <w:ind w:right="120" w:firstLine="0"/>
        <w:rPr>
          <w:rFonts w:hint="eastAsia"/>
        </w:rPr>
      </w:pPr>
      <w:r>
        <w:rPr>
          <w:rFonts w:ascii="Courier New" w:hAnsi="Courier New"/>
          <w:color w:val="1A1A1A"/>
          <w:sz w:val="21"/>
        </w:rPr>
        <w:t>int x = 10;</w:t>
      </w:r>
      <w:r>
        <w:rPr>
          <w:rFonts w:ascii="Courier New" w:hAnsi="Courier New"/>
          <w:color w:val="1A1A1A"/>
          <w:sz w:val="21"/>
        </w:rPr>
        <w:br/>
        <w:t>int y = 20;</w:t>
      </w:r>
      <w:r>
        <w:rPr>
          <w:rFonts w:ascii="Courier New" w:hAnsi="Courier New"/>
          <w:color w:val="1A1A1A"/>
          <w:sz w:val="21"/>
        </w:rPr>
        <w:br/>
        <w:t>System.out.print(y + x / y);</w:t>
      </w:r>
    </w:p>
    <w:p w14:paraId="4297CD88" w14:textId="77777777" w:rsidR="008A702F" w:rsidRDefault="00FA3216">
      <w:pPr>
        <w:spacing w:before="96"/>
        <w:ind w:right="120"/>
        <w:rPr>
          <w:rFonts w:hint="eastAsia"/>
        </w:rPr>
      </w:pPr>
      <w:r>
        <w:rPr>
          <w:rFonts w:ascii="宋体" w:cs="宋体" w:hint="eastAsia"/>
          <w:lang w:eastAsia="zh-CN"/>
        </w:rPr>
        <w:t>打印结果是什么？</w:t>
      </w:r>
    </w:p>
    <w:p w14:paraId="54B4A39C" w14:textId="77777777" w:rsidR="008A702F" w:rsidRDefault="00FA3216">
      <w:pPr>
        <w:pStyle w:val="a0"/>
        <w:spacing w:after="72"/>
        <w:rPr>
          <w:rFonts w:hint="eastAsia"/>
        </w:rPr>
      </w:pPr>
      <w:r>
        <w:t>(A) 1</w:t>
      </w:r>
      <w:r>
        <w:rPr>
          <w:rFonts w:ascii="宋体" w:cs="宋体" w:hint="eastAsia"/>
          <w:lang w:eastAsia="zh-CN"/>
        </w:rPr>
        <w:t xml:space="preserve">　</w:t>
      </w:r>
      <w:r>
        <w:t>(B) 1.5</w:t>
      </w:r>
      <w:r>
        <w:rPr>
          <w:rFonts w:ascii="宋体" w:cs="宋体" w:hint="eastAsia"/>
          <w:lang w:eastAsia="zh-CN"/>
        </w:rPr>
        <w:t xml:space="preserve">　</w:t>
      </w:r>
      <w:r>
        <w:t>(C) 3</w:t>
      </w:r>
      <w:r>
        <w:rPr>
          <w:rFonts w:ascii="宋体" w:cs="宋体" w:hint="eastAsia"/>
          <w:lang w:eastAsia="zh-CN"/>
        </w:rPr>
        <w:t xml:space="preserve">　</w:t>
      </w:r>
      <w:r>
        <w:t>(D) 20</w:t>
      </w:r>
      <w:r>
        <w:rPr>
          <w:rFonts w:ascii="宋体" w:cs="宋体" w:hint="eastAsia"/>
          <w:lang w:eastAsia="zh-CN"/>
        </w:rPr>
        <w:t xml:space="preserve">　</w:t>
      </w:r>
      <w:r>
        <w:t>(E) 20.5</w:t>
      </w:r>
    </w:p>
    <w:p w14:paraId="30F58345" w14:textId="77777777" w:rsidR="008A702F" w:rsidRDefault="00FA3216">
      <w:pPr>
        <w:spacing w:after="72"/>
        <w:ind w:firstLine="0"/>
        <w:rPr>
          <w:rFonts w:hint="eastAsia"/>
        </w:rPr>
      </w:pPr>
      <w:r>
        <w:rPr>
          <w:rFonts w:ascii="宋体" w:cs="宋体" w:hint="eastAsia"/>
          <w:b/>
          <w:lang w:eastAsia="zh-CN"/>
        </w:rPr>
        <w:lastRenderedPageBreak/>
        <w:t>解析</w:t>
      </w:r>
      <w:r>
        <w:rPr>
          <w:rFonts w:ascii="宋体" w:cs="宋体" w:hint="eastAsia"/>
          <w:lang w:eastAsia="zh-CN"/>
        </w:rPr>
        <w:t xml:space="preserve">：先算 </w:t>
      </w:r>
      <w:r>
        <w:rPr>
          <w:rFonts w:ascii="Courier New" w:hAnsi="Courier New"/>
          <w:sz w:val="21"/>
        </w:rPr>
        <w:t>x / y</w:t>
      </w:r>
      <w:r>
        <w:rPr>
          <w:rFonts w:ascii="宋体" w:cs="宋体" w:hint="eastAsia"/>
          <w:lang w:eastAsia="zh-CN"/>
        </w:rPr>
        <w:t>：</w:t>
      </w:r>
      <w:r>
        <w:t xml:space="preserve">int </w:t>
      </w:r>
      <w:r>
        <w:rPr>
          <w:rFonts w:ascii="宋体" w:cs="宋体" w:hint="eastAsia"/>
          <w:lang w:eastAsia="zh-CN"/>
        </w:rPr>
        <w:t>除</w:t>
      </w:r>
      <w:r>
        <w:t xml:space="preserve"> int </w:t>
      </w:r>
      <w:r>
        <w:t>→</w:t>
      </w:r>
      <w:r>
        <w:t xml:space="preserve"> </w:t>
      </w:r>
      <w:r>
        <w:rPr>
          <w:rFonts w:ascii="Courier New" w:hAnsi="Courier New"/>
          <w:sz w:val="21"/>
        </w:rPr>
        <w:t>10 / 20 = 0</w:t>
      </w:r>
      <w:r>
        <w:rPr>
          <w:rFonts w:ascii="宋体" w:cs="宋体" w:hint="eastAsia"/>
          <w:lang w:eastAsia="zh-CN"/>
        </w:rPr>
        <w:t xml:space="preserve">（截断）。再算 </w:t>
      </w:r>
      <w:r>
        <w:rPr>
          <w:rFonts w:ascii="Courier New" w:hAnsi="Courier New"/>
          <w:sz w:val="21"/>
        </w:rPr>
        <w:t>y + 0 = 20</w:t>
      </w:r>
      <w:r>
        <w:rPr>
          <w:rFonts w:ascii="宋体" w:cs="宋体" w:hint="eastAsia"/>
          <w:lang w:eastAsia="zh-CN"/>
        </w:rPr>
        <w:t xml:space="preserve">。注意不是从左到右先算 </w:t>
      </w:r>
      <w:r>
        <w:rPr>
          <w:rFonts w:ascii="Courier New" w:hAnsi="Courier New"/>
          <w:sz w:val="21"/>
        </w:rPr>
        <w:t>y + x</w:t>
      </w:r>
      <w:r>
        <w:rPr>
          <w:rFonts w:ascii="宋体" w:cs="宋体" w:hint="eastAsia"/>
          <w:lang w:eastAsia="zh-CN"/>
        </w:rPr>
        <w:t>。答案：</w:t>
      </w:r>
      <w:r>
        <w:rPr>
          <w:b/>
          <w:color w:val="C62828"/>
        </w:rPr>
        <w:t>D</w:t>
      </w:r>
    </w:p>
    <w:p w14:paraId="55B9C19C" w14:textId="77777777" w:rsidR="008A702F" w:rsidRDefault="00FA3216">
      <w:pPr>
        <w:spacing w:after="84"/>
        <w:ind w:right="120"/>
        <w:rPr>
          <w:rFonts w:hint="eastAsia"/>
        </w:rPr>
      </w:pPr>
      <w:r>
        <w:rPr>
          <w:rFonts w:ascii="黑体" w:hAnsi="黑体"/>
          <w:b/>
          <w:color w:val="01579B"/>
        </w:rPr>
        <w:t>MCQ-7</w:t>
      </w:r>
      <w:r>
        <w:rPr>
          <w:rFonts w:ascii="黑体" w:hAnsi="黑体" w:hint="eastAsia"/>
          <w:b/>
          <w:color w:val="01579B"/>
          <w:lang w:eastAsia="zh-CN"/>
        </w:rPr>
        <w:t xml:space="preserve"> </w:t>
      </w:r>
      <w:r>
        <w:rPr>
          <w:color w:val="4B5563"/>
          <w:sz w:val="21"/>
        </w:rPr>
        <w:t xml:space="preserve">Progress Check </w:t>
      </w:r>
      <w:r>
        <w:rPr>
          <w:rFonts w:ascii="宋体" w:cs="宋体" w:hint="eastAsia"/>
          <w:color w:val="4B5563"/>
          <w:sz w:val="21"/>
          <w:lang w:eastAsia="zh-CN"/>
        </w:rPr>
        <w:t>官方题</w:t>
      </w:r>
      <w:r>
        <w:rPr>
          <w:color w:val="4B5563"/>
          <w:sz w:val="21"/>
        </w:rPr>
        <w:t xml:space="preserve"> </w:t>
      </w:r>
      <w:r>
        <w:rPr>
          <w:color w:val="4B5563"/>
          <w:sz w:val="21"/>
        </w:rPr>
        <w:t>·</w:t>
      </w:r>
      <w:r>
        <w:rPr>
          <w:color w:val="4B5563"/>
          <w:sz w:val="21"/>
        </w:rPr>
        <w:t xml:space="preserve"> </w:t>
      </w:r>
      <w:r>
        <w:rPr>
          <w:rFonts w:ascii="宋体" w:cs="宋体" w:hint="eastAsia"/>
          <w:color w:val="4B5563"/>
          <w:sz w:val="21"/>
          <w:lang w:eastAsia="zh-CN"/>
        </w:rPr>
        <w:t>考点：</w:t>
      </w:r>
      <w:r>
        <w:rPr>
          <w:color w:val="4B5563"/>
          <w:sz w:val="21"/>
        </w:rPr>
        <w:t xml:space="preserve">B2 </w:t>
      </w:r>
      <w:r>
        <w:rPr>
          <w:rFonts w:ascii="宋体" w:cs="宋体" w:hint="eastAsia"/>
          <w:color w:val="4B5563"/>
          <w:sz w:val="21"/>
          <w:lang w:eastAsia="zh-CN"/>
        </w:rPr>
        <w:t>整数除法与取余</w:t>
      </w:r>
    </w:p>
    <w:p w14:paraId="52456BD1" w14:textId="77777777" w:rsidR="008A702F" w:rsidRDefault="00FA3216">
      <w:pPr>
        <w:spacing w:before="96"/>
        <w:ind w:right="120"/>
        <w:rPr>
          <w:rFonts w:hint="eastAsia"/>
        </w:rPr>
      </w:pPr>
      <w:r>
        <w:rPr>
          <w:rFonts w:ascii="宋体" w:cs="宋体" w:hint="eastAsia"/>
          <w:b/>
          <w:lang w:eastAsia="zh-CN"/>
        </w:rPr>
        <w:t>以下哪些算术表达式的值为 1？</w:t>
      </w:r>
    </w:p>
    <w:p w14:paraId="4C460B37" w14:textId="77777777" w:rsidR="008A702F" w:rsidRDefault="00FA3216">
      <w:pPr>
        <w:spacing w:line="360" w:lineRule="auto"/>
        <w:ind w:right="120" w:firstLine="0"/>
        <w:rPr>
          <w:rFonts w:hint="eastAsia"/>
        </w:rPr>
      </w:pPr>
      <w:r>
        <w:rPr>
          <w:rFonts w:ascii="Courier New" w:hAnsi="Courier New"/>
          <w:color w:val="1A1A1A"/>
          <w:sz w:val="21"/>
        </w:rPr>
        <w:t>I.   2 / 5 % 3</w:t>
      </w:r>
      <w:r>
        <w:rPr>
          <w:rFonts w:ascii="Courier New" w:hAnsi="Courier New"/>
          <w:color w:val="1A1A1A"/>
          <w:sz w:val="21"/>
        </w:rPr>
        <w:br/>
        <w:t>II.  2 / (5 % 3)</w:t>
      </w:r>
      <w:r>
        <w:rPr>
          <w:rFonts w:ascii="Courier New" w:hAnsi="Courier New"/>
          <w:color w:val="1A1A1A"/>
          <w:sz w:val="21"/>
        </w:rPr>
        <w:br/>
        <w:t>III. 2 / 5 + 1</w:t>
      </w:r>
    </w:p>
    <w:p w14:paraId="3629121A" w14:textId="77777777" w:rsidR="008A702F" w:rsidRDefault="00FA3216">
      <w:pPr>
        <w:pStyle w:val="a0"/>
        <w:spacing w:after="72"/>
        <w:rPr>
          <w:rFonts w:hint="eastAsia"/>
        </w:rPr>
      </w:pPr>
      <w:r>
        <w:t xml:space="preserve">(A) </w:t>
      </w:r>
      <w:r>
        <w:rPr>
          <w:rFonts w:ascii="宋体" w:cs="宋体" w:hint="eastAsia"/>
          <w:lang w:eastAsia="zh-CN"/>
        </w:rPr>
        <w:t>只有</w:t>
      </w:r>
      <w:r>
        <w:t xml:space="preserve"> I</w:t>
      </w:r>
      <w:r>
        <w:rPr>
          <w:rFonts w:ascii="宋体" w:cs="宋体" w:hint="eastAsia"/>
          <w:lang w:eastAsia="zh-CN"/>
        </w:rPr>
        <w:t xml:space="preserve">　</w:t>
      </w:r>
      <w:r>
        <w:t xml:space="preserve">(B) </w:t>
      </w:r>
      <w:r>
        <w:rPr>
          <w:rFonts w:ascii="宋体" w:cs="宋体" w:hint="eastAsia"/>
          <w:lang w:eastAsia="zh-CN"/>
        </w:rPr>
        <w:t>只有</w:t>
      </w:r>
      <w:r>
        <w:t xml:space="preserve"> II</w:t>
      </w:r>
      <w:r>
        <w:rPr>
          <w:rFonts w:ascii="宋体" w:cs="宋体" w:hint="eastAsia"/>
          <w:lang w:eastAsia="zh-CN"/>
        </w:rPr>
        <w:t xml:space="preserve">　</w:t>
      </w:r>
      <w:r>
        <w:t xml:space="preserve">(C) I </w:t>
      </w:r>
      <w:r>
        <w:rPr>
          <w:rFonts w:ascii="宋体" w:cs="宋体" w:hint="eastAsia"/>
          <w:lang w:eastAsia="zh-CN"/>
        </w:rPr>
        <w:t>和</w:t>
      </w:r>
      <w:r>
        <w:t xml:space="preserve"> II</w:t>
      </w:r>
      <w:r>
        <w:rPr>
          <w:rFonts w:ascii="宋体" w:cs="宋体" w:hint="eastAsia"/>
          <w:lang w:eastAsia="zh-CN"/>
        </w:rPr>
        <w:t xml:space="preserve">　</w:t>
      </w:r>
      <w:r>
        <w:t xml:space="preserve">(D) II </w:t>
      </w:r>
      <w:r>
        <w:rPr>
          <w:rFonts w:ascii="宋体" w:cs="宋体" w:hint="eastAsia"/>
          <w:lang w:eastAsia="zh-CN"/>
        </w:rPr>
        <w:t>和</w:t>
      </w:r>
      <w:r>
        <w:t xml:space="preserve"> III</w:t>
      </w:r>
      <w:r>
        <w:rPr>
          <w:rFonts w:ascii="宋体" w:cs="宋体" w:hint="eastAsia"/>
          <w:lang w:eastAsia="zh-CN"/>
        </w:rPr>
        <w:t xml:space="preserve">　</w:t>
      </w:r>
      <w:r>
        <w:t>(E) I</w:t>
      </w:r>
      <w:r>
        <w:rPr>
          <w:rFonts w:ascii="宋体" w:cs="宋体" w:hint="eastAsia"/>
          <w:lang w:eastAsia="zh-CN"/>
        </w:rPr>
        <w:t>、</w:t>
      </w:r>
      <w:r>
        <w:t xml:space="preserve">II </w:t>
      </w:r>
      <w:r>
        <w:rPr>
          <w:rFonts w:ascii="宋体" w:cs="宋体" w:hint="eastAsia"/>
          <w:lang w:eastAsia="zh-CN"/>
        </w:rPr>
        <w:t>和</w:t>
      </w:r>
      <w:r>
        <w:t xml:space="preserve"> III</w:t>
      </w:r>
    </w:p>
    <w:p w14:paraId="60A8301B" w14:textId="77777777" w:rsidR="008A702F" w:rsidRDefault="00FA3216">
      <w:pPr>
        <w:spacing w:after="72"/>
        <w:ind w:firstLine="0"/>
        <w:rPr>
          <w:rFonts w:hint="eastAsia"/>
        </w:rPr>
      </w:pPr>
      <w:r>
        <w:rPr>
          <w:rFonts w:ascii="宋体" w:cs="宋体" w:hint="eastAsia"/>
          <w:b/>
          <w:lang w:eastAsia="zh-CN"/>
        </w:rPr>
        <w:t>解析</w:t>
      </w:r>
      <w:r>
        <w:rPr>
          <w:rFonts w:ascii="宋体" w:cs="宋体" w:hint="eastAsia"/>
          <w:lang w:eastAsia="zh-CN"/>
        </w:rPr>
        <w:t>：</w:t>
      </w:r>
      <w:r>
        <w:t>I</w:t>
      </w:r>
      <w:r>
        <w:rPr>
          <w:rFonts w:ascii="宋体" w:cs="宋体" w:hint="eastAsia"/>
          <w:lang w:eastAsia="zh-CN"/>
        </w:rPr>
        <w:t>：</w:t>
      </w:r>
      <w:r>
        <w:rPr>
          <w:rFonts w:ascii="Courier New" w:hAnsi="Courier New"/>
          <w:sz w:val="21"/>
        </w:rPr>
        <w:t>2/5=0</w:t>
      </w:r>
      <w:r>
        <w:rPr>
          <w:rFonts w:ascii="宋体" w:cs="宋体" w:hint="eastAsia"/>
          <w:lang w:eastAsia="zh-CN"/>
        </w:rPr>
        <w:t>，</w:t>
      </w:r>
      <w:r>
        <w:rPr>
          <w:rFonts w:ascii="Courier New" w:hAnsi="Courier New"/>
          <w:sz w:val="21"/>
        </w:rPr>
        <w:t>0%3=0</w:t>
      </w:r>
      <w:r>
        <w:rPr>
          <w:rFonts w:ascii="宋体" w:cs="宋体" w:hint="eastAsia"/>
          <w:lang w:eastAsia="zh-CN"/>
        </w:rPr>
        <w:t>，不是</w:t>
      </w:r>
      <w:r>
        <w:t xml:space="preserve"> 1</w:t>
      </w:r>
      <w:r>
        <w:rPr>
          <w:rFonts w:ascii="宋体" w:cs="宋体" w:hint="eastAsia"/>
          <w:lang w:eastAsia="zh-CN"/>
        </w:rPr>
        <w:t>。</w:t>
      </w:r>
      <w:r>
        <w:t>II</w:t>
      </w:r>
      <w:r>
        <w:rPr>
          <w:rFonts w:ascii="宋体" w:cs="宋体" w:hint="eastAsia"/>
          <w:lang w:eastAsia="zh-CN"/>
        </w:rPr>
        <w:t>：</w:t>
      </w:r>
      <w:r>
        <w:rPr>
          <w:rFonts w:ascii="Courier New" w:hAnsi="Courier New"/>
          <w:sz w:val="21"/>
        </w:rPr>
        <w:t>5%3=2</w:t>
      </w:r>
      <w:r>
        <w:rPr>
          <w:rFonts w:ascii="宋体" w:cs="宋体" w:hint="eastAsia"/>
          <w:lang w:eastAsia="zh-CN"/>
        </w:rPr>
        <w:t>，</w:t>
      </w:r>
      <w:r>
        <w:rPr>
          <w:rFonts w:ascii="Courier New" w:hAnsi="Courier New"/>
          <w:sz w:val="21"/>
        </w:rPr>
        <w:t>2/2=1</w:t>
      </w:r>
      <w:r>
        <w:t xml:space="preserve"> </w:t>
      </w:r>
      <w:r>
        <w:t>✔</w:t>
      </w:r>
      <w:r>
        <w:rPr>
          <w:rFonts w:ascii="宋体" w:cs="宋体" w:hint="eastAsia"/>
          <w:lang w:eastAsia="zh-CN"/>
        </w:rPr>
        <w:t>。</w:t>
      </w:r>
      <w:r>
        <w:t>III</w:t>
      </w:r>
      <w:r>
        <w:rPr>
          <w:rFonts w:ascii="宋体" w:cs="宋体" w:hint="eastAsia"/>
          <w:lang w:eastAsia="zh-CN"/>
        </w:rPr>
        <w:t>：</w:t>
      </w:r>
      <w:r>
        <w:rPr>
          <w:rFonts w:ascii="Courier New" w:hAnsi="Courier New"/>
          <w:sz w:val="21"/>
        </w:rPr>
        <w:t>2/5=0</w:t>
      </w:r>
      <w:r>
        <w:rPr>
          <w:rFonts w:ascii="宋体" w:cs="宋体" w:hint="eastAsia"/>
          <w:lang w:eastAsia="zh-CN"/>
        </w:rPr>
        <w:t>，</w:t>
      </w:r>
      <w:r>
        <w:rPr>
          <w:rFonts w:ascii="Courier New" w:hAnsi="Courier New"/>
          <w:sz w:val="21"/>
        </w:rPr>
        <w:t>0+1=1</w:t>
      </w:r>
      <w:r>
        <w:t xml:space="preserve"> </w:t>
      </w:r>
      <w:r>
        <w:t>✔</w:t>
      </w:r>
      <w:r>
        <w:rPr>
          <w:rFonts w:ascii="宋体" w:cs="宋体" w:hint="eastAsia"/>
          <w:lang w:eastAsia="zh-CN"/>
        </w:rPr>
        <w:t>。答案：</w:t>
      </w:r>
      <w:r>
        <w:rPr>
          <w:b/>
          <w:color w:val="C62828"/>
        </w:rPr>
        <w:t>D</w:t>
      </w:r>
    </w:p>
    <w:p w14:paraId="2F4A72A5" w14:textId="77777777" w:rsidR="008A702F" w:rsidRDefault="00FA3216">
      <w:pPr>
        <w:spacing w:after="84"/>
        <w:ind w:right="120"/>
        <w:rPr>
          <w:rFonts w:hint="eastAsia"/>
        </w:rPr>
      </w:pPr>
      <w:r>
        <w:rPr>
          <w:rFonts w:ascii="黑体" w:hAnsi="黑体"/>
          <w:b/>
          <w:color w:val="01579B"/>
        </w:rPr>
        <w:t>MCQ-8</w:t>
      </w:r>
      <w:r>
        <w:rPr>
          <w:rFonts w:ascii="黑体" w:hAnsi="黑体" w:hint="eastAsia"/>
          <w:b/>
          <w:color w:val="01579B"/>
          <w:lang w:eastAsia="zh-CN"/>
        </w:rPr>
        <w:t xml:space="preserve"> </w:t>
      </w:r>
      <w:r>
        <w:rPr>
          <w:color w:val="4B5563"/>
          <w:sz w:val="21"/>
        </w:rPr>
        <w:t xml:space="preserve">Progress Check </w:t>
      </w:r>
      <w:r>
        <w:rPr>
          <w:rFonts w:ascii="宋体" w:cs="宋体" w:hint="eastAsia"/>
          <w:color w:val="4B5563"/>
          <w:sz w:val="21"/>
          <w:lang w:eastAsia="zh-CN"/>
        </w:rPr>
        <w:t>官方题</w:t>
      </w:r>
      <w:r>
        <w:rPr>
          <w:color w:val="4B5563"/>
          <w:sz w:val="21"/>
        </w:rPr>
        <w:t xml:space="preserve"> </w:t>
      </w:r>
      <w:r>
        <w:rPr>
          <w:color w:val="4B5563"/>
          <w:sz w:val="21"/>
        </w:rPr>
        <w:t>·</w:t>
      </w:r>
      <w:r>
        <w:rPr>
          <w:color w:val="4B5563"/>
          <w:sz w:val="21"/>
        </w:rPr>
        <w:t xml:space="preserve"> </w:t>
      </w:r>
      <w:r>
        <w:rPr>
          <w:rFonts w:ascii="宋体" w:cs="宋体" w:hint="eastAsia"/>
          <w:color w:val="4B5563"/>
          <w:sz w:val="21"/>
          <w:lang w:eastAsia="zh-CN"/>
        </w:rPr>
        <w:t>考点：</w:t>
      </w:r>
      <w:r>
        <w:rPr>
          <w:color w:val="4B5563"/>
          <w:sz w:val="21"/>
        </w:rPr>
        <w:t xml:space="preserve">B4/B5 </w:t>
      </w:r>
      <w:r>
        <w:rPr>
          <w:rFonts w:ascii="宋体" w:cs="宋体" w:hint="eastAsia"/>
          <w:color w:val="4B5563"/>
          <w:sz w:val="21"/>
          <w:lang w:eastAsia="zh-CN"/>
        </w:rPr>
        <w:t>复合赋值</w:t>
      </w:r>
    </w:p>
    <w:p w14:paraId="561D00ED" w14:textId="77777777" w:rsidR="008A702F" w:rsidRDefault="00FA3216">
      <w:pPr>
        <w:spacing w:before="96"/>
        <w:ind w:right="120"/>
        <w:rPr>
          <w:rFonts w:hint="eastAsia"/>
        </w:rPr>
      </w:pPr>
      <w:r>
        <w:rPr>
          <w:rFonts w:ascii="宋体" w:cs="宋体" w:hint="eastAsia"/>
          <w:b/>
          <w:lang w:eastAsia="zh-CN"/>
        </w:rPr>
        <w:t>考虑以下代码段。</w:t>
      </w:r>
    </w:p>
    <w:p w14:paraId="31B96DE6" w14:textId="77777777" w:rsidR="008A702F" w:rsidRDefault="00FA3216">
      <w:pPr>
        <w:spacing w:line="360" w:lineRule="auto"/>
        <w:ind w:right="120" w:firstLine="0"/>
        <w:rPr>
          <w:rFonts w:hint="eastAsia"/>
        </w:rPr>
      </w:pPr>
      <w:r>
        <w:rPr>
          <w:rFonts w:ascii="Courier New" w:hAnsi="Courier New"/>
          <w:color w:val="1A1A1A"/>
          <w:sz w:val="21"/>
        </w:rPr>
        <w:t>double avg = 15 + 20;</w:t>
      </w:r>
      <w:r>
        <w:rPr>
          <w:rFonts w:ascii="Courier New" w:hAnsi="Courier New"/>
          <w:color w:val="1A1A1A"/>
          <w:sz w:val="21"/>
        </w:rPr>
        <w:br/>
        <w:t>avg /= 2;</w:t>
      </w:r>
    </w:p>
    <w:p w14:paraId="31B9D650" w14:textId="77777777" w:rsidR="008A702F" w:rsidRDefault="00FA3216">
      <w:pPr>
        <w:spacing w:before="96"/>
        <w:ind w:right="120"/>
        <w:rPr>
          <w:rFonts w:hint="eastAsia"/>
        </w:rPr>
      </w:pPr>
      <w:r>
        <w:rPr>
          <w:rFonts w:ascii="宋体" w:cs="宋体" w:hint="eastAsia"/>
          <w:lang w:eastAsia="zh-CN"/>
        </w:rPr>
        <w:t>以下哪项最好地描述了代码段的行为？</w:t>
      </w:r>
    </w:p>
    <w:p w14:paraId="415F9906" w14:textId="77777777" w:rsidR="008A702F" w:rsidRDefault="00FA3216">
      <w:pPr>
        <w:pStyle w:val="a0"/>
        <w:spacing w:after="72"/>
        <w:rPr>
          <w:rFonts w:hint="eastAsia"/>
        </w:rPr>
      </w:pPr>
      <w:r>
        <w:t xml:space="preserve">(A) </w:t>
      </w:r>
      <w:r>
        <w:rPr>
          <w:rFonts w:ascii="宋体" w:cs="宋体" w:hint="eastAsia"/>
          <w:lang w:eastAsia="zh-CN"/>
        </w:rPr>
        <w:t>将</w:t>
      </w:r>
      <w:r>
        <w:t xml:space="preserve"> 17 </w:t>
      </w:r>
      <w:r>
        <w:rPr>
          <w:rFonts w:ascii="宋体" w:cs="宋体" w:hint="eastAsia"/>
          <w:lang w:eastAsia="zh-CN"/>
        </w:rPr>
        <w:t>存入</w:t>
      </w:r>
      <w:r>
        <w:t xml:space="preserve"> avg</w:t>
      </w:r>
      <w:r>
        <w:rPr>
          <w:rFonts w:ascii="宋体" w:cs="宋体" w:hint="eastAsia"/>
          <w:lang w:eastAsia="zh-CN"/>
        </w:rPr>
        <w:t>，因为</w:t>
      </w:r>
      <w:r>
        <w:t xml:space="preserve"> 17 </w:t>
      </w:r>
      <w:r>
        <w:rPr>
          <w:rFonts w:ascii="宋体" w:cs="宋体" w:hint="eastAsia"/>
          <w:lang w:eastAsia="zh-CN"/>
        </w:rPr>
        <w:t>是</w:t>
      </w:r>
      <w:r>
        <w:t xml:space="preserve"> 35 </w:t>
      </w:r>
      <w:r>
        <w:rPr>
          <w:rFonts w:ascii="宋体" w:cs="宋体" w:hint="eastAsia"/>
          <w:lang w:eastAsia="zh-CN"/>
        </w:rPr>
        <w:t>除以</w:t>
      </w:r>
      <w:r>
        <w:t xml:space="preserve"> 2 </w:t>
      </w:r>
      <w:r>
        <w:rPr>
          <w:rFonts w:ascii="宋体" w:cs="宋体" w:hint="eastAsia"/>
          <w:lang w:eastAsia="zh-CN"/>
        </w:rPr>
        <w:t>整数除法的结果</w:t>
      </w:r>
    </w:p>
    <w:p w14:paraId="0B7E4C7B" w14:textId="77777777" w:rsidR="008A702F" w:rsidRDefault="00FA3216">
      <w:pPr>
        <w:pStyle w:val="a0"/>
        <w:spacing w:after="72"/>
        <w:rPr>
          <w:rFonts w:hint="eastAsia"/>
        </w:rPr>
      </w:pPr>
      <w:r>
        <w:t xml:space="preserve">(B) </w:t>
      </w:r>
      <w:r>
        <w:rPr>
          <w:rFonts w:ascii="宋体" w:cs="宋体" w:hint="eastAsia"/>
          <w:lang w:eastAsia="zh-CN"/>
        </w:rPr>
        <w:t>将</w:t>
      </w:r>
      <w:r>
        <w:t xml:space="preserve"> 18 </w:t>
      </w:r>
      <w:r>
        <w:rPr>
          <w:rFonts w:ascii="宋体" w:cs="宋体" w:hint="eastAsia"/>
          <w:lang w:eastAsia="zh-CN"/>
        </w:rPr>
        <w:t>存入</w:t>
      </w:r>
      <w:r>
        <w:t xml:space="preserve"> avg</w:t>
      </w:r>
      <w:r>
        <w:rPr>
          <w:rFonts w:ascii="宋体" w:cs="宋体" w:hint="eastAsia"/>
          <w:lang w:eastAsia="zh-CN"/>
        </w:rPr>
        <w:t>，因为</w:t>
      </w:r>
      <w:r>
        <w:t xml:space="preserve"> 18 </w:t>
      </w:r>
      <w:r>
        <w:rPr>
          <w:rFonts w:ascii="宋体" w:cs="宋体" w:hint="eastAsia"/>
          <w:lang w:eastAsia="zh-CN"/>
        </w:rPr>
        <w:t>是</w:t>
      </w:r>
      <w:r>
        <w:t xml:space="preserve"> 35 </w:t>
      </w:r>
      <w:r>
        <w:rPr>
          <w:rFonts w:ascii="宋体" w:cs="宋体" w:hint="eastAsia"/>
          <w:lang w:eastAsia="zh-CN"/>
        </w:rPr>
        <w:t>除以</w:t>
      </w:r>
      <w:r>
        <w:t xml:space="preserve"> 2 </w:t>
      </w:r>
      <w:r>
        <w:rPr>
          <w:rFonts w:ascii="宋体" w:cs="宋体" w:hint="eastAsia"/>
          <w:lang w:eastAsia="zh-CN"/>
        </w:rPr>
        <w:t>整数除法的结果</w:t>
      </w:r>
    </w:p>
    <w:p w14:paraId="0748C13C" w14:textId="77777777" w:rsidR="008A702F" w:rsidRDefault="00FA3216">
      <w:pPr>
        <w:pStyle w:val="a0"/>
        <w:spacing w:after="72"/>
        <w:rPr>
          <w:rFonts w:hint="eastAsia"/>
        </w:rPr>
      </w:pPr>
      <w:r>
        <w:t xml:space="preserve">(C) </w:t>
      </w:r>
      <w:r>
        <w:rPr>
          <w:rFonts w:ascii="宋体" w:cs="宋体" w:hint="eastAsia"/>
          <w:lang w:eastAsia="zh-CN"/>
        </w:rPr>
        <w:t>将</w:t>
      </w:r>
      <w:r>
        <w:t xml:space="preserve"> 17.5 </w:t>
      </w:r>
      <w:r>
        <w:rPr>
          <w:rFonts w:ascii="宋体" w:cs="宋体" w:hint="eastAsia"/>
          <w:lang w:eastAsia="zh-CN"/>
        </w:rPr>
        <w:t>存入</w:t>
      </w:r>
      <w:r>
        <w:t xml:space="preserve"> avg</w:t>
      </w:r>
      <w:r>
        <w:rPr>
          <w:rFonts w:ascii="宋体" w:cs="宋体" w:hint="eastAsia"/>
          <w:lang w:eastAsia="zh-CN"/>
        </w:rPr>
        <w:t>，因为</w:t>
      </w:r>
      <w:r>
        <w:t xml:space="preserve"> 17.5 </w:t>
      </w:r>
      <w:r>
        <w:rPr>
          <w:rFonts w:ascii="宋体" w:cs="宋体" w:hint="eastAsia"/>
          <w:lang w:eastAsia="zh-CN"/>
        </w:rPr>
        <w:t>是</w:t>
      </w:r>
      <w:r>
        <w:t xml:space="preserve"> 35.0 </w:t>
      </w:r>
      <w:r>
        <w:rPr>
          <w:rFonts w:ascii="宋体" w:cs="宋体" w:hint="eastAsia"/>
          <w:lang w:eastAsia="zh-CN"/>
        </w:rPr>
        <w:t>除以</w:t>
      </w:r>
      <w:r>
        <w:t xml:space="preserve"> 2 </w:t>
      </w:r>
      <w:r>
        <w:rPr>
          <w:rFonts w:ascii="宋体" w:cs="宋体" w:hint="eastAsia"/>
          <w:lang w:eastAsia="zh-CN"/>
        </w:rPr>
        <w:t>浮点除法的结果</w:t>
      </w:r>
    </w:p>
    <w:p w14:paraId="0D29D744" w14:textId="77777777" w:rsidR="008A702F" w:rsidRDefault="00FA3216">
      <w:pPr>
        <w:pStyle w:val="a0"/>
        <w:spacing w:after="72"/>
        <w:rPr>
          <w:rFonts w:hint="eastAsia"/>
        </w:rPr>
      </w:pPr>
      <w:r>
        <w:t xml:space="preserve">(D) </w:t>
      </w:r>
      <w:r>
        <w:rPr>
          <w:rFonts w:ascii="宋体" w:cs="宋体" w:hint="eastAsia"/>
          <w:lang w:eastAsia="zh-CN"/>
        </w:rPr>
        <w:t>代码不编译，因为</w:t>
      </w:r>
      <w:r>
        <w:t xml:space="preserve"> int </w:t>
      </w:r>
      <w:r>
        <w:rPr>
          <w:rFonts w:ascii="宋体" w:cs="宋体" w:hint="eastAsia"/>
          <w:lang w:eastAsia="zh-CN"/>
        </w:rPr>
        <w:t>值不能加到</w:t>
      </w:r>
      <w:r>
        <w:t xml:space="preserve"> double </w:t>
      </w:r>
      <w:r>
        <w:rPr>
          <w:rFonts w:ascii="宋体" w:cs="宋体" w:hint="eastAsia"/>
          <w:lang w:eastAsia="zh-CN"/>
        </w:rPr>
        <w:t>变量</w:t>
      </w:r>
    </w:p>
    <w:p w14:paraId="19341596" w14:textId="77777777" w:rsidR="008A702F" w:rsidRDefault="00FA3216">
      <w:pPr>
        <w:pStyle w:val="a0"/>
        <w:spacing w:after="72"/>
        <w:rPr>
          <w:rFonts w:hint="eastAsia"/>
        </w:rPr>
      </w:pPr>
      <w:r>
        <w:t xml:space="preserve">(E) </w:t>
      </w:r>
      <w:r>
        <w:rPr>
          <w:rFonts w:ascii="宋体" w:cs="宋体" w:hint="eastAsia"/>
          <w:lang w:eastAsia="zh-CN"/>
        </w:rPr>
        <w:t>代码不编译，因为</w:t>
      </w:r>
      <w:r>
        <w:t xml:space="preserve"> double </w:t>
      </w:r>
      <w:r>
        <w:rPr>
          <w:rFonts w:ascii="宋体" w:cs="宋体" w:hint="eastAsia"/>
          <w:lang w:eastAsia="zh-CN"/>
        </w:rPr>
        <w:t>不能除以</w:t>
      </w:r>
      <w:r>
        <w:t xml:space="preserve"> int</w:t>
      </w:r>
    </w:p>
    <w:p w14:paraId="7E2CD2B6" w14:textId="77777777" w:rsidR="008A702F" w:rsidRDefault="00FA3216">
      <w:pPr>
        <w:spacing w:after="72"/>
        <w:ind w:firstLine="0"/>
        <w:rPr>
          <w:rFonts w:hint="eastAsia"/>
        </w:rPr>
      </w:pPr>
      <w:r>
        <w:rPr>
          <w:rFonts w:ascii="宋体" w:cs="宋体" w:hint="eastAsia"/>
          <w:b/>
          <w:lang w:eastAsia="zh-CN"/>
        </w:rPr>
        <w:t>解析</w:t>
      </w:r>
      <w:r>
        <w:rPr>
          <w:rFonts w:ascii="宋体" w:cs="宋体" w:hint="eastAsia"/>
          <w:lang w:eastAsia="zh-CN"/>
        </w:rPr>
        <w:t>：</w:t>
      </w:r>
      <w:r>
        <w:rPr>
          <w:rFonts w:ascii="Courier New" w:hAnsi="Courier New"/>
          <w:sz w:val="21"/>
        </w:rPr>
        <w:t>15 + 20</w:t>
      </w:r>
      <w:r>
        <w:rPr>
          <w:rFonts w:ascii="宋体" w:cs="宋体" w:hint="eastAsia"/>
          <w:lang w:eastAsia="zh-CN"/>
        </w:rPr>
        <w:t xml:space="preserve"> 赋给 </w:t>
      </w:r>
      <w:r>
        <w:rPr>
          <w:rFonts w:ascii="Courier New" w:hAnsi="Courier New"/>
          <w:sz w:val="21"/>
        </w:rPr>
        <w:t>double avg</w:t>
      </w:r>
      <w:r>
        <w:t xml:space="preserve"> </w:t>
      </w:r>
      <w:r>
        <w:rPr>
          <w:rFonts w:ascii="宋体" w:cs="宋体" w:hint="eastAsia"/>
          <w:lang w:eastAsia="zh-CN"/>
        </w:rPr>
        <w:t>时自动拓宽为</w:t>
      </w:r>
      <w:r>
        <w:t xml:space="preserve"> 35.0</w:t>
      </w:r>
      <w:r>
        <w:rPr>
          <w:rFonts w:ascii="宋体" w:cs="宋体" w:hint="eastAsia"/>
          <w:lang w:eastAsia="zh-CN"/>
        </w:rPr>
        <w:t>；</w:t>
      </w:r>
      <w:r>
        <w:rPr>
          <w:rFonts w:ascii="Courier New" w:hAnsi="Courier New"/>
          <w:sz w:val="21"/>
        </w:rPr>
        <w:t>avg /= 2</w:t>
      </w:r>
      <w:r>
        <w:rPr>
          <w:rFonts w:ascii="宋体" w:cs="宋体" w:hint="eastAsia"/>
          <w:lang w:eastAsia="zh-CN"/>
        </w:rPr>
        <w:t xml:space="preserve"> 即 </w:t>
      </w:r>
      <w:r>
        <w:rPr>
          <w:rFonts w:ascii="Courier New" w:hAnsi="Courier New"/>
          <w:sz w:val="21"/>
        </w:rPr>
        <w:t>35.0 / 2</w:t>
      </w:r>
      <w:r>
        <w:rPr>
          <w:rFonts w:ascii="宋体" w:cs="宋体" w:hint="eastAsia"/>
          <w:lang w:eastAsia="zh-CN"/>
        </w:rPr>
        <w:t>，浮点除法得</w:t>
      </w:r>
      <w:r>
        <w:t xml:space="preserve"> 17.5</w:t>
      </w:r>
      <w:r>
        <w:rPr>
          <w:rFonts w:ascii="宋体" w:cs="宋体" w:hint="eastAsia"/>
          <w:lang w:eastAsia="zh-CN"/>
        </w:rPr>
        <w:t>。答案：</w:t>
      </w:r>
      <w:r>
        <w:rPr>
          <w:b/>
          <w:color w:val="C62828"/>
        </w:rPr>
        <w:t>C</w:t>
      </w:r>
    </w:p>
    <w:p w14:paraId="189C8B4D" w14:textId="77777777" w:rsidR="008A702F" w:rsidRDefault="00FA3216">
      <w:pPr>
        <w:spacing w:after="84"/>
        <w:ind w:right="120"/>
        <w:rPr>
          <w:rFonts w:hint="eastAsia"/>
        </w:rPr>
      </w:pPr>
      <w:r>
        <w:rPr>
          <w:rFonts w:ascii="黑体" w:hAnsi="黑体"/>
          <w:b/>
          <w:color w:val="01579B"/>
        </w:rPr>
        <w:t>MCQ-9</w:t>
      </w:r>
      <w:r>
        <w:rPr>
          <w:rFonts w:ascii="黑体" w:hAnsi="黑体" w:hint="eastAsia"/>
          <w:b/>
          <w:color w:val="01579B"/>
          <w:lang w:eastAsia="zh-CN"/>
        </w:rPr>
        <w:t xml:space="preserve"> </w:t>
      </w:r>
      <w:r>
        <w:rPr>
          <w:color w:val="4B5563"/>
          <w:sz w:val="21"/>
        </w:rPr>
        <w:t xml:space="preserve">Progress Check </w:t>
      </w:r>
      <w:r>
        <w:rPr>
          <w:rFonts w:ascii="宋体" w:cs="宋体" w:hint="eastAsia"/>
          <w:color w:val="4B5563"/>
          <w:sz w:val="21"/>
          <w:lang w:eastAsia="zh-CN"/>
        </w:rPr>
        <w:t>官方题</w:t>
      </w:r>
      <w:r>
        <w:rPr>
          <w:color w:val="4B5563"/>
          <w:sz w:val="21"/>
        </w:rPr>
        <w:t xml:space="preserve"> </w:t>
      </w:r>
      <w:r>
        <w:rPr>
          <w:color w:val="4B5563"/>
          <w:sz w:val="21"/>
        </w:rPr>
        <w:t>·</w:t>
      </w:r>
      <w:r>
        <w:rPr>
          <w:color w:val="4B5563"/>
          <w:sz w:val="21"/>
        </w:rPr>
        <w:t xml:space="preserve"> </w:t>
      </w:r>
      <w:r>
        <w:rPr>
          <w:rFonts w:ascii="宋体" w:cs="宋体" w:hint="eastAsia"/>
          <w:color w:val="4B5563"/>
          <w:sz w:val="21"/>
          <w:lang w:eastAsia="zh-CN"/>
        </w:rPr>
        <w:t>考点：</w:t>
      </w:r>
      <w:r>
        <w:rPr>
          <w:color w:val="4B5563"/>
          <w:sz w:val="21"/>
        </w:rPr>
        <w:t xml:space="preserve">B4 </w:t>
      </w:r>
      <w:r>
        <w:rPr>
          <w:rFonts w:ascii="宋体" w:cs="宋体" w:hint="eastAsia"/>
          <w:color w:val="4B5563"/>
          <w:sz w:val="21"/>
          <w:lang w:eastAsia="zh-CN"/>
        </w:rPr>
        <w:t>截断与四舍五入技巧</w:t>
      </w:r>
    </w:p>
    <w:p w14:paraId="4898D420" w14:textId="77777777" w:rsidR="008A702F" w:rsidRDefault="00FA3216">
      <w:pPr>
        <w:spacing w:before="96"/>
        <w:ind w:right="120"/>
        <w:rPr>
          <w:rFonts w:hint="eastAsia"/>
        </w:rPr>
      </w:pPr>
      <w:r>
        <w:rPr>
          <w:rFonts w:ascii="宋体" w:cs="宋体" w:hint="eastAsia"/>
          <w:b/>
          <w:lang w:eastAsia="zh-CN"/>
        </w:rPr>
        <w:t>考虑以下代码段。</w:t>
      </w:r>
    </w:p>
    <w:p w14:paraId="2A0EB095" w14:textId="77777777" w:rsidR="008A702F" w:rsidRDefault="00FA3216">
      <w:pPr>
        <w:spacing w:line="360" w:lineRule="auto"/>
        <w:ind w:right="120" w:firstLine="0"/>
        <w:rPr>
          <w:rFonts w:hint="eastAsia"/>
        </w:rPr>
      </w:pPr>
      <w:r>
        <w:rPr>
          <w:rFonts w:ascii="Courier New" w:hAnsi="Courier New"/>
          <w:color w:val="1A1A1A"/>
          <w:sz w:val="21"/>
        </w:rPr>
        <w:t>double p = 10.6;</w:t>
      </w:r>
      <w:r>
        <w:rPr>
          <w:rFonts w:ascii="Courier New" w:hAnsi="Courier New"/>
          <w:color w:val="1A1A1A"/>
          <w:sz w:val="21"/>
        </w:rPr>
        <w:br/>
        <w:t>double n = -0.2;</w:t>
      </w:r>
      <w:r>
        <w:rPr>
          <w:rFonts w:ascii="Courier New" w:hAnsi="Courier New"/>
          <w:color w:val="1A1A1A"/>
          <w:sz w:val="21"/>
        </w:rPr>
        <w:br/>
        <w:t>System.out.println((int) (p + 0.5));</w:t>
      </w:r>
      <w:r>
        <w:rPr>
          <w:rFonts w:ascii="Courier New" w:hAnsi="Courier New"/>
          <w:color w:val="1A1A1A"/>
          <w:sz w:val="21"/>
        </w:rPr>
        <w:br/>
        <w:t>System.out.print((int) (n - 0.5));</w:t>
      </w:r>
    </w:p>
    <w:p w14:paraId="10991F9F" w14:textId="77777777" w:rsidR="008A702F" w:rsidRDefault="00FA3216">
      <w:pPr>
        <w:spacing w:before="96"/>
        <w:ind w:right="120"/>
        <w:rPr>
          <w:rFonts w:hint="eastAsia"/>
        </w:rPr>
      </w:pPr>
      <w:r>
        <w:rPr>
          <w:rFonts w:ascii="宋体" w:cs="宋体" w:hint="eastAsia"/>
          <w:lang w:eastAsia="zh-CN"/>
        </w:rPr>
        <w:t>打印结果是什么？</w:t>
      </w:r>
    </w:p>
    <w:p w14:paraId="5D5EC1EB" w14:textId="77777777" w:rsidR="008A702F" w:rsidRDefault="00FA3216">
      <w:pPr>
        <w:pStyle w:val="a0"/>
        <w:spacing w:after="72"/>
        <w:rPr>
          <w:rFonts w:hint="eastAsia"/>
        </w:rPr>
      </w:pPr>
      <w:r>
        <w:t xml:space="preserve">(A) 10 </w:t>
      </w:r>
      <w:r>
        <w:rPr>
          <w:rFonts w:ascii="宋体" w:cs="宋体" w:hint="eastAsia"/>
          <w:lang w:eastAsia="zh-CN"/>
        </w:rPr>
        <w:t>换行</w:t>
      </w:r>
      <w:r>
        <w:t xml:space="preserve"> -1</w:t>
      </w:r>
      <w:r>
        <w:rPr>
          <w:rFonts w:ascii="宋体" w:cs="宋体" w:hint="eastAsia"/>
          <w:lang w:eastAsia="zh-CN"/>
        </w:rPr>
        <w:t xml:space="preserve">　</w:t>
      </w:r>
      <w:r>
        <w:t xml:space="preserve">(B) 10 </w:t>
      </w:r>
      <w:r>
        <w:rPr>
          <w:rFonts w:ascii="宋体" w:cs="宋体" w:hint="eastAsia"/>
          <w:lang w:eastAsia="zh-CN"/>
        </w:rPr>
        <w:t>换行</w:t>
      </w:r>
      <w:r>
        <w:t xml:space="preserve"> 0</w:t>
      </w:r>
      <w:r>
        <w:rPr>
          <w:rFonts w:ascii="宋体" w:cs="宋体" w:hint="eastAsia"/>
          <w:lang w:eastAsia="zh-CN"/>
        </w:rPr>
        <w:t xml:space="preserve">　</w:t>
      </w:r>
      <w:r>
        <w:t xml:space="preserve">(C) 11 </w:t>
      </w:r>
      <w:r>
        <w:rPr>
          <w:rFonts w:ascii="宋体" w:cs="宋体" w:hint="eastAsia"/>
          <w:lang w:eastAsia="zh-CN"/>
        </w:rPr>
        <w:t>换行</w:t>
      </w:r>
      <w:r>
        <w:t xml:space="preserve"> -1</w:t>
      </w:r>
      <w:r>
        <w:rPr>
          <w:rFonts w:ascii="宋体" w:cs="宋体" w:hint="eastAsia"/>
          <w:lang w:eastAsia="zh-CN"/>
        </w:rPr>
        <w:t xml:space="preserve">　</w:t>
      </w:r>
      <w:r>
        <w:t xml:space="preserve">(D) 11 </w:t>
      </w:r>
      <w:r>
        <w:rPr>
          <w:rFonts w:ascii="宋体" w:cs="宋体" w:hint="eastAsia"/>
          <w:lang w:eastAsia="zh-CN"/>
        </w:rPr>
        <w:t>换行</w:t>
      </w:r>
      <w:r>
        <w:t xml:space="preserve"> 0</w:t>
      </w:r>
      <w:r>
        <w:rPr>
          <w:rFonts w:ascii="宋体" w:cs="宋体" w:hint="eastAsia"/>
          <w:lang w:eastAsia="zh-CN"/>
        </w:rPr>
        <w:t xml:space="preserve">　</w:t>
      </w:r>
      <w:r>
        <w:t xml:space="preserve">(E) 11 </w:t>
      </w:r>
      <w:r>
        <w:rPr>
          <w:rFonts w:ascii="宋体" w:cs="宋体" w:hint="eastAsia"/>
          <w:lang w:eastAsia="zh-CN"/>
        </w:rPr>
        <w:t>换行</w:t>
      </w:r>
      <w:r>
        <w:t xml:space="preserve"> 1</w:t>
      </w:r>
    </w:p>
    <w:p w14:paraId="17424631" w14:textId="77777777" w:rsidR="008A702F" w:rsidRDefault="00FA3216">
      <w:pPr>
        <w:spacing w:after="72"/>
        <w:ind w:firstLine="0"/>
        <w:rPr>
          <w:rFonts w:hint="eastAsia"/>
        </w:rPr>
      </w:pPr>
      <w:r>
        <w:rPr>
          <w:rFonts w:ascii="宋体" w:cs="宋体" w:hint="eastAsia"/>
          <w:b/>
          <w:lang w:eastAsia="zh-CN"/>
        </w:rPr>
        <w:t>解析</w:t>
      </w:r>
      <w:r>
        <w:rPr>
          <w:rFonts w:ascii="宋体" w:cs="宋体" w:hint="eastAsia"/>
          <w:lang w:eastAsia="zh-CN"/>
        </w:rPr>
        <w:t>：第一行：</w:t>
      </w:r>
      <w:r>
        <w:rPr>
          <w:rFonts w:ascii="Courier New" w:hAnsi="Courier New"/>
          <w:sz w:val="21"/>
        </w:rPr>
        <w:t>p+0.5 = 11.1</w:t>
      </w:r>
      <w:r>
        <w:rPr>
          <w:rFonts w:ascii="宋体" w:cs="宋体" w:hint="eastAsia"/>
          <w:lang w:eastAsia="zh-CN"/>
        </w:rPr>
        <w:t>，</w:t>
      </w:r>
      <w:r>
        <w:rPr>
          <w:rFonts w:ascii="Courier New" w:hAnsi="Courier New"/>
          <w:sz w:val="21"/>
        </w:rPr>
        <w:t>(int)11.1</w:t>
      </w:r>
      <w:r>
        <w:t xml:space="preserve"> </w:t>
      </w:r>
      <w:r>
        <w:rPr>
          <w:rFonts w:ascii="宋体" w:cs="宋体" w:hint="eastAsia"/>
          <w:lang w:eastAsia="zh-CN"/>
        </w:rPr>
        <w:t>截断</w:t>
      </w:r>
      <w:r>
        <w:t xml:space="preserve"> </w:t>
      </w:r>
      <w:r>
        <w:t>→</w:t>
      </w:r>
      <w:r>
        <w:t xml:space="preserve"> 11</w:t>
      </w:r>
      <w:r>
        <w:rPr>
          <w:rFonts w:ascii="宋体" w:cs="宋体" w:hint="eastAsia"/>
          <w:lang w:eastAsia="zh-CN"/>
        </w:rPr>
        <w:t>。第二行：</w:t>
      </w:r>
      <w:r>
        <w:rPr>
          <w:rFonts w:ascii="Courier New" w:hAnsi="Courier New"/>
          <w:sz w:val="21"/>
        </w:rPr>
        <w:t>n-0.5 = -0.7</w:t>
      </w:r>
      <w:r>
        <w:rPr>
          <w:rFonts w:ascii="宋体" w:cs="宋体" w:hint="eastAsia"/>
          <w:lang w:eastAsia="zh-CN"/>
        </w:rPr>
        <w:t>，</w:t>
      </w:r>
      <w:r>
        <w:rPr>
          <w:rFonts w:ascii="宋体" w:cs="宋体" w:hint="eastAsia"/>
          <w:b/>
          <w:lang w:eastAsia="zh-CN"/>
        </w:rPr>
        <w:t>向零截断</w:t>
      </w:r>
      <w:r>
        <w:t xml:space="preserve"> </w:t>
      </w:r>
      <w:r>
        <w:t>→</w:t>
      </w:r>
      <w:r>
        <w:t xml:space="preserve"> 0</w:t>
      </w:r>
      <w:r>
        <w:rPr>
          <w:rFonts w:ascii="宋体" w:cs="宋体" w:hint="eastAsia"/>
          <w:lang w:eastAsia="zh-CN"/>
        </w:rPr>
        <w:t>，不是</w:t>
      </w:r>
      <w:r>
        <w:t xml:space="preserve"> -1</w:t>
      </w:r>
      <w:r>
        <w:rPr>
          <w:rFonts w:ascii="宋体" w:cs="宋体" w:hint="eastAsia"/>
          <w:lang w:eastAsia="zh-CN"/>
        </w:rPr>
        <w:t>。答案：</w:t>
      </w:r>
      <w:r>
        <w:rPr>
          <w:b/>
          <w:color w:val="C62828"/>
        </w:rPr>
        <w:t>D</w:t>
      </w:r>
    </w:p>
    <w:p w14:paraId="648B75E7" w14:textId="77777777" w:rsidR="008A702F" w:rsidRDefault="00FA3216">
      <w:pPr>
        <w:spacing w:after="84"/>
        <w:ind w:right="120"/>
        <w:rPr>
          <w:rFonts w:hint="eastAsia"/>
        </w:rPr>
      </w:pPr>
      <w:r>
        <w:rPr>
          <w:rFonts w:ascii="黑体" w:hAnsi="黑体"/>
          <w:b/>
          <w:color w:val="01579B"/>
        </w:rPr>
        <w:lastRenderedPageBreak/>
        <w:t>MCQ-10</w:t>
      </w:r>
      <w:r>
        <w:rPr>
          <w:rFonts w:ascii="黑体" w:hAnsi="黑体" w:hint="eastAsia"/>
          <w:b/>
          <w:color w:val="01579B"/>
          <w:lang w:eastAsia="zh-CN"/>
        </w:rPr>
        <w:t xml:space="preserve"> </w:t>
      </w:r>
      <w:r>
        <w:rPr>
          <w:color w:val="4B5563"/>
          <w:sz w:val="21"/>
        </w:rPr>
        <w:t xml:space="preserve">Progress Check </w:t>
      </w:r>
      <w:r>
        <w:rPr>
          <w:rFonts w:ascii="宋体" w:cs="宋体" w:hint="eastAsia"/>
          <w:color w:val="4B5563"/>
          <w:sz w:val="21"/>
          <w:lang w:eastAsia="zh-CN"/>
        </w:rPr>
        <w:t>官方题</w:t>
      </w:r>
      <w:r>
        <w:rPr>
          <w:color w:val="4B5563"/>
          <w:sz w:val="21"/>
        </w:rPr>
        <w:t xml:space="preserve"> </w:t>
      </w:r>
      <w:r>
        <w:rPr>
          <w:color w:val="4B5563"/>
          <w:sz w:val="21"/>
        </w:rPr>
        <w:t>·</w:t>
      </w:r>
      <w:r>
        <w:rPr>
          <w:color w:val="4B5563"/>
          <w:sz w:val="21"/>
        </w:rPr>
        <w:t xml:space="preserve"> </w:t>
      </w:r>
      <w:r>
        <w:rPr>
          <w:rFonts w:ascii="宋体" w:cs="宋体" w:hint="eastAsia"/>
          <w:color w:val="4B5563"/>
          <w:sz w:val="21"/>
          <w:lang w:eastAsia="zh-CN"/>
        </w:rPr>
        <w:t>考点：</w:t>
      </w:r>
      <w:r>
        <w:rPr>
          <w:color w:val="4B5563"/>
          <w:sz w:val="21"/>
        </w:rPr>
        <w:t xml:space="preserve">B4 </w:t>
      </w:r>
      <w:r>
        <w:rPr>
          <w:rFonts w:ascii="宋体" w:cs="宋体" w:hint="eastAsia"/>
          <w:color w:val="4B5563"/>
          <w:sz w:val="21"/>
          <w:lang w:eastAsia="zh-CN"/>
        </w:rPr>
        <w:t>整数除法排错</w:t>
      </w:r>
    </w:p>
    <w:p w14:paraId="55371049" w14:textId="77777777" w:rsidR="008A702F" w:rsidRDefault="00FA3216">
      <w:pPr>
        <w:spacing w:before="96"/>
        <w:ind w:right="120"/>
        <w:rPr>
          <w:rFonts w:hint="eastAsia"/>
        </w:rPr>
      </w:pPr>
      <w:r>
        <w:rPr>
          <w:rFonts w:ascii="宋体" w:cs="宋体" w:hint="eastAsia"/>
          <w:b/>
          <w:lang w:eastAsia="zh-CN"/>
        </w:rPr>
        <w:t>以下代码段想显示 0.5。</w:t>
      </w:r>
    </w:p>
    <w:p w14:paraId="3C78938A" w14:textId="77777777" w:rsidR="008A702F" w:rsidRDefault="00FA3216">
      <w:pPr>
        <w:spacing w:line="360" w:lineRule="auto"/>
        <w:ind w:right="120" w:firstLine="0"/>
        <w:rPr>
          <w:rFonts w:hint="eastAsia"/>
        </w:rPr>
      </w:pPr>
      <w:r>
        <w:rPr>
          <w:rFonts w:ascii="Courier New" w:hAnsi="Courier New"/>
          <w:color w:val="1A1A1A"/>
          <w:sz w:val="21"/>
        </w:rPr>
        <w:t>int num1 = 5;</w:t>
      </w:r>
      <w:r>
        <w:rPr>
          <w:rFonts w:ascii="Courier New" w:hAnsi="Courier New"/>
          <w:color w:val="1A1A1A"/>
          <w:sz w:val="21"/>
        </w:rPr>
        <w:br/>
        <w:t>int num2 = 10;</w:t>
      </w:r>
      <w:r>
        <w:rPr>
          <w:rFonts w:ascii="Courier New" w:hAnsi="Courier New"/>
          <w:color w:val="1A1A1A"/>
          <w:sz w:val="21"/>
        </w:rPr>
        <w:br/>
        <w:t>double ans = num1 / num2;</w:t>
      </w:r>
      <w:r>
        <w:rPr>
          <w:rFonts w:ascii="Courier New" w:hAnsi="Courier New"/>
          <w:color w:val="1A1A1A"/>
          <w:sz w:val="21"/>
        </w:rPr>
        <w:br/>
        <w:t>System.out.print(ans);</w:t>
      </w:r>
    </w:p>
    <w:p w14:paraId="78C0F8DC" w14:textId="77777777" w:rsidR="008A702F" w:rsidRDefault="00FA3216">
      <w:pPr>
        <w:spacing w:before="96"/>
        <w:ind w:right="120"/>
        <w:rPr>
          <w:rFonts w:hint="eastAsia"/>
        </w:rPr>
      </w:pPr>
      <w:r>
        <w:rPr>
          <w:rFonts w:ascii="宋体" w:cs="宋体" w:hint="eastAsia"/>
          <w:lang w:eastAsia="zh-CN"/>
        </w:rPr>
        <w:t>以下哪项最好地描述了代码段中的错误（如果有）？</w:t>
      </w:r>
    </w:p>
    <w:p w14:paraId="1E18070F" w14:textId="77777777" w:rsidR="008A702F" w:rsidRDefault="00FA3216">
      <w:pPr>
        <w:pStyle w:val="a0"/>
        <w:spacing w:after="72"/>
        <w:rPr>
          <w:rFonts w:hint="eastAsia"/>
        </w:rPr>
      </w:pPr>
      <w:r>
        <w:t xml:space="preserve">(A) </w:t>
      </w:r>
      <w:r>
        <w:rPr>
          <w:rFonts w:ascii="宋体" w:cs="宋体" w:hint="eastAsia"/>
          <w:lang w:eastAsia="zh-CN"/>
        </w:rPr>
        <w:t>没有错误，代码按预期工作</w:t>
      </w:r>
    </w:p>
    <w:p w14:paraId="1AD39D19" w14:textId="77777777" w:rsidR="008A702F" w:rsidRDefault="00FA3216">
      <w:pPr>
        <w:pStyle w:val="a0"/>
        <w:spacing w:after="72"/>
        <w:rPr>
          <w:rFonts w:hint="eastAsia"/>
        </w:rPr>
      </w:pPr>
      <w:r>
        <w:t xml:space="preserve">(B) </w:t>
      </w:r>
      <w:r>
        <w:rPr>
          <w:rFonts w:ascii="宋体" w:cs="宋体" w:hint="eastAsia"/>
          <w:lang w:eastAsia="zh-CN"/>
        </w:rPr>
        <w:t>应该把表达式</w:t>
      </w:r>
      <w:r>
        <w:t xml:space="preserve"> num1 / num2 </w:t>
      </w:r>
      <w:r>
        <w:rPr>
          <w:rFonts w:ascii="宋体" w:cs="宋体" w:hint="eastAsia"/>
          <w:lang w:eastAsia="zh-CN"/>
        </w:rPr>
        <w:t>整体</w:t>
      </w:r>
      <w:r>
        <w:t xml:space="preserve"> cast </w:t>
      </w:r>
      <w:r>
        <w:rPr>
          <w:rFonts w:ascii="宋体" w:cs="宋体" w:hint="eastAsia"/>
          <w:lang w:eastAsia="zh-CN"/>
        </w:rPr>
        <w:t>为</w:t>
      </w:r>
      <w:r>
        <w:t xml:space="preserve"> double</w:t>
      </w:r>
    </w:p>
    <w:p w14:paraId="433E88F8" w14:textId="77777777" w:rsidR="008A702F" w:rsidRDefault="00FA3216">
      <w:pPr>
        <w:pStyle w:val="a0"/>
        <w:spacing w:after="72"/>
        <w:rPr>
          <w:rFonts w:hint="eastAsia"/>
        </w:rPr>
      </w:pPr>
      <w:r>
        <w:t xml:space="preserve">(C) </w:t>
      </w:r>
      <w:r>
        <w:rPr>
          <w:rFonts w:ascii="宋体" w:cs="宋体" w:hint="eastAsia"/>
          <w:lang w:eastAsia="zh-CN"/>
        </w:rPr>
        <w:t>应该把</w:t>
      </w:r>
      <w:r>
        <w:t xml:space="preserve"> num1 </w:t>
      </w:r>
      <w:r>
        <w:rPr>
          <w:rFonts w:ascii="宋体" w:cs="宋体" w:hint="eastAsia"/>
          <w:lang w:eastAsia="zh-CN"/>
        </w:rPr>
        <w:t>或</w:t>
      </w:r>
      <w:r>
        <w:t xml:space="preserve"> num2 </w:t>
      </w:r>
      <w:r>
        <w:rPr>
          <w:rFonts w:ascii="宋体" w:cs="宋体" w:hint="eastAsia"/>
          <w:lang w:eastAsia="zh-CN"/>
        </w:rPr>
        <w:t>其中一个</w:t>
      </w:r>
      <w:r>
        <w:t xml:space="preserve"> cast </w:t>
      </w:r>
      <w:r>
        <w:rPr>
          <w:rFonts w:ascii="宋体" w:cs="宋体" w:hint="eastAsia"/>
          <w:lang w:eastAsia="zh-CN"/>
        </w:rPr>
        <w:t>为</w:t>
      </w:r>
      <w:r>
        <w:t xml:space="preserve"> double</w:t>
      </w:r>
    </w:p>
    <w:p w14:paraId="51197779" w14:textId="77777777" w:rsidR="008A702F" w:rsidRDefault="00FA3216">
      <w:pPr>
        <w:pStyle w:val="a0"/>
        <w:spacing w:after="72"/>
        <w:rPr>
          <w:rFonts w:hint="eastAsia"/>
        </w:rPr>
      </w:pPr>
      <w:r>
        <w:t xml:space="preserve">(D) </w:t>
      </w:r>
      <w:r>
        <w:rPr>
          <w:rFonts w:ascii="宋体" w:cs="宋体" w:hint="eastAsia"/>
          <w:lang w:eastAsia="zh-CN"/>
        </w:rPr>
        <w:t>应该把</w:t>
      </w:r>
      <w:r>
        <w:t xml:space="preserve"> ans </w:t>
      </w:r>
      <w:r>
        <w:rPr>
          <w:rFonts w:ascii="宋体" w:cs="宋体" w:hint="eastAsia"/>
          <w:lang w:eastAsia="zh-CN"/>
        </w:rPr>
        <w:t>声明为</w:t>
      </w:r>
      <w:r>
        <w:t xml:space="preserve"> int</w:t>
      </w:r>
    </w:p>
    <w:p w14:paraId="59092D94" w14:textId="77777777" w:rsidR="008A702F" w:rsidRDefault="00FA3216">
      <w:pPr>
        <w:pStyle w:val="a0"/>
        <w:spacing w:after="72"/>
        <w:rPr>
          <w:rFonts w:hint="eastAsia"/>
        </w:rPr>
      </w:pPr>
      <w:r>
        <w:t xml:space="preserve">(E) </w:t>
      </w:r>
      <w:r>
        <w:rPr>
          <w:rFonts w:ascii="宋体" w:cs="宋体" w:hint="eastAsia"/>
          <w:lang w:eastAsia="zh-CN"/>
        </w:rPr>
        <w:t>应该把</w:t>
      </w:r>
      <w:r>
        <w:t xml:space="preserve"> num1 </w:t>
      </w:r>
      <w:r>
        <w:rPr>
          <w:rFonts w:ascii="宋体" w:cs="宋体" w:hint="eastAsia"/>
          <w:lang w:eastAsia="zh-CN"/>
        </w:rPr>
        <w:t>和</w:t>
      </w:r>
      <w:r>
        <w:t xml:space="preserve"> num2 </w:t>
      </w:r>
      <w:r>
        <w:rPr>
          <w:rFonts w:ascii="宋体" w:cs="宋体" w:hint="eastAsia"/>
          <w:lang w:eastAsia="zh-CN"/>
        </w:rPr>
        <w:t>初始化为</w:t>
      </w:r>
      <w:r>
        <w:t xml:space="preserve"> 5.0 </w:t>
      </w:r>
      <w:r>
        <w:rPr>
          <w:rFonts w:ascii="宋体" w:cs="宋体" w:hint="eastAsia"/>
          <w:lang w:eastAsia="zh-CN"/>
        </w:rPr>
        <w:t>和</w:t>
      </w:r>
      <w:r>
        <w:t xml:space="preserve"> 10.0</w:t>
      </w:r>
    </w:p>
    <w:p w14:paraId="502671B0" w14:textId="77777777" w:rsidR="008A702F" w:rsidRDefault="00FA3216">
      <w:pPr>
        <w:spacing w:after="72"/>
        <w:ind w:firstLine="0"/>
        <w:rPr>
          <w:rFonts w:hint="eastAsia"/>
        </w:rPr>
      </w:pPr>
      <w:r>
        <w:rPr>
          <w:rFonts w:ascii="宋体" w:cs="宋体" w:hint="eastAsia"/>
          <w:b/>
          <w:lang w:eastAsia="zh-CN"/>
        </w:rPr>
        <w:t>解析</w:t>
      </w:r>
      <w:r>
        <w:rPr>
          <w:rFonts w:ascii="宋体" w:cs="宋体" w:hint="eastAsia"/>
          <w:lang w:eastAsia="zh-CN"/>
        </w:rPr>
        <w:t>：</w:t>
      </w:r>
      <w:r>
        <w:rPr>
          <w:rFonts w:ascii="Courier New" w:hAnsi="Courier New"/>
          <w:sz w:val="21"/>
        </w:rPr>
        <w:t>num1 / num2</w:t>
      </w:r>
      <w:r>
        <w:t xml:space="preserve"> </w:t>
      </w:r>
      <w:r>
        <w:rPr>
          <w:rFonts w:ascii="宋体" w:cs="宋体" w:hint="eastAsia"/>
          <w:lang w:eastAsia="zh-CN"/>
        </w:rPr>
        <w:t>两侧都是</w:t>
      </w:r>
      <w:r>
        <w:t xml:space="preserve"> int</w:t>
      </w:r>
      <w:r>
        <w:rPr>
          <w:rFonts w:ascii="宋体" w:cs="宋体" w:hint="eastAsia"/>
          <w:lang w:eastAsia="zh-CN"/>
        </w:rPr>
        <w:t>，先算出</w:t>
      </w:r>
      <w:r>
        <w:t xml:space="preserve"> 0</w:t>
      </w:r>
      <w:r>
        <w:rPr>
          <w:rFonts w:ascii="宋体" w:cs="宋体" w:hint="eastAsia"/>
          <w:lang w:eastAsia="zh-CN"/>
        </w:rPr>
        <w:t>，再存入</w:t>
      </w:r>
      <w:r>
        <w:t xml:space="preserve"> double </w:t>
      </w:r>
      <w:r>
        <w:rPr>
          <w:rFonts w:ascii="宋体" w:cs="宋体" w:hint="eastAsia"/>
          <w:lang w:eastAsia="zh-CN"/>
        </w:rPr>
        <w:t>得</w:t>
      </w:r>
      <w:r>
        <w:t xml:space="preserve"> 0.0</w:t>
      </w:r>
      <w:r>
        <w:rPr>
          <w:rFonts w:ascii="宋体" w:cs="宋体" w:hint="eastAsia"/>
          <w:lang w:eastAsia="zh-CN"/>
        </w:rPr>
        <w:t>。</w:t>
      </w:r>
      <w:r>
        <w:t xml:space="preserve">(B) </w:t>
      </w:r>
      <w:r>
        <w:rPr>
          <w:rFonts w:ascii="Courier New" w:hAnsi="Courier New"/>
          <w:sz w:val="21"/>
        </w:rPr>
        <w:t>(double)(num1/num2)</w:t>
      </w:r>
      <w:r>
        <w:t xml:space="preserve"> cast </w:t>
      </w:r>
      <w:r>
        <w:rPr>
          <w:rFonts w:ascii="宋体" w:cs="宋体" w:hint="eastAsia"/>
          <w:lang w:eastAsia="zh-CN"/>
        </w:rPr>
        <w:t>太晚，无用。</w:t>
      </w:r>
      <w:r>
        <w:t xml:space="preserve">(C) cast </w:t>
      </w:r>
      <w:r>
        <w:rPr>
          <w:rFonts w:ascii="宋体" w:cs="宋体" w:hint="eastAsia"/>
          <w:lang w:eastAsia="zh-CN"/>
        </w:rPr>
        <w:t>任一操作数即可让除法按</w:t>
      </w:r>
      <w:r>
        <w:t xml:space="preserve"> double </w:t>
      </w:r>
      <w:r>
        <w:rPr>
          <w:rFonts w:ascii="宋体" w:cs="宋体" w:hint="eastAsia"/>
          <w:lang w:eastAsia="zh-CN"/>
        </w:rPr>
        <w:t>进行。答案：</w:t>
      </w:r>
      <w:r>
        <w:rPr>
          <w:b/>
          <w:color w:val="C62828"/>
        </w:rPr>
        <w:t>C</w:t>
      </w:r>
    </w:p>
    <w:p w14:paraId="6DE44E7E" w14:textId="77777777" w:rsidR="008A702F" w:rsidRDefault="00FA3216">
      <w:pPr>
        <w:spacing w:after="84"/>
        <w:ind w:right="120"/>
        <w:rPr>
          <w:rFonts w:hint="eastAsia"/>
        </w:rPr>
      </w:pPr>
      <w:r>
        <w:rPr>
          <w:rFonts w:ascii="黑体" w:hAnsi="黑体"/>
          <w:b/>
          <w:color w:val="01579B"/>
        </w:rPr>
        <w:t>MCQ-11</w:t>
      </w:r>
      <w:r>
        <w:rPr>
          <w:color w:val="4B5563"/>
          <w:sz w:val="21"/>
        </w:rPr>
        <w:t xml:space="preserve">Progress Check </w:t>
      </w:r>
      <w:r>
        <w:rPr>
          <w:rFonts w:ascii="宋体" w:cs="宋体" w:hint="eastAsia"/>
          <w:color w:val="4B5563"/>
          <w:sz w:val="21"/>
          <w:lang w:eastAsia="zh-CN"/>
        </w:rPr>
        <w:t>官方题</w:t>
      </w:r>
      <w:r>
        <w:rPr>
          <w:color w:val="4B5563"/>
          <w:sz w:val="21"/>
        </w:rPr>
        <w:t xml:space="preserve"> </w:t>
      </w:r>
      <w:r>
        <w:rPr>
          <w:color w:val="4B5563"/>
          <w:sz w:val="21"/>
        </w:rPr>
        <w:t>·</w:t>
      </w:r>
      <w:r>
        <w:rPr>
          <w:color w:val="4B5563"/>
          <w:sz w:val="21"/>
        </w:rPr>
        <w:t xml:space="preserve"> </w:t>
      </w:r>
      <w:r>
        <w:rPr>
          <w:rFonts w:ascii="宋体" w:cs="宋体" w:hint="eastAsia"/>
          <w:color w:val="4B5563"/>
          <w:sz w:val="21"/>
          <w:lang w:eastAsia="zh-CN"/>
        </w:rPr>
        <w:t>考点：</w:t>
      </w:r>
      <w:r>
        <w:rPr>
          <w:color w:val="4B5563"/>
          <w:sz w:val="21"/>
        </w:rPr>
        <w:t xml:space="preserve">E1 </w:t>
      </w:r>
      <w:r>
        <w:rPr>
          <w:rFonts w:ascii="宋体" w:cs="宋体" w:hint="eastAsia"/>
          <w:color w:val="4B5563"/>
          <w:sz w:val="21"/>
          <w:lang w:eastAsia="zh-CN"/>
        </w:rPr>
        <w:t>对象与引用</w:t>
      </w:r>
    </w:p>
    <w:p w14:paraId="6AA424A4" w14:textId="77777777" w:rsidR="008A702F" w:rsidRDefault="00FA3216">
      <w:pPr>
        <w:spacing w:before="96"/>
        <w:ind w:right="120"/>
        <w:rPr>
          <w:rFonts w:hint="eastAsia"/>
        </w:rPr>
      </w:pPr>
      <w:r>
        <w:rPr>
          <w:rFonts w:ascii="宋体" w:cs="宋体" w:hint="eastAsia"/>
          <w:b/>
          <w:lang w:eastAsia="zh-CN"/>
        </w:rPr>
        <w:t>考虑以下类声明。</w:t>
      </w:r>
    </w:p>
    <w:p w14:paraId="361EA4EF" w14:textId="77777777" w:rsidR="008A702F" w:rsidRDefault="00FA3216">
      <w:pPr>
        <w:spacing w:line="360" w:lineRule="auto"/>
        <w:ind w:right="120" w:firstLine="0"/>
        <w:rPr>
          <w:rFonts w:hint="eastAsia"/>
        </w:rPr>
      </w:pPr>
      <w:r>
        <w:rPr>
          <w:rFonts w:ascii="Courier New" w:hAnsi="Courier New"/>
          <w:color w:val="1A1A1A"/>
          <w:sz w:val="21"/>
        </w:rPr>
        <w:t>public class Thing{</w:t>
      </w:r>
      <w:r>
        <w:rPr>
          <w:rFonts w:ascii="Courier New" w:hAnsi="Courier New"/>
          <w:color w:val="1A1A1A"/>
          <w:sz w:val="21"/>
        </w:rPr>
        <w:br/>
        <w:t xml:space="preserve">    private String color;</w:t>
      </w:r>
      <w:r>
        <w:rPr>
          <w:rFonts w:ascii="Courier New" w:hAnsi="Courier New"/>
          <w:color w:val="1A1A1A"/>
          <w:sz w:val="21"/>
        </w:rPr>
        <w:br/>
        <w:t xml:space="preserve">    public Thing()</w:t>
      </w:r>
      <w:r>
        <w:rPr>
          <w:rFonts w:ascii="Courier New" w:hAnsi="Courier New"/>
          <w:color w:val="1A1A1A"/>
          <w:sz w:val="21"/>
        </w:rPr>
        <w:br/>
        <w:t xml:space="preserve">    { color = "Blue"; }</w:t>
      </w:r>
      <w:r>
        <w:rPr>
          <w:rFonts w:ascii="Courier New" w:hAnsi="Courier New"/>
          <w:color w:val="1A1A1A"/>
          <w:sz w:val="21"/>
        </w:rPr>
        <w:br/>
        <w:t xml:space="preserve">    public Thing(String setColor)</w:t>
      </w:r>
      <w:r>
        <w:rPr>
          <w:rFonts w:ascii="Courier New" w:hAnsi="Courier New"/>
          <w:color w:val="1A1A1A"/>
          <w:sz w:val="21"/>
        </w:rPr>
        <w:br/>
        <w:t xml:space="preserve">    { color = setColor; }</w:t>
      </w:r>
      <w:r>
        <w:rPr>
          <w:rFonts w:ascii="Courier New" w:hAnsi="Courier New"/>
          <w:color w:val="1A1A1A"/>
          <w:sz w:val="21"/>
        </w:rPr>
        <w:br/>
        <w:t>}</w:t>
      </w:r>
    </w:p>
    <w:p w14:paraId="50AA3A3E" w14:textId="77777777" w:rsidR="008A702F" w:rsidRDefault="00FA3216">
      <w:pPr>
        <w:spacing w:before="96"/>
        <w:ind w:right="120"/>
        <w:rPr>
          <w:rFonts w:hint="eastAsia"/>
        </w:rPr>
      </w:pPr>
      <w:r>
        <w:rPr>
          <w:rFonts w:ascii="宋体" w:cs="宋体" w:hint="eastAsia"/>
          <w:lang w:eastAsia="zh-CN"/>
        </w:rPr>
        <w:t>在</w:t>
      </w:r>
      <w:r>
        <w:t xml:space="preserve"> Thing </w:t>
      </w:r>
      <w:r>
        <w:rPr>
          <w:rFonts w:ascii="宋体" w:cs="宋体" w:hint="eastAsia"/>
          <w:lang w:eastAsia="zh-CN"/>
        </w:rPr>
        <w:t>以外的类中，以下哪段代码会创建一个值为</w:t>
      </w:r>
      <w:r>
        <w:t xml:space="preserve"> </w:t>
      </w:r>
      <w:r>
        <w:rPr>
          <w:b/>
        </w:rPr>
        <w:t>null</w:t>
      </w:r>
      <w:r>
        <w:t xml:space="preserve"> </w:t>
      </w:r>
      <w:r>
        <w:rPr>
          <w:rFonts w:ascii="宋体" w:cs="宋体" w:hint="eastAsia"/>
          <w:lang w:eastAsia="zh-CN"/>
        </w:rPr>
        <w:t>的</w:t>
      </w:r>
      <w:r>
        <w:t xml:space="preserve"> Thing </w:t>
      </w:r>
      <w:r>
        <w:rPr>
          <w:rFonts w:ascii="宋体" w:cs="宋体" w:hint="eastAsia"/>
          <w:lang w:eastAsia="zh-CN"/>
        </w:rPr>
        <w:t>类型引用？</w:t>
      </w:r>
    </w:p>
    <w:p w14:paraId="2D893910" w14:textId="77777777" w:rsidR="008A702F" w:rsidRDefault="00FA3216">
      <w:pPr>
        <w:pStyle w:val="a0"/>
        <w:spacing w:after="72"/>
        <w:rPr>
          <w:rFonts w:hint="eastAsia"/>
        </w:rPr>
      </w:pPr>
      <w:r>
        <w:t xml:space="preserve">(A) </w:t>
      </w:r>
      <w:r>
        <w:rPr>
          <w:rFonts w:ascii="Courier New" w:hAnsi="Courier New"/>
          <w:sz w:val="21"/>
        </w:rPr>
        <w:t>Thing someThing = new Thing("Green");</w:t>
      </w:r>
    </w:p>
    <w:p w14:paraId="045EDACE" w14:textId="77777777" w:rsidR="008A702F" w:rsidRDefault="00FA3216">
      <w:pPr>
        <w:pStyle w:val="a0"/>
        <w:spacing w:after="72"/>
        <w:rPr>
          <w:rFonts w:hint="eastAsia"/>
        </w:rPr>
      </w:pPr>
      <w:r>
        <w:t xml:space="preserve">(B) </w:t>
      </w:r>
      <w:r>
        <w:rPr>
          <w:rFonts w:ascii="Courier New" w:hAnsi="Courier New"/>
          <w:sz w:val="21"/>
        </w:rPr>
        <w:t>Thing someThing = new Thing("");</w:t>
      </w:r>
    </w:p>
    <w:p w14:paraId="45FCC8F5" w14:textId="77777777" w:rsidR="008A702F" w:rsidRDefault="00FA3216">
      <w:pPr>
        <w:pStyle w:val="a0"/>
        <w:spacing w:after="72"/>
        <w:rPr>
          <w:rFonts w:hint="eastAsia"/>
        </w:rPr>
      </w:pPr>
      <w:r>
        <w:t xml:space="preserve">(C) </w:t>
      </w:r>
      <w:r>
        <w:rPr>
          <w:rFonts w:ascii="Courier New" w:hAnsi="Courier New"/>
          <w:sz w:val="21"/>
        </w:rPr>
        <w:t>Thing someThing = new Thing();</w:t>
      </w:r>
    </w:p>
    <w:p w14:paraId="0DB63AB8" w14:textId="77777777" w:rsidR="008A702F" w:rsidRDefault="00FA3216">
      <w:pPr>
        <w:pStyle w:val="a0"/>
        <w:spacing w:after="72"/>
        <w:rPr>
          <w:rFonts w:hint="eastAsia"/>
        </w:rPr>
      </w:pPr>
      <w:r>
        <w:t xml:space="preserve">(D) </w:t>
      </w:r>
      <w:r>
        <w:rPr>
          <w:rFonts w:ascii="Courier New" w:hAnsi="Courier New"/>
          <w:sz w:val="21"/>
        </w:rPr>
        <w:t>Thing someThing;</w:t>
      </w:r>
    </w:p>
    <w:p w14:paraId="22F764E9" w14:textId="77777777" w:rsidR="008A702F" w:rsidRDefault="00FA3216">
      <w:pPr>
        <w:pStyle w:val="a0"/>
        <w:spacing w:after="72"/>
        <w:rPr>
          <w:rFonts w:hint="eastAsia"/>
        </w:rPr>
      </w:pPr>
      <w:r>
        <w:t xml:space="preserve">(E) </w:t>
      </w:r>
      <w:r>
        <w:rPr>
          <w:rFonts w:ascii="Courier New" w:hAnsi="Courier New"/>
          <w:sz w:val="21"/>
        </w:rPr>
        <w:t>Thing("Green");</w:t>
      </w:r>
    </w:p>
    <w:p w14:paraId="07E6FDBD" w14:textId="77777777" w:rsidR="008A702F" w:rsidRDefault="00FA3216">
      <w:pPr>
        <w:spacing w:after="72"/>
        <w:ind w:firstLine="0"/>
        <w:rPr>
          <w:rFonts w:hint="eastAsia"/>
        </w:rPr>
      </w:pPr>
      <w:r>
        <w:rPr>
          <w:rFonts w:ascii="宋体" w:cs="宋体" w:hint="eastAsia"/>
          <w:b/>
          <w:lang w:eastAsia="zh-CN"/>
        </w:rPr>
        <w:t>解析</w:t>
      </w:r>
      <w:r>
        <w:rPr>
          <w:rFonts w:ascii="宋体" w:cs="宋体" w:hint="eastAsia"/>
          <w:lang w:eastAsia="zh-CN"/>
        </w:rPr>
        <w:t>：只声明不初始化的引用变量默认为</w:t>
      </w:r>
      <w:r>
        <w:t xml:space="preserve"> null</w:t>
      </w:r>
      <w:r>
        <w:rPr>
          <w:rFonts w:ascii="宋体" w:cs="宋体" w:hint="eastAsia"/>
          <w:lang w:eastAsia="zh-CN"/>
        </w:rPr>
        <w:t>。</w:t>
      </w:r>
      <w:r>
        <w:t xml:space="preserve">(A)(C) </w:t>
      </w:r>
      <w:r>
        <w:rPr>
          <w:rFonts w:ascii="宋体" w:cs="宋体" w:hint="eastAsia"/>
          <w:lang w:eastAsia="zh-CN"/>
        </w:rPr>
        <w:t>用构造器创建了对象；</w:t>
      </w:r>
      <w:r>
        <w:t xml:space="preserve">(B) </w:t>
      </w:r>
      <w:r>
        <w:rPr>
          <w:rFonts w:ascii="宋体" w:cs="宋体" w:hint="eastAsia"/>
          <w:lang w:eastAsia="zh-CN"/>
        </w:rPr>
        <w:t>空串不是</w:t>
      </w:r>
      <w:r>
        <w:t xml:space="preserve"> null</w:t>
      </w:r>
      <w:r>
        <w:rPr>
          <w:rFonts w:ascii="宋体" w:cs="宋体" w:hint="eastAsia"/>
          <w:lang w:eastAsia="zh-CN"/>
        </w:rPr>
        <w:t>；</w:t>
      </w:r>
      <w:r>
        <w:t xml:space="preserve">(E) </w:t>
      </w:r>
      <w:r>
        <w:rPr>
          <w:rFonts w:ascii="宋体" w:cs="宋体" w:hint="eastAsia"/>
          <w:lang w:eastAsia="zh-CN"/>
        </w:rPr>
        <w:t>缺少变量声明和</w:t>
      </w:r>
      <w:r>
        <w:t xml:space="preserve"> </w:t>
      </w:r>
      <w:r>
        <w:rPr>
          <w:rFonts w:ascii="Courier New" w:hAnsi="Courier New"/>
          <w:sz w:val="21"/>
        </w:rPr>
        <w:t>new</w:t>
      </w:r>
      <w:r>
        <w:rPr>
          <w:rFonts w:ascii="宋体" w:cs="宋体" w:hint="eastAsia"/>
          <w:lang w:eastAsia="zh-CN"/>
        </w:rPr>
        <w:t>，语法错误。答案：</w:t>
      </w:r>
      <w:r>
        <w:rPr>
          <w:b/>
          <w:color w:val="C62828"/>
        </w:rPr>
        <w:t>D</w:t>
      </w:r>
    </w:p>
    <w:p w14:paraId="43A0ECE3" w14:textId="77777777" w:rsidR="008A702F" w:rsidRDefault="00FA3216">
      <w:pPr>
        <w:spacing w:after="84"/>
        <w:ind w:right="120"/>
        <w:rPr>
          <w:rFonts w:hint="eastAsia"/>
        </w:rPr>
      </w:pPr>
      <w:r>
        <w:rPr>
          <w:rFonts w:ascii="黑体" w:hAnsi="黑体"/>
          <w:b/>
          <w:color w:val="01579B"/>
        </w:rPr>
        <w:lastRenderedPageBreak/>
        <w:t>MCQ-12</w:t>
      </w:r>
      <w:r>
        <w:rPr>
          <w:color w:val="4B5563"/>
          <w:sz w:val="21"/>
        </w:rPr>
        <w:t xml:space="preserve">Progress Check </w:t>
      </w:r>
      <w:r>
        <w:rPr>
          <w:rFonts w:ascii="宋体" w:cs="宋体" w:hint="eastAsia"/>
          <w:color w:val="4B5563"/>
          <w:sz w:val="21"/>
          <w:lang w:eastAsia="zh-CN"/>
        </w:rPr>
        <w:t>官方题</w:t>
      </w:r>
      <w:r>
        <w:rPr>
          <w:color w:val="4B5563"/>
          <w:sz w:val="21"/>
        </w:rPr>
        <w:t xml:space="preserve"> </w:t>
      </w:r>
      <w:r>
        <w:rPr>
          <w:color w:val="4B5563"/>
          <w:sz w:val="21"/>
        </w:rPr>
        <w:t>·</w:t>
      </w:r>
      <w:r>
        <w:rPr>
          <w:color w:val="4B5563"/>
          <w:sz w:val="21"/>
        </w:rPr>
        <w:t xml:space="preserve"> </w:t>
      </w:r>
      <w:r>
        <w:rPr>
          <w:rFonts w:ascii="宋体" w:cs="宋体" w:hint="eastAsia"/>
          <w:color w:val="4B5563"/>
          <w:sz w:val="21"/>
          <w:lang w:eastAsia="zh-CN"/>
        </w:rPr>
        <w:t>考点：</w:t>
      </w:r>
      <w:r>
        <w:rPr>
          <w:color w:val="4B5563"/>
          <w:sz w:val="21"/>
        </w:rPr>
        <w:t xml:space="preserve">E3 </w:t>
      </w:r>
      <w:r>
        <w:rPr>
          <w:rFonts w:ascii="宋体" w:cs="宋体" w:hint="eastAsia"/>
          <w:color w:val="4B5563"/>
          <w:sz w:val="21"/>
          <w:lang w:eastAsia="zh-CN"/>
        </w:rPr>
        <w:t>实例方法调用</w:t>
      </w:r>
    </w:p>
    <w:p w14:paraId="0FACA745" w14:textId="77777777" w:rsidR="008A702F" w:rsidRDefault="00FA3216">
      <w:pPr>
        <w:spacing w:before="96"/>
        <w:ind w:right="120"/>
        <w:rPr>
          <w:rFonts w:hint="eastAsia"/>
        </w:rPr>
      </w:pPr>
      <w:r>
        <w:rPr>
          <w:rFonts w:ascii="宋体" w:cs="宋体" w:hint="eastAsia"/>
          <w:b/>
          <w:lang w:eastAsia="zh-CN"/>
        </w:rPr>
        <w:t>考虑以下类。</w:t>
      </w:r>
    </w:p>
    <w:p w14:paraId="6D99BDA2" w14:textId="77777777" w:rsidR="008A702F" w:rsidRDefault="00FA3216">
      <w:pPr>
        <w:spacing w:line="360" w:lineRule="auto"/>
        <w:ind w:right="120" w:firstLine="0"/>
        <w:rPr>
          <w:rFonts w:hint="eastAsia"/>
        </w:rPr>
      </w:pPr>
      <w:r>
        <w:rPr>
          <w:rFonts w:ascii="Courier New" w:hAnsi="Courier New"/>
          <w:color w:val="1A1A1A"/>
          <w:sz w:val="21"/>
        </w:rPr>
        <w:t>public class MagicNumber{</w:t>
      </w:r>
      <w:r>
        <w:rPr>
          <w:rFonts w:ascii="Courier New" w:hAnsi="Courier New"/>
          <w:color w:val="1A1A1A"/>
          <w:sz w:val="21"/>
        </w:rPr>
        <w:br/>
        <w:t xml:space="preserve">    private int num;</w:t>
      </w:r>
      <w:r>
        <w:rPr>
          <w:rFonts w:ascii="Courier New" w:hAnsi="Courier New"/>
          <w:color w:val="1A1A1A"/>
          <w:sz w:val="21"/>
        </w:rPr>
        <w:br/>
        <w:t xml:space="preserve">    public MagicNumber()</w:t>
      </w:r>
      <w:r>
        <w:rPr>
          <w:rFonts w:ascii="Courier New" w:hAnsi="Courier New"/>
          <w:color w:val="1A1A1A"/>
          <w:sz w:val="21"/>
        </w:rPr>
        <w:br/>
        <w:t xml:space="preserve">    { num = 10; }</w:t>
      </w:r>
      <w:r>
        <w:rPr>
          <w:rFonts w:ascii="Courier New" w:hAnsi="Courier New"/>
          <w:color w:val="1A1A1A"/>
          <w:sz w:val="21"/>
        </w:rPr>
        <w:br/>
        <w:t xml:space="preserve">    public void displayNumber()</w:t>
      </w:r>
      <w:r>
        <w:rPr>
          <w:rFonts w:ascii="Courier New" w:hAnsi="Courier New"/>
          <w:color w:val="1A1A1A"/>
          <w:sz w:val="21"/>
        </w:rPr>
        <w:br/>
        <w:t xml:space="preserve">    { System.out.println(num); }</w:t>
      </w:r>
      <w:r>
        <w:rPr>
          <w:rFonts w:ascii="Courier New" w:hAnsi="Courier New"/>
          <w:color w:val="1A1A1A"/>
          <w:sz w:val="21"/>
        </w:rPr>
        <w:br/>
        <w:t xml:space="preserve">    public void add_2()</w:t>
      </w:r>
      <w:r>
        <w:rPr>
          <w:rFonts w:ascii="Courier New" w:hAnsi="Courier New"/>
          <w:color w:val="1A1A1A"/>
          <w:sz w:val="21"/>
        </w:rPr>
        <w:br/>
        <w:t xml:space="preserve">    { num = num + 2; }</w:t>
      </w:r>
      <w:r>
        <w:rPr>
          <w:rFonts w:ascii="Courier New" w:hAnsi="Courier New"/>
          <w:color w:val="1A1A1A"/>
          <w:sz w:val="21"/>
        </w:rPr>
        <w:br/>
        <w:t>}</w:t>
      </w:r>
    </w:p>
    <w:p w14:paraId="3E0CD934" w14:textId="77777777" w:rsidR="008A702F" w:rsidRDefault="00FA3216">
      <w:pPr>
        <w:spacing w:before="96"/>
        <w:ind w:right="120"/>
        <w:rPr>
          <w:rFonts w:hint="eastAsia"/>
        </w:rPr>
      </w:pPr>
      <w:r>
        <w:rPr>
          <w:rFonts w:ascii="宋体" w:cs="宋体" w:hint="eastAsia"/>
          <w:lang w:eastAsia="zh-CN"/>
        </w:rPr>
        <w:t>在其他类的方法中，以下哪段代码能</w:t>
      </w:r>
      <w:r>
        <w:rPr>
          <w:rFonts w:ascii="宋体" w:cs="宋体" w:hint="eastAsia"/>
          <w:b/>
          <w:lang w:eastAsia="zh-CN"/>
        </w:rPr>
        <w:t>编译通过</w:t>
      </w:r>
      <w:r>
        <w:rPr>
          <w:rFonts w:ascii="宋体" w:cs="宋体" w:hint="eastAsia"/>
          <w:lang w:eastAsia="zh-CN"/>
        </w:rPr>
        <w:t>？</w:t>
      </w:r>
    </w:p>
    <w:p w14:paraId="0DF5625B" w14:textId="77777777" w:rsidR="008A702F" w:rsidRDefault="00FA3216">
      <w:pPr>
        <w:spacing w:line="360" w:lineRule="auto"/>
        <w:ind w:right="120" w:firstLine="0"/>
        <w:rPr>
          <w:rFonts w:hint="eastAsia"/>
        </w:rPr>
      </w:pPr>
      <w:r>
        <w:rPr>
          <w:rFonts w:ascii="Courier New" w:hAnsi="Courier New"/>
          <w:color w:val="1A1A1A"/>
          <w:sz w:val="21"/>
        </w:rPr>
        <w:t>I.   MagicNumber.add_2();</w:t>
      </w:r>
      <w:r>
        <w:rPr>
          <w:rFonts w:ascii="Courier New" w:hAnsi="Courier New"/>
          <w:color w:val="1A1A1A"/>
          <w:sz w:val="21"/>
        </w:rPr>
        <w:br/>
        <w:t xml:space="preserve">     MagicNumber.displayNumber();</w:t>
      </w:r>
      <w:r>
        <w:rPr>
          <w:rFonts w:ascii="Courier New" w:hAnsi="Courier New"/>
          <w:color w:val="1A1A1A"/>
          <w:sz w:val="21"/>
        </w:rPr>
        <w:br/>
        <w:t>II.  MagicNumber n1 = new MagicNumber();</w:t>
      </w:r>
      <w:r>
        <w:rPr>
          <w:rFonts w:ascii="Courier New" w:hAnsi="Courier New"/>
          <w:color w:val="1A1A1A"/>
          <w:sz w:val="21"/>
        </w:rPr>
        <w:br/>
        <w:t xml:space="preserve">     n1.add_2();</w:t>
      </w:r>
      <w:r>
        <w:rPr>
          <w:rFonts w:ascii="Courier New" w:hAnsi="Courier New"/>
          <w:color w:val="1A1A1A"/>
          <w:sz w:val="21"/>
        </w:rPr>
        <w:br/>
        <w:t xml:space="preserve">     n1.displayNumber();</w:t>
      </w:r>
      <w:r>
        <w:rPr>
          <w:rFonts w:ascii="Courier New" w:hAnsi="Courier New"/>
          <w:color w:val="1A1A1A"/>
          <w:sz w:val="21"/>
        </w:rPr>
        <w:br/>
        <w:t>III. n2.add_2();</w:t>
      </w:r>
      <w:r>
        <w:rPr>
          <w:rFonts w:ascii="Courier New" w:hAnsi="Courier New"/>
          <w:color w:val="1A1A1A"/>
          <w:sz w:val="21"/>
        </w:rPr>
        <w:br/>
        <w:t xml:space="preserve">     n2.displayNumber();</w:t>
      </w:r>
    </w:p>
    <w:p w14:paraId="19CAF4F5" w14:textId="77777777" w:rsidR="008A702F" w:rsidRDefault="00FA3216">
      <w:pPr>
        <w:pStyle w:val="a0"/>
        <w:spacing w:after="72"/>
        <w:rPr>
          <w:rFonts w:hint="eastAsia"/>
        </w:rPr>
      </w:pPr>
      <w:r>
        <w:t xml:space="preserve">(A) </w:t>
      </w:r>
      <w:r>
        <w:rPr>
          <w:rFonts w:ascii="宋体" w:cs="宋体" w:hint="eastAsia"/>
          <w:lang w:eastAsia="zh-CN"/>
        </w:rPr>
        <w:t>只有</w:t>
      </w:r>
      <w:r>
        <w:t xml:space="preserve"> I</w:t>
      </w:r>
      <w:r>
        <w:rPr>
          <w:rFonts w:ascii="宋体" w:cs="宋体" w:hint="eastAsia"/>
          <w:lang w:eastAsia="zh-CN"/>
        </w:rPr>
        <w:t xml:space="preserve">　</w:t>
      </w:r>
      <w:r>
        <w:t xml:space="preserve">(B) </w:t>
      </w:r>
      <w:r>
        <w:rPr>
          <w:rFonts w:ascii="宋体" w:cs="宋体" w:hint="eastAsia"/>
          <w:lang w:eastAsia="zh-CN"/>
        </w:rPr>
        <w:t>只有</w:t>
      </w:r>
      <w:r>
        <w:t xml:space="preserve"> II</w:t>
      </w:r>
      <w:r>
        <w:rPr>
          <w:rFonts w:ascii="宋体" w:cs="宋体" w:hint="eastAsia"/>
          <w:lang w:eastAsia="zh-CN"/>
        </w:rPr>
        <w:t xml:space="preserve">　</w:t>
      </w:r>
      <w:r>
        <w:t xml:space="preserve">(C) </w:t>
      </w:r>
      <w:r>
        <w:rPr>
          <w:rFonts w:ascii="宋体" w:cs="宋体" w:hint="eastAsia"/>
          <w:lang w:eastAsia="zh-CN"/>
        </w:rPr>
        <w:t>只有</w:t>
      </w:r>
      <w:r>
        <w:t xml:space="preserve"> III</w:t>
      </w:r>
      <w:r>
        <w:rPr>
          <w:rFonts w:ascii="宋体" w:cs="宋体" w:hint="eastAsia"/>
          <w:lang w:eastAsia="zh-CN"/>
        </w:rPr>
        <w:t xml:space="preserve">　</w:t>
      </w:r>
      <w:r>
        <w:t xml:space="preserve">(D) II </w:t>
      </w:r>
      <w:r>
        <w:rPr>
          <w:rFonts w:ascii="宋体" w:cs="宋体" w:hint="eastAsia"/>
          <w:lang w:eastAsia="zh-CN"/>
        </w:rPr>
        <w:t>和</w:t>
      </w:r>
      <w:r>
        <w:t xml:space="preserve"> III</w:t>
      </w:r>
      <w:r>
        <w:rPr>
          <w:rFonts w:ascii="宋体" w:cs="宋体" w:hint="eastAsia"/>
          <w:lang w:eastAsia="zh-CN"/>
        </w:rPr>
        <w:t xml:space="preserve">　</w:t>
      </w:r>
      <w:r>
        <w:t xml:space="preserve">(E) </w:t>
      </w:r>
      <w:r>
        <w:rPr>
          <w:rFonts w:ascii="宋体" w:cs="宋体" w:hint="eastAsia"/>
          <w:lang w:eastAsia="zh-CN"/>
        </w:rPr>
        <w:t>都不能编译</w:t>
      </w:r>
    </w:p>
    <w:p w14:paraId="1A2421D0" w14:textId="77777777" w:rsidR="008A702F" w:rsidRDefault="00FA3216">
      <w:pPr>
        <w:spacing w:after="72"/>
        <w:ind w:firstLine="0"/>
        <w:rPr>
          <w:rFonts w:hint="eastAsia"/>
        </w:rPr>
      </w:pPr>
      <w:r>
        <w:rPr>
          <w:rFonts w:ascii="宋体" w:cs="宋体" w:hint="eastAsia"/>
          <w:b/>
          <w:lang w:eastAsia="zh-CN"/>
        </w:rPr>
        <w:t>解析</w:t>
      </w:r>
      <w:r>
        <w:rPr>
          <w:rFonts w:ascii="宋体" w:cs="宋体" w:hint="eastAsia"/>
          <w:lang w:eastAsia="zh-CN"/>
        </w:rPr>
        <w:t>：</w:t>
      </w:r>
      <w:r>
        <w:rPr>
          <w:rFonts w:ascii="Courier New" w:hAnsi="Courier New"/>
          <w:sz w:val="21"/>
        </w:rPr>
        <w:t>add_2</w:t>
      </w:r>
      <w:r>
        <w:rPr>
          <w:rFonts w:ascii="宋体" w:cs="宋体" w:hint="eastAsia"/>
          <w:lang w:eastAsia="zh-CN"/>
        </w:rPr>
        <w:t xml:space="preserve"> 和 </w:t>
      </w:r>
      <w:r>
        <w:rPr>
          <w:rFonts w:ascii="Courier New" w:hAnsi="Courier New"/>
          <w:sz w:val="21"/>
        </w:rPr>
        <w:t>displayNumber</w:t>
      </w:r>
      <w:r>
        <w:rPr>
          <w:rFonts w:ascii="宋体" w:cs="宋体" w:hint="eastAsia"/>
          <w:lang w:eastAsia="zh-CN"/>
        </w:rPr>
        <w:t xml:space="preserve"> 是</w:t>
      </w:r>
      <w:r>
        <w:rPr>
          <w:rFonts w:ascii="宋体" w:cs="宋体" w:hint="eastAsia"/>
          <w:b/>
          <w:lang w:eastAsia="zh-CN"/>
        </w:rPr>
        <w:t>实例方法</w:t>
      </w:r>
      <w:r>
        <w:rPr>
          <w:rFonts w:ascii="宋体" w:cs="宋体" w:hint="eastAsia"/>
          <w:lang w:eastAsia="zh-CN"/>
        </w:rPr>
        <w:t>（无</w:t>
      </w:r>
      <w:r>
        <w:t xml:space="preserve"> static</w:t>
      </w:r>
      <w:r>
        <w:rPr>
          <w:rFonts w:ascii="宋体" w:cs="宋体" w:hint="eastAsia"/>
          <w:lang w:eastAsia="zh-CN"/>
        </w:rPr>
        <w:t>），必须用对象名调用。</w:t>
      </w:r>
      <w:r>
        <w:t xml:space="preserve">I </w:t>
      </w:r>
      <w:r>
        <w:rPr>
          <w:rFonts w:ascii="宋体" w:cs="宋体" w:hint="eastAsia"/>
          <w:lang w:eastAsia="zh-CN"/>
        </w:rPr>
        <w:t>用类名调实例方法，编译错误；</w:t>
      </w:r>
      <w:r>
        <w:t xml:space="preserve">II </w:t>
      </w:r>
      <w:r>
        <w:rPr>
          <w:rFonts w:ascii="宋体" w:cs="宋体" w:hint="eastAsia"/>
          <w:lang w:eastAsia="zh-CN"/>
        </w:rPr>
        <w:t>先</w:t>
      </w:r>
      <w:r>
        <w:t xml:space="preserve"> new </w:t>
      </w:r>
      <w:r>
        <w:rPr>
          <w:rFonts w:ascii="宋体" w:cs="宋体" w:hint="eastAsia"/>
          <w:lang w:eastAsia="zh-CN"/>
        </w:rPr>
        <w:t>对象再调用，正确；</w:t>
      </w:r>
      <w:r>
        <w:t xml:space="preserve">III </w:t>
      </w:r>
      <w:r>
        <w:rPr>
          <w:rFonts w:ascii="宋体" w:cs="宋体" w:hint="eastAsia"/>
          <w:lang w:eastAsia="zh-CN"/>
        </w:rPr>
        <w:t>中</w:t>
      </w:r>
      <w:r>
        <w:t xml:space="preserve"> n2 </w:t>
      </w:r>
      <w:r>
        <w:rPr>
          <w:rFonts w:ascii="宋体" w:cs="宋体" w:hint="eastAsia"/>
          <w:lang w:eastAsia="zh-CN"/>
        </w:rPr>
        <w:t>从未声明，编译错误。答案：</w:t>
      </w:r>
      <w:r>
        <w:rPr>
          <w:b/>
          <w:color w:val="C62828"/>
        </w:rPr>
        <w:t>B</w:t>
      </w:r>
    </w:p>
    <w:p w14:paraId="7731F4FC" w14:textId="77777777" w:rsidR="008A702F" w:rsidRDefault="00FA3216">
      <w:pPr>
        <w:spacing w:after="84"/>
        <w:ind w:right="120"/>
        <w:rPr>
          <w:rFonts w:hint="eastAsia"/>
        </w:rPr>
      </w:pPr>
      <w:r>
        <w:rPr>
          <w:rFonts w:ascii="黑体" w:hAnsi="黑体"/>
          <w:b/>
          <w:color w:val="01579B"/>
        </w:rPr>
        <w:t>MCQ-13</w:t>
      </w:r>
      <w:r>
        <w:rPr>
          <w:rFonts w:ascii="黑体" w:hAnsi="黑体" w:hint="eastAsia"/>
          <w:b/>
          <w:color w:val="01579B"/>
          <w:lang w:eastAsia="zh-CN"/>
        </w:rPr>
        <w:t xml:space="preserve"> </w:t>
      </w:r>
      <w:r>
        <w:rPr>
          <w:color w:val="4B5563"/>
          <w:sz w:val="21"/>
        </w:rPr>
        <w:t xml:space="preserve">Progress Check </w:t>
      </w:r>
      <w:r>
        <w:rPr>
          <w:rFonts w:ascii="宋体" w:cs="宋体" w:hint="eastAsia"/>
          <w:color w:val="4B5563"/>
          <w:sz w:val="21"/>
          <w:lang w:eastAsia="zh-CN"/>
        </w:rPr>
        <w:t>官方题</w:t>
      </w:r>
      <w:r>
        <w:rPr>
          <w:color w:val="4B5563"/>
          <w:sz w:val="21"/>
        </w:rPr>
        <w:t xml:space="preserve"> </w:t>
      </w:r>
      <w:r>
        <w:rPr>
          <w:color w:val="4B5563"/>
          <w:sz w:val="21"/>
        </w:rPr>
        <w:t>·</w:t>
      </w:r>
      <w:r>
        <w:rPr>
          <w:color w:val="4B5563"/>
          <w:sz w:val="21"/>
        </w:rPr>
        <w:t xml:space="preserve"> </w:t>
      </w:r>
      <w:r>
        <w:rPr>
          <w:rFonts w:ascii="宋体" w:cs="宋体" w:hint="eastAsia"/>
          <w:color w:val="4B5563"/>
          <w:sz w:val="21"/>
          <w:lang w:eastAsia="zh-CN"/>
        </w:rPr>
        <w:t>考点：</w:t>
      </w:r>
      <w:r>
        <w:rPr>
          <w:color w:val="4B5563"/>
          <w:sz w:val="21"/>
        </w:rPr>
        <w:t xml:space="preserve">C3 </w:t>
      </w:r>
      <w:r>
        <w:rPr>
          <w:rFonts w:ascii="宋体" w:cs="宋体" w:hint="eastAsia"/>
          <w:color w:val="4B5563"/>
          <w:sz w:val="21"/>
          <w:lang w:eastAsia="zh-CN"/>
        </w:rPr>
        <w:t>方法签名与类型兼容</w:t>
      </w:r>
    </w:p>
    <w:p w14:paraId="5290723D" w14:textId="77777777" w:rsidR="008A702F" w:rsidRDefault="00FA3216">
      <w:pPr>
        <w:spacing w:before="96"/>
        <w:ind w:right="120"/>
        <w:rPr>
          <w:rFonts w:hint="eastAsia"/>
        </w:rPr>
      </w:pPr>
      <w:r>
        <w:rPr>
          <w:rFonts w:ascii="宋体" w:cs="宋体" w:hint="eastAsia"/>
          <w:b/>
          <w:lang w:eastAsia="zh-CN"/>
        </w:rPr>
        <w:t>考虑以下方法。</w:t>
      </w:r>
    </w:p>
    <w:p w14:paraId="0A7B7065" w14:textId="77777777" w:rsidR="008A702F" w:rsidRDefault="00FA3216">
      <w:pPr>
        <w:spacing w:line="360" w:lineRule="auto"/>
        <w:ind w:leftChars="174" w:left="418" w:right="120" w:firstLine="0"/>
        <w:rPr>
          <w:rFonts w:hint="eastAsia"/>
        </w:rPr>
      </w:pPr>
      <w:r>
        <w:rPr>
          <w:rFonts w:ascii="Courier New" w:hAnsi="Courier New"/>
          <w:color w:val="1A1A1A"/>
          <w:sz w:val="21"/>
        </w:rPr>
        <w:t>public double secret(int x, double y)</w:t>
      </w:r>
      <w:r>
        <w:rPr>
          <w:rFonts w:ascii="Courier New" w:hAnsi="Courier New"/>
          <w:color w:val="1A1A1A"/>
          <w:sz w:val="21"/>
        </w:rPr>
        <w:br/>
        <w:t>{ return x / 2.0; }</w:t>
      </w:r>
    </w:p>
    <w:p w14:paraId="3C938B30" w14:textId="77777777" w:rsidR="008A702F" w:rsidRDefault="00FA3216">
      <w:pPr>
        <w:spacing w:before="96"/>
        <w:ind w:right="120"/>
        <w:rPr>
          <w:rFonts w:hint="eastAsia"/>
        </w:rPr>
      </w:pPr>
      <w:r>
        <w:rPr>
          <w:rFonts w:ascii="宋体" w:cs="宋体" w:hint="eastAsia"/>
          <w:lang w:eastAsia="zh-CN"/>
        </w:rPr>
        <w:t>在与</w:t>
      </w:r>
      <w:r>
        <w:t xml:space="preserve"> secret </w:t>
      </w:r>
      <w:r>
        <w:rPr>
          <w:rFonts w:ascii="宋体" w:cs="宋体" w:hint="eastAsia"/>
          <w:lang w:eastAsia="zh-CN"/>
        </w:rPr>
        <w:t>同一个类的方法中，以下哪行代码能</w:t>
      </w:r>
      <w:r>
        <w:rPr>
          <w:rFonts w:ascii="宋体" w:cs="宋体" w:hint="eastAsia"/>
          <w:b/>
          <w:lang w:eastAsia="zh-CN"/>
        </w:rPr>
        <w:t>编译通过</w:t>
      </w:r>
      <w:r>
        <w:rPr>
          <w:rFonts w:ascii="宋体" w:cs="宋体" w:hint="eastAsia"/>
          <w:lang w:eastAsia="zh-CN"/>
        </w:rPr>
        <w:t>？</w:t>
      </w:r>
    </w:p>
    <w:p w14:paraId="034F88A2" w14:textId="77777777" w:rsidR="008A702F" w:rsidRDefault="00FA3216">
      <w:pPr>
        <w:pStyle w:val="a0"/>
        <w:spacing w:after="72"/>
        <w:rPr>
          <w:rFonts w:hint="eastAsia"/>
        </w:rPr>
      </w:pPr>
      <w:r>
        <w:t xml:space="preserve">(A) </w:t>
      </w:r>
      <w:r>
        <w:rPr>
          <w:rFonts w:ascii="Courier New" w:hAnsi="Courier New"/>
          <w:sz w:val="21"/>
        </w:rPr>
        <w:t>int result = secret(4, 4);</w:t>
      </w:r>
    </w:p>
    <w:p w14:paraId="1D395A50" w14:textId="77777777" w:rsidR="008A702F" w:rsidRDefault="00FA3216">
      <w:pPr>
        <w:pStyle w:val="a0"/>
        <w:spacing w:after="72"/>
        <w:rPr>
          <w:rFonts w:hint="eastAsia"/>
        </w:rPr>
      </w:pPr>
      <w:r>
        <w:t xml:space="preserve">(B) </w:t>
      </w:r>
      <w:r>
        <w:rPr>
          <w:rFonts w:ascii="Courier New" w:hAnsi="Courier New"/>
          <w:sz w:val="21"/>
        </w:rPr>
        <w:t>int result = secret(4, 4.0);</w:t>
      </w:r>
    </w:p>
    <w:p w14:paraId="3C4A7007" w14:textId="77777777" w:rsidR="008A702F" w:rsidRDefault="00FA3216">
      <w:pPr>
        <w:pStyle w:val="a0"/>
        <w:spacing w:after="72"/>
        <w:rPr>
          <w:rFonts w:hint="eastAsia"/>
        </w:rPr>
      </w:pPr>
      <w:r>
        <w:t xml:space="preserve">(C) </w:t>
      </w:r>
      <w:r>
        <w:rPr>
          <w:rFonts w:ascii="Courier New" w:hAnsi="Courier New"/>
          <w:sz w:val="21"/>
        </w:rPr>
        <w:t>double result = secret(4, 4.0);</w:t>
      </w:r>
    </w:p>
    <w:p w14:paraId="0EB89988" w14:textId="77777777" w:rsidR="008A702F" w:rsidRDefault="00FA3216">
      <w:pPr>
        <w:pStyle w:val="a0"/>
        <w:spacing w:after="72"/>
        <w:rPr>
          <w:rFonts w:hint="eastAsia"/>
        </w:rPr>
      </w:pPr>
      <w:r>
        <w:t xml:space="preserve">(D) </w:t>
      </w:r>
      <w:r>
        <w:rPr>
          <w:rFonts w:ascii="Courier New" w:hAnsi="Courier New"/>
          <w:sz w:val="21"/>
        </w:rPr>
        <w:t>double result = secret(4.0, 4);</w:t>
      </w:r>
    </w:p>
    <w:p w14:paraId="5AE6B9D7" w14:textId="77777777" w:rsidR="008A702F" w:rsidRDefault="00FA3216">
      <w:pPr>
        <w:pStyle w:val="a0"/>
        <w:spacing w:after="72"/>
        <w:rPr>
          <w:rFonts w:hint="eastAsia"/>
        </w:rPr>
      </w:pPr>
      <w:r>
        <w:t xml:space="preserve">(E) </w:t>
      </w:r>
      <w:r>
        <w:rPr>
          <w:rFonts w:ascii="Courier New" w:hAnsi="Courier New"/>
          <w:sz w:val="21"/>
        </w:rPr>
        <w:t>double result = secret(4.0, 4.0);</w:t>
      </w:r>
    </w:p>
    <w:p w14:paraId="6074593A" w14:textId="77777777" w:rsidR="008A702F" w:rsidRDefault="00FA3216">
      <w:pPr>
        <w:spacing w:after="72"/>
        <w:ind w:firstLine="0"/>
        <w:rPr>
          <w:rFonts w:hint="eastAsia"/>
        </w:rPr>
      </w:pPr>
      <w:r>
        <w:rPr>
          <w:rFonts w:ascii="宋体" w:cs="宋体" w:hint="eastAsia"/>
          <w:b/>
          <w:lang w:eastAsia="zh-CN"/>
        </w:rPr>
        <w:lastRenderedPageBreak/>
        <w:t>解析</w:t>
      </w:r>
      <w:r>
        <w:rPr>
          <w:rFonts w:ascii="宋体" w:cs="宋体" w:hint="eastAsia"/>
          <w:lang w:eastAsia="zh-CN"/>
        </w:rPr>
        <w:t xml:space="preserve">：形参 </w:t>
      </w:r>
      <w:r>
        <w:rPr>
          <w:rFonts w:ascii="Courier New" w:hAnsi="Courier New"/>
          <w:sz w:val="21"/>
        </w:rPr>
        <w:t>(int, double)</w:t>
      </w:r>
      <w:r>
        <w:rPr>
          <w:rFonts w:ascii="宋体" w:cs="宋体" w:hint="eastAsia"/>
          <w:lang w:eastAsia="zh-CN"/>
        </w:rPr>
        <w:t>：第一个实参必须是</w:t>
      </w:r>
      <w:r>
        <w:t xml:space="preserve"> int </w:t>
      </w:r>
      <w:r>
        <w:rPr>
          <w:rFonts w:ascii="宋体" w:cs="宋体" w:hint="eastAsia"/>
          <w:lang w:eastAsia="zh-CN"/>
        </w:rPr>
        <w:t>兼容，第二个是</w:t>
      </w:r>
      <w:r>
        <w:t xml:space="preserve"> double</w:t>
      </w:r>
      <w:r>
        <w:rPr>
          <w:rFonts w:ascii="宋体" w:cs="宋体" w:hint="eastAsia"/>
          <w:lang w:eastAsia="zh-CN"/>
        </w:rPr>
        <w:t>（</w:t>
      </w:r>
      <w:r>
        <w:t xml:space="preserve">int </w:t>
      </w:r>
      <w:r>
        <w:rPr>
          <w:rFonts w:ascii="宋体" w:cs="宋体" w:hint="eastAsia"/>
          <w:lang w:eastAsia="zh-CN"/>
        </w:rPr>
        <w:t>可自动拓宽）。调用侧没有问题的是</w:t>
      </w:r>
      <w:r>
        <w:t xml:space="preserve"> (A)(B)(C)</w:t>
      </w:r>
      <w:r>
        <w:rPr>
          <w:rFonts w:ascii="宋体" w:cs="宋体" w:hint="eastAsia"/>
          <w:lang w:eastAsia="zh-CN"/>
        </w:rPr>
        <w:t>，但返回类型是</w:t>
      </w:r>
      <w:r>
        <w:t xml:space="preserve"> double</w:t>
      </w:r>
      <w:r>
        <w:t>——</w:t>
      </w:r>
      <w:r>
        <w:t xml:space="preserve">(A)(B) </w:t>
      </w:r>
      <w:r>
        <w:rPr>
          <w:rFonts w:ascii="宋体" w:cs="宋体" w:hint="eastAsia"/>
          <w:lang w:eastAsia="zh-CN"/>
        </w:rPr>
        <w:t>把</w:t>
      </w:r>
      <w:r>
        <w:t xml:space="preserve"> double </w:t>
      </w:r>
      <w:r>
        <w:rPr>
          <w:rFonts w:ascii="宋体" w:cs="宋体" w:hint="eastAsia"/>
          <w:lang w:eastAsia="zh-CN"/>
        </w:rPr>
        <w:t>赋给</w:t>
      </w:r>
      <w:r>
        <w:t xml:space="preserve"> int </w:t>
      </w:r>
      <w:r>
        <w:rPr>
          <w:rFonts w:ascii="宋体" w:cs="宋体" w:hint="eastAsia"/>
          <w:lang w:eastAsia="zh-CN"/>
        </w:rPr>
        <w:t>变量，编译错误。</w:t>
      </w:r>
      <w:r>
        <w:t xml:space="preserve">(D)(E) </w:t>
      </w:r>
      <w:r>
        <w:rPr>
          <w:rFonts w:ascii="宋体" w:cs="宋体" w:hint="eastAsia"/>
          <w:lang w:eastAsia="zh-CN"/>
        </w:rPr>
        <w:t>第一个实参</w:t>
      </w:r>
      <w:r>
        <w:t xml:space="preserve"> 4.0 </w:t>
      </w:r>
      <w:r>
        <w:rPr>
          <w:rFonts w:ascii="宋体" w:cs="宋体" w:hint="eastAsia"/>
          <w:lang w:eastAsia="zh-CN"/>
        </w:rPr>
        <w:t>是</w:t>
      </w:r>
      <w:r>
        <w:t xml:space="preserve"> double</w:t>
      </w:r>
      <w:r>
        <w:rPr>
          <w:rFonts w:ascii="宋体" w:cs="宋体" w:hint="eastAsia"/>
          <w:lang w:eastAsia="zh-CN"/>
        </w:rPr>
        <w:t>，不能自动变</w:t>
      </w:r>
      <w:r>
        <w:t xml:space="preserve"> int</w:t>
      </w:r>
      <w:r>
        <w:rPr>
          <w:rFonts w:ascii="宋体" w:cs="宋体" w:hint="eastAsia"/>
          <w:lang w:eastAsia="zh-CN"/>
        </w:rPr>
        <w:t>。答案：</w:t>
      </w:r>
      <w:r>
        <w:rPr>
          <w:b/>
          <w:color w:val="C62828"/>
        </w:rPr>
        <w:t>C</w:t>
      </w:r>
    </w:p>
    <w:p w14:paraId="6A8FE407" w14:textId="77777777" w:rsidR="008A702F" w:rsidRDefault="00FA3216">
      <w:pPr>
        <w:spacing w:after="84"/>
        <w:ind w:right="120"/>
        <w:rPr>
          <w:rFonts w:hint="eastAsia"/>
        </w:rPr>
      </w:pPr>
      <w:r>
        <w:rPr>
          <w:rFonts w:ascii="黑体" w:hAnsi="黑体"/>
          <w:b/>
          <w:color w:val="01579B"/>
        </w:rPr>
        <w:t>MCQ-14</w:t>
      </w:r>
      <w:r>
        <w:rPr>
          <w:rFonts w:ascii="黑体" w:hAnsi="黑体" w:hint="eastAsia"/>
          <w:b/>
          <w:color w:val="01579B"/>
          <w:lang w:eastAsia="zh-CN"/>
        </w:rPr>
        <w:t xml:space="preserve"> </w:t>
      </w:r>
      <w:r>
        <w:rPr>
          <w:color w:val="4B5563"/>
          <w:sz w:val="21"/>
        </w:rPr>
        <w:t xml:space="preserve">Progress Check </w:t>
      </w:r>
      <w:r>
        <w:rPr>
          <w:rFonts w:ascii="宋体" w:cs="宋体" w:hint="eastAsia"/>
          <w:color w:val="4B5563"/>
          <w:sz w:val="21"/>
          <w:lang w:eastAsia="zh-CN"/>
        </w:rPr>
        <w:t>官方题</w:t>
      </w:r>
      <w:r>
        <w:rPr>
          <w:color w:val="4B5563"/>
          <w:sz w:val="21"/>
        </w:rPr>
        <w:t xml:space="preserve"> </w:t>
      </w:r>
      <w:r>
        <w:rPr>
          <w:color w:val="4B5563"/>
          <w:sz w:val="21"/>
        </w:rPr>
        <w:t>·</w:t>
      </w:r>
      <w:r>
        <w:rPr>
          <w:color w:val="4B5563"/>
          <w:sz w:val="21"/>
        </w:rPr>
        <w:t xml:space="preserve"> </w:t>
      </w:r>
      <w:r>
        <w:rPr>
          <w:rFonts w:ascii="宋体" w:cs="宋体" w:hint="eastAsia"/>
          <w:color w:val="4B5563"/>
          <w:sz w:val="21"/>
          <w:lang w:eastAsia="zh-CN"/>
        </w:rPr>
        <w:t>考点：</w:t>
      </w:r>
      <w:r>
        <w:rPr>
          <w:color w:val="4B5563"/>
          <w:sz w:val="21"/>
        </w:rPr>
        <w:t xml:space="preserve">C3 void </w:t>
      </w:r>
      <w:r>
        <w:rPr>
          <w:rFonts w:ascii="宋体" w:cs="宋体" w:hint="eastAsia"/>
          <w:color w:val="4B5563"/>
          <w:sz w:val="21"/>
          <w:lang w:eastAsia="zh-CN"/>
        </w:rPr>
        <w:t>方法与实参传递</w:t>
      </w:r>
    </w:p>
    <w:p w14:paraId="2D2BD834" w14:textId="77777777" w:rsidR="008A702F" w:rsidRDefault="00FA3216">
      <w:pPr>
        <w:spacing w:before="96"/>
        <w:ind w:right="120"/>
        <w:rPr>
          <w:rFonts w:hint="eastAsia"/>
        </w:rPr>
      </w:pPr>
      <w:r>
        <w:rPr>
          <w:rFonts w:ascii="宋体" w:cs="宋体" w:hint="eastAsia"/>
          <w:b/>
          <w:lang w:eastAsia="zh-CN"/>
        </w:rPr>
        <w:t>考虑以下方法。</w:t>
      </w:r>
    </w:p>
    <w:p w14:paraId="06121FCE" w14:textId="77777777" w:rsidR="008A702F" w:rsidRDefault="00FA3216">
      <w:pPr>
        <w:spacing w:line="360" w:lineRule="auto"/>
        <w:ind w:right="120" w:firstLine="0"/>
        <w:rPr>
          <w:rFonts w:hint="eastAsia"/>
        </w:rPr>
      </w:pPr>
      <w:r>
        <w:rPr>
          <w:rFonts w:ascii="Courier New" w:hAnsi="Courier New"/>
          <w:color w:val="1A1A1A"/>
          <w:sz w:val="21"/>
        </w:rPr>
        <w:t>public void printSomething(int num, boolean val){</w:t>
      </w:r>
      <w:r>
        <w:rPr>
          <w:rFonts w:ascii="Courier New" w:hAnsi="Courier New"/>
          <w:color w:val="1A1A1A"/>
          <w:sz w:val="21"/>
        </w:rPr>
        <w:br/>
        <w:t xml:space="preserve">    num--;</w:t>
      </w:r>
      <w:r>
        <w:rPr>
          <w:rFonts w:ascii="Courier New" w:hAnsi="Courier New"/>
          <w:color w:val="1A1A1A"/>
          <w:sz w:val="21"/>
        </w:rPr>
        <w:br/>
        <w:t xml:space="preserve">    System.out.print(val);</w:t>
      </w:r>
      <w:r>
        <w:rPr>
          <w:rFonts w:ascii="Courier New" w:hAnsi="Courier New"/>
          <w:color w:val="1A1A1A"/>
          <w:sz w:val="21"/>
        </w:rPr>
        <w:br/>
        <w:t xml:space="preserve">    System.out.print(num);</w:t>
      </w:r>
      <w:r>
        <w:rPr>
          <w:rFonts w:ascii="Courier New" w:hAnsi="Courier New"/>
          <w:color w:val="1A1A1A"/>
          <w:sz w:val="21"/>
        </w:rPr>
        <w:br/>
        <w:t>}</w:t>
      </w:r>
    </w:p>
    <w:p w14:paraId="005ADE4F" w14:textId="77777777" w:rsidR="008A702F" w:rsidRDefault="00FA3216">
      <w:pPr>
        <w:spacing w:before="96"/>
        <w:ind w:right="120"/>
        <w:rPr>
          <w:rFonts w:hint="eastAsia"/>
        </w:rPr>
      </w:pPr>
      <w:r>
        <w:rPr>
          <w:rFonts w:ascii="宋体" w:cs="宋体" w:hint="eastAsia"/>
          <w:lang w:eastAsia="zh-CN"/>
        </w:rPr>
        <w:t>在与</w:t>
      </w:r>
      <w:r>
        <w:t xml:space="preserve"> printSomething </w:t>
      </w:r>
      <w:r>
        <w:rPr>
          <w:rFonts w:ascii="宋体" w:cs="宋体" w:hint="eastAsia"/>
          <w:lang w:eastAsia="zh-CN"/>
        </w:rPr>
        <w:t>同一个类的方法中执行以下代码段，打印结果是什么？</w:t>
      </w:r>
    </w:p>
    <w:p w14:paraId="390F2037" w14:textId="77777777" w:rsidR="008A702F" w:rsidRDefault="00FA3216">
      <w:pPr>
        <w:spacing w:line="360" w:lineRule="auto"/>
        <w:ind w:right="120" w:firstLine="0"/>
        <w:rPr>
          <w:rFonts w:hint="eastAsia"/>
        </w:rPr>
      </w:pPr>
      <w:r>
        <w:rPr>
          <w:rFonts w:ascii="Courier New" w:hAnsi="Courier New"/>
          <w:color w:val="1A1A1A"/>
          <w:sz w:val="21"/>
        </w:rPr>
        <w:t>printSomething(1, true);</w:t>
      </w:r>
      <w:r>
        <w:rPr>
          <w:rFonts w:ascii="Courier New" w:hAnsi="Courier New"/>
          <w:color w:val="1A1A1A"/>
          <w:sz w:val="21"/>
        </w:rPr>
        <w:br/>
        <w:t>printSomething(2, true);</w:t>
      </w:r>
    </w:p>
    <w:p w14:paraId="1453BB92" w14:textId="77777777" w:rsidR="008A702F" w:rsidRDefault="00FA3216">
      <w:pPr>
        <w:pStyle w:val="a0"/>
        <w:spacing w:after="72"/>
        <w:rPr>
          <w:rFonts w:hint="eastAsia"/>
        </w:rPr>
      </w:pPr>
      <w:r>
        <w:t>(A) 0true1true</w:t>
      </w:r>
      <w:r>
        <w:rPr>
          <w:rFonts w:ascii="宋体" w:cs="宋体" w:hint="eastAsia"/>
          <w:lang w:eastAsia="zh-CN"/>
        </w:rPr>
        <w:t xml:space="preserve">　</w:t>
      </w:r>
    </w:p>
    <w:p w14:paraId="6B4F8CE1" w14:textId="77777777" w:rsidR="008A702F" w:rsidRDefault="00FA3216">
      <w:pPr>
        <w:pStyle w:val="a0"/>
        <w:spacing w:after="72"/>
        <w:rPr>
          <w:rFonts w:hint="eastAsia"/>
        </w:rPr>
      </w:pPr>
      <w:r>
        <w:t>(B) 1true2true</w:t>
      </w:r>
      <w:r>
        <w:rPr>
          <w:rFonts w:ascii="宋体" w:cs="宋体" w:hint="eastAsia"/>
          <w:lang w:eastAsia="zh-CN"/>
        </w:rPr>
        <w:t xml:space="preserve">　</w:t>
      </w:r>
    </w:p>
    <w:p w14:paraId="65DC8075" w14:textId="77777777" w:rsidR="008A702F" w:rsidRDefault="00FA3216">
      <w:pPr>
        <w:pStyle w:val="a0"/>
        <w:spacing w:after="72"/>
        <w:rPr>
          <w:rFonts w:hint="eastAsia"/>
        </w:rPr>
      </w:pPr>
      <w:r>
        <w:t>(C) true0true1</w:t>
      </w:r>
      <w:r>
        <w:rPr>
          <w:rFonts w:ascii="宋体" w:cs="宋体" w:hint="eastAsia"/>
          <w:lang w:eastAsia="zh-CN"/>
        </w:rPr>
        <w:t xml:space="preserve">　</w:t>
      </w:r>
    </w:p>
    <w:p w14:paraId="5738F7EC" w14:textId="77777777" w:rsidR="008A702F" w:rsidRDefault="00FA3216">
      <w:pPr>
        <w:pStyle w:val="a0"/>
        <w:spacing w:after="72"/>
        <w:rPr>
          <w:rFonts w:hint="eastAsia"/>
        </w:rPr>
      </w:pPr>
      <w:r>
        <w:t>(D) true1true0</w:t>
      </w:r>
      <w:r>
        <w:rPr>
          <w:rFonts w:ascii="宋体" w:cs="宋体" w:hint="eastAsia"/>
          <w:lang w:eastAsia="zh-CN"/>
        </w:rPr>
        <w:t xml:space="preserve">　</w:t>
      </w:r>
    </w:p>
    <w:p w14:paraId="3F8BF665" w14:textId="77777777" w:rsidR="008A702F" w:rsidRDefault="00FA3216">
      <w:pPr>
        <w:pStyle w:val="a0"/>
        <w:spacing w:after="72"/>
        <w:rPr>
          <w:rFonts w:hint="eastAsia"/>
        </w:rPr>
      </w:pPr>
      <w:r>
        <w:t>(E) true1true2</w:t>
      </w:r>
    </w:p>
    <w:p w14:paraId="77785C7A" w14:textId="77777777" w:rsidR="008A702F" w:rsidRDefault="00FA3216">
      <w:pPr>
        <w:spacing w:after="72"/>
        <w:ind w:firstLine="0"/>
        <w:rPr>
          <w:rFonts w:hint="eastAsia"/>
        </w:rPr>
      </w:pPr>
      <w:r>
        <w:rPr>
          <w:rFonts w:ascii="宋体" w:cs="宋体" w:hint="eastAsia"/>
          <w:b/>
          <w:lang w:eastAsia="zh-CN"/>
        </w:rPr>
        <w:t>解析</w:t>
      </w:r>
      <w:r>
        <w:rPr>
          <w:rFonts w:ascii="宋体" w:cs="宋体" w:hint="eastAsia"/>
          <w:lang w:eastAsia="zh-CN"/>
        </w:rPr>
        <w:t xml:space="preserve">：每次调用 </w:t>
      </w:r>
      <w:r>
        <w:rPr>
          <w:rFonts w:ascii="Courier New" w:hAnsi="Courier New"/>
          <w:sz w:val="21"/>
        </w:rPr>
        <w:t>num</w:t>
      </w:r>
      <w:r>
        <w:rPr>
          <w:rFonts w:ascii="宋体" w:cs="宋体" w:hint="eastAsia"/>
          <w:lang w:eastAsia="zh-CN"/>
        </w:rPr>
        <w:t xml:space="preserve"> 是实参的</w:t>
      </w:r>
      <w:r>
        <w:rPr>
          <w:rFonts w:ascii="宋体" w:cs="宋体" w:hint="eastAsia"/>
          <w:b/>
          <w:lang w:eastAsia="zh-CN"/>
        </w:rPr>
        <w:t>副本</w:t>
      </w:r>
      <w:r>
        <w:rPr>
          <w:rFonts w:ascii="宋体" w:cs="宋体" w:hint="eastAsia"/>
          <w:lang w:eastAsia="zh-CN"/>
        </w:rPr>
        <w:t>（</w:t>
      </w:r>
      <w:r>
        <w:t>call by value</w:t>
      </w:r>
      <w:r>
        <w:rPr>
          <w:rFonts w:ascii="宋体" w:cs="宋体" w:hint="eastAsia"/>
          <w:lang w:eastAsia="zh-CN"/>
        </w:rPr>
        <w:t>）。第一次：</w:t>
      </w:r>
      <w:r>
        <w:t xml:space="preserve">num=1 </w:t>
      </w:r>
      <w:r>
        <w:rPr>
          <w:rFonts w:ascii="宋体" w:cs="宋体" w:hint="eastAsia"/>
          <w:lang w:eastAsia="zh-CN"/>
        </w:rPr>
        <w:t>减</w:t>
      </w:r>
      <w:r>
        <w:t xml:space="preserve"> 1 </w:t>
      </w:r>
      <w:r>
        <w:rPr>
          <w:rFonts w:ascii="宋体" w:cs="宋体" w:hint="eastAsia"/>
          <w:lang w:eastAsia="zh-CN"/>
        </w:rPr>
        <w:t>得</w:t>
      </w:r>
      <w:r>
        <w:t xml:space="preserve"> 0</w:t>
      </w:r>
      <w:r>
        <w:rPr>
          <w:rFonts w:ascii="宋体" w:cs="宋体" w:hint="eastAsia"/>
          <w:lang w:eastAsia="zh-CN"/>
        </w:rPr>
        <w:t>，先打印</w:t>
      </w:r>
      <w:r>
        <w:t xml:space="preserve"> val </w:t>
      </w:r>
      <w:r>
        <w:rPr>
          <w:rFonts w:ascii="宋体" w:cs="宋体" w:hint="eastAsia"/>
          <w:lang w:eastAsia="zh-CN"/>
        </w:rPr>
        <w:t>再打印</w:t>
      </w:r>
      <w:r>
        <w:t xml:space="preserve"> num </w:t>
      </w:r>
      <w:r>
        <w:t>→</w:t>
      </w:r>
      <w:r>
        <w:t xml:space="preserve"> "true0"</w:t>
      </w:r>
      <w:r>
        <w:rPr>
          <w:rFonts w:ascii="宋体" w:cs="宋体" w:hint="eastAsia"/>
          <w:lang w:eastAsia="zh-CN"/>
        </w:rPr>
        <w:t>；第二次同理</w:t>
      </w:r>
      <w:r>
        <w:t xml:space="preserve"> </w:t>
      </w:r>
      <w:r>
        <w:t>→</w:t>
      </w:r>
      <w:r>
        <w:t xml:space="preserve"> "true1"</w:t>
      </w:r>
      <w:r>
        <w:rPr>
          <w:rFonts w:ascii="宋体" w:cs="宋体" w:hint="eastAsia"/>
          <w:lang w:eastAsia="zh-CN"/>
        </w:rPr>
        <w:t>。拼接为</w:t>
      </w:r>
      <w:r>
        <w:t xml:space="preserve"> "true0true1"</w:t>
      </w:r>
      <w:r>
        <w:rPr>
          <w:rFonts w:ascii="宋体" w:cs="宋体" w:hint="eastAsia"/>
          <w:lang w:eastAsia="zh-CN"/>
        </w:rPr>
        <w:t>。答案：</w:t>
      </w:r>
      <w:r>
        <w:rPr>
          <w:b/>
          <w:color w:val="C62828"/>
        </w:rPr>
        <w:t>C</w:t>
      </w:r>
    </w:p>
    <w:p w14:paraId="5F80A1B7" w14:textId="77777777" w:rsidR="008A702F" w:rsidRDefault="00FA3216">
      <w:pPr>
        <w:spacing w:after="84"/>
        <w:ind w:right="120"/>
        <w:rPr>
          <w:rFonts w:hint="eastAsia"/>
        </w:rPr>
      </w:pPr>
      <w:r>
        <w:rPr>
          <w:rFonts w:ascii="黑体" w:hAnsi="黑体"/>
          <w:b/>
          <w:color w:val="01579B"/>
        </w:rPr>
        <w:t>MCQ-15</w:t>
      </w:r>
      <w:r>
        <w:rPr>
          <w:rFonts w:ascii="黑体" w:hAnsi="黑体" w:hint="eastAsia"/>
          <w:b/>
          <w:color w:val="01579B"/>
          <w:lang w:eastAsia="zh-CN"/>
        </w:rPr>
        <w:t xml:space="preserve"> </w:t>
      </w:r>
      <w:r>
        <w:rPr>
          <w:color w:val="4B5563"/>
          <w:sz w:val="21"/>
        </w:rPr>
        <w:t xml:space="preserve">Progress Check </w:t>
      </w:r>
      <w:r>
        <w:rPr>
          <w:rFonts w:ascii="宋体" w:cs="宋体" w:hint="eastAsia"/>
          <w:color w:val="4B5563"/>
          <w:sz w:val="21"/>
          <w:lang w:eastAsia="zh-CN"/>
        </w:rPr>
        <w:t>官方题</w:t>
      </w:r>
      <w:r>
        <w:rPr>
          <w:color w:val="4B5563"/>
          <w:sz w:val="21"/>
        </w:rPr>
        <w:t xml:space="preserve"> </w:t>
      </w:r>
      <w:r>
        <w:rPr>
          <w:color w:val="4B5563"/>
          <w:sz w:val="21"/>
        </w:rPr>
        <w:t>·</w:t>
      </w:r>
      <w:r>
        <w:rPr>
          <w:color w:val="4B5563"/>
          <w:sz w:val="21"/>
        </w:rPr>
        <w:t xml:space="preserve"> </w:t>
      </w:r>
      <w:r>
        <w:rPr>
          <w:rFonts w:ascii="宋体" w:cs="宋体" w:hint="eastAsia"/>
          <w:color w:val="4B5563"/>
          <w:sz w:val="21"/>
          <w:lang w:eastAsia="zh-CN"/>
        </w:rPr>
        <w:t>考点：</w:t>
      </w:r>
      <w:r>
        <w:rPr>
          <w:color w:val="4B5563"/>
          <w:sz w:val="21"/>
        </w:rPr>
        <w:t xml:space="preserve">C3 </w:t>
      </w:r>
      <w:r>
        <w:rPr>
          <w:rFonts w:ascii="宋体" w:cs="宋体" w:hint="eastAsia"/>
          <w:color w:val="4B5563"/>
          <w:sz w:val="21"/>
          <w:lang w:eastAsia="zh-CN"/>
        </w:rPr>
        <w:t>非</w:t>
      </w:r>
      <w:r>
        <w:rPr>
          <w:color w:val="4B5563"/>
          <w:sz w:val="21"/>
        </w:rPr>
        <w:t xml:space="preserve"> void </w:t>
      </w:r>
      <w:r>
        <w:rPr>
          <w:rFonts w:ascii="宋体" w:cs="宋体" w:hint="eastAsia"/>
          <w:color w:val="4B5563"/>
          <w:sz w:val="21"/>
          <w:lang w:eastAsia="zh-CN"/>
        </w:rPr>
        <w:t>方法返回值的使用</w:t>
      </w:r>
    </w:p>
    <w:p w14:paraId="64C8CACF" w14:textId="77777777" w:rsidR="008A702F" w:rsidRDefault="00FA3216">
      <w:pPr>
        <w:spacing w:before="96"/>
        <w:ind w:right="120"/>
        <w:rPr>
          <w:rFonts w:hint="eastAsia"/>
        </w:rPr>
      </w:pPr>
      <w:r>
        <w:rPr>
          <w:rFonts w:ascii="宋体" w:cs="宋体" w:hint="eastAsia"/>
          <w:b/>
          <w:lang w:eastAsia="zh-CN"/>
        </w:rPr>
        <w:t>考虑以下方法，它把华氏温度转换为摄氏温度。</w:t>
      </w:r>
    </w:p>
    <w:p w14:paraId="06196588" w14:textId="77777777" w:rsidR="008A702F" w:rsidRDefault="00FA3216">
      <w:pPr>
        <w:spacing w:line="360" w:lineRule="auto"/>
        <w:ind w:right="120" w:firstLine="0"/>
        <w:rPr>
          <w:rFonts w:hint="eastAsia"/>
        </w:rPr>
      </w:pPr>
      <w:r>
        <w:rPr>
          <w:rFonts w:ascii="Courier New" w:hAnsi="Courier New"/>
          <w:color w:val="1A1A1A"/>
          <w:sz w:val="21"/>
        </w:rPr>
        <w:t>public double fahrenheitToCelsius(double f){</w:t>
      </w:r>
      <w:r>
        <w:rPr>
          <w:rFonts w:ascii="Courier New" w:hAnsi="Courier New"/>
          <w:color w:val="1A1A1A"/>
          <w:sz w:val="21"/>
        </w:rPr>
        <w:br/>
        <w:t xml:space="preserve">    double c = (f - 32) * 5 / 9;</w:t>
      </w:r>
      <w:r>
        <w:rPr>
          <w:rFonts w:ascii="Courier New" w:hAnsi="Courier New"/>
          <w:color w:val="1A1A1A"/>
          <w:sz w:val="21"/>
        </w:rPr>
        <w:br/>
        <w:t xml:space="preserve">    return c;</w:t>
      </w:r>
      <w:r>
        <w:rPr>
          <w:rFonts w:ascii="Courier New" w:hAnsi="Courier New"/>
          <w:color w:val="1A1A1A"/>
          <w:sz w:val="21"/>
        </w:rPr>
        <w:br/>
        <w:t>}</w:t>
      </w:r>
    </w:p>
    <w:p w14:paraId="1758CF53" w14:textId="77777777" w:rsidR="008A702F" w:rsidRDefault="00FA3216">
      <w:pPr>
        <w:spacing w:before="96"/>
        <w:ind w:right="120"/>
        <w:rPr>
          <w:rFonts w:hint="eastAsia"/>
        </w:rPr>
      </w:pPr>
      <w:r>
        <w:rPr>
          <w:rFonts w:ascii="宋体" w:cs="宋体" w:hint="eastAsia"/>
          <w:lang w:eastAsia="zh-CN"/>
        </w:rPr>
        <w:t>在与</w:t>
      </w:r>
      <w:r>
        <w:t xml:space="preserve"> fahrenheitToCelsius </w:t>
      </w:r>
      <w:r>
        <w:rPr>
          <w:rFonts w:ascii="宋体" w:cs="宋体" w:hint="eastAsia"/>
          <w:lang w:eastAsia="zh-CN"/>
        </w:rPr>
        <w:t>同一个类的方法中，以下哪段代码能打印</w:t>
      </w:r>
      <w:r>
        <w:t xml:space="preserve"> 32 </w:t>
      </w:r>
      <w:r>
        <w:rPr>
          <w:rFonts w:ascii="宋体" w:cs="宋体" w:hint="eastAsia"/>
          <w:lang w:eastAsia="zh-CN"/>
        </w:rPr>
        <w:t>华氏度对应的摄氏温度？</w:t>
      </w:r>
    </w:p>
    <w:p w14:paraId="4516707A" w14:textId="77777777" w:rsidR="008A702F" w:rsidRDefault="00FA3216">
      <w:pPr>
        <w:pStyle w:val="a0"/>
        <w:spacing w:after="72"/>
        <w:rPr>
          <w:rFonts w:hint="eastAsia"/>
        </w:rPr>
      </w:pPr>
      <w:r>
        <w:t xml:space="preserve">(A) </w:t>
      </w:r>
      <w:r>
        <w:rPr>
          <w:rFonts w:ascii="Courier New" w:hAnsi="Courier New"/>
          <w:sz w:val="21"/>
        </w:rPr>
        <w:t>double f = 32.0;</w:t>
      </w:r>
      <w:r>
        <w:t xml:space="preserve"> </w:t>
      </w:r>
      <w:r>
        <w:rPr>
          <w:rFonts w:ascii="Courier New" w:hAnsi="Courier New"/>
          <w:sz w:val="21"/>
        </w:rPr>
        <w:t>fahrenheitToCelsius();</w:t>
      </w:r>
      <w:r>
        <w:t xml:space="preserve"> </w:t>
      </w:r>
      <w:r>
        <w:rPr>
          <w:rFonts w:ascii="Courier New" w:hAnsi="Courier New"/>
          <w:sz w:val="21"/>
        </w:rPr>
        <w:t>System.out.println(f);</w:t>
      </w:r>
    </w:p>
    <w:p w14:paraId="08E5E38C" w14:textId="77777777" w:rsidR="008A702F" w:rsidRDefault="00FA3216">
      <w:pPr>
        <w:pStyle w:val="a0"/>
        <w:spacing w:after="72"/>
        <w:rPr>
          <w:rFonts w:hint="eastAsia"/>
        </w:rPr>
      </w:pPr>
      <w:r>
        <w:t xml:space="preserve">(B) </w:t>
      </w:r>
      <w:r>
        <w:rPr>
          <w:rFonts w:ascii="Courier New" w:hAnsi="Courier New"/>
          <w:sz w:val="21"/>
        </w:rPr>
        <w:t>double f = 32.0;</w:t>
      </w:r>
      <w:r>
        <w:t xml:space="preserve"> </w:t>
      </w:r>
      <w:r>
        <w:rPr>
          <w:rFonts w:ascii="Courier New" w:hAnsi="Courier New"/>
          <w:sz w:val="21"/>
        </w:rPr>
        <w:t>f = fahrenheitToCelsius();</w:t>
      </w:r>
      <w:r>
        <w:t xml:space="preserve"> </w:t>
      </w:r>
      <w:r>
        <w:rPr>
          <w:rFonts w:ascii="Courier New" w:hAnsi="Courier New"/>
          <w:sz w:val="21"/>
        </w:rPr>
        <w:t>System.out.println(f);</w:t>
      </w:r>
    </w:p>
    <w:p w14:paraId="7657228F" w14:textId="77777777" w:rsidR="008A702F" w:rsidRDefault="00FA3216">
      <w:pPr>
        <w:pStyle w:val="a0"/>
        <w:spacing w:after="72"/>
        <w:rPr>
          <w:rFonts w:hint="eastAsia"/>
        </w:rPr>
      </w:pPr>
      <w:r>
        <w:lastRenderedPageBreak/>
        <w:t xml:space="preserve">(C) </w:t>
      </w:r>
      <w:r>
        <w:rPr>
          <w:rFonts w:ascii="Courier New" w:hAnsi="Courier New"/>
          <w:sz w:val="21"/>
        </w:rPr>
        <w:t>double f = 32.0;</w:t>
      </w:r>
      <w:r>
        <w:t xml:space="preserve"> </w:t>
      </w:r>
      <w:r>
        <w:rPr>
          <w:rFonts w:ascii="Courier New" w:hAnsi="Courier New"/>
          <w:sz w:val="21"/>
        </w:rPr>
        <w:t>fahrenheitToCelsius(f);</w:t>
      </w:r>
      <w:r>
        <w:t xml:space="preserve"> </w:t>
      </w:r>
      <w:r>
        <w:rPr>
          <w:rFonts w:ascii="Courier New" w:hAnsi="Courier New"/>
          <w:sz w:val="21"/>
        </w:rPr>
        <w:t>System.out.println(f);</w:t>
      </w:r>
    </w:p>
    <w:p w14:paraId="07D5CAB4" w14:textId="77777777" w:rsidR="008A702F" w:rsidRDefault="00FA3216">
      <w:pPr>
        <w:pStyle w:val="a0"/>
        <w:spacing w:after="72"/>
        <w:rPr>
          <w:rFonts w:hint="eastAsia"/>
        </w:rPr>
      </w:pPr>
      <w:r>
        <w:t xml:space="preserve">(D) </w:t>
      </w:r>
      <w:r>
        <w:rPr>
          <w:rFonts w:ascii="Courier New" w:hAnsi="Courier New"/>
          <w:sz w:val="21"/>
        </w:rPr>
        <w:t>double f = 32.0;</w:t>
      </w:r>
      <w:r>
        <w:t xml:space="preserve"> </w:t>
      </w:r>
      <w:r>
        <w:rPr>
          <w:rFonts w:ascii="Courier New" w:hAnsi="Courier New"/>
          <w:sz w:val="21"/>
        </w:rPr>
        <w:t>double c = fahrenheitToCelsius();</w:t>
      </w:r>
      <w:r>
        <w:t xml:space="preserve"> </w:t>
      </w:r>
      <w:r>
        <w:rPr>
          <w:rFonts w:ascii="Courier New" w:hAnsi="Courier New"/>
          <w:sz w:val="21"/>
        </w:rPr>
        <w:t>System.out.println(c);</w:t>
      </w:r>
    </w:p>
    <w:p w14:paraId="2FCE0D85" w14:textId="77777777" w:rsidR="008A702F" w:rsidRDefault="00FA3216">
      <w:pPr>
        <w:pStyle w:val="a0"/>
        <w:spacing w:after="72"/>
        <w:rPr>
          <w:rFonts w:hint="eastAsia"/>
        </w:rPr>
      </w:pPr>
      <w:r>
        <w:t xml:space="preserve">(E) </w:t>
      </w:r>
      <w:r>
        <w:rPr>
          <w:rFonts w:ascii="Courier New" w:hAnsi="Courier New"/>
          <w:sz w:val="21"/>
        </w:rPr>
        <w:t>double f = 32.0;</w:t>
      </w:r>
      <w:r>
        <w:t xml:space="preserve"> </w:t>
      </w:r>
      <w:r>
        <w:rPr>
          <w:rFonts w:ascii="Courier New" w:hAnsi="Courier New"/>
          <w:sz w:val="21"/>
        </w:rPr>
        <w:t>double c = fahrenheitToCelsius(f);</w:t>
      </w:r>
      <w:r>
        <w:t xml:space="preserve"> </w:t>
      </w:r>
      <w:r>
        <w:rPr>
          <w:rFonts w:ascii="Courier New" w:hAnsi="Courier New"/>
          <w:sz w:val="21"/>
        </w:rPr>
        <w:t>System.out.println(c);</w:t>
      </w:r>
    </w:p>
    <w:p w14:paraId="0EE96EA7" w14:textId="77777777" w:rsidR="008A702F" w:rsidRDefault="00FA3216">
      <w:pPr>
        <w:spacing w:after="72"/>
        <w:ind w:firstLine="0"/>
        <w:rPr>
          <w:rFonts w:hint="eastAsia"/>
        </w:rPr>
      </w:pPr>
      <w:r>
        <w:rPr>
          <w:rFonts w:ascii="宋体" w:cs="宋体" w:hint="eastAsia"/>
          <w:b/>
          <w:lang w:eastAsia="zh-CN"/>
        </w:rPr>
        <w:t>解析</w:t>
      </w:r>
      <w:r>
        <w:rPr>
          <w:rFonts w:ascii="宋体" w:cs="宋体" w:hint="eastAsia"/>
          <w:lang w:eastAsia="zh-CN"/>
        </w:rPr>
        <w:t>：方法需要</w:t>
      </w:r>
      <w:r>
        <w:rPr>
          <w:rFonts w:ascii="宋体" w:cs="宋体" w:hint="eastAsia"/>
          <w:b/>
          <w:lang w:eastAsia="zh-CN"/>
        </w:rPr>
        <w:t>一个 double 实参</w:t>
      </w:r>
      <w:r>
        <w:rPr>
          <w:rFonts w:ascii="宋体" w:cs="宋体" w:hint="eastAsia"/>
          <w:lang w:eastAsia="zh-CN"/>
        </w:rPr>
        <w:t>且返回值要</w:t>
      </w:r>
      <w:r>
        <w:rPr>
          <w:rFonts w:ascii="宋体" w:cs="宋体" w:hint="eastAsia"/>
          <w:b/>
          <w:lang w:eastAsia="zh-CN"/>
        </w:rPr>
        <w:t>接住</w:t>
      </w:r>
      <w:r>
        <w:rPr>
          <w:rFonts w:ascii="宋体" w:cs="宋体" w:hint="eastAsia"/>
          <w:lang w:eastAsia="zh-CN"/>
        </w:rPr>
        <w:t>。</w:t>
      </w:r>
      <w:r>
        <w:t xml:space="preserve">(A)(D) </w:t>
      </w:r>
      <w:r>
        <w:rPr>
          <w:rFonts w:ascii="宋体" w:cs="宋体" w:hint="eastAsia"/>
          <w:lang w:eastAsia="zh-CN"/>
        </w:rPr>
        <w:t>无实参调用，编译错误；</w:t>
      </w:r>
      <w:r>
        <w:t xml:space="preserve">(B) </w:t>
      </w:r>
      <w:r>
        <w:rPr>
          <w:rFonts w:ascii="宋体" w:cs="宋体" w:hint="eastAsia"/>
          <w:lang w:eastAsia="zh-CN"/>
        </w:rPr>
        <w:t>无实参；</w:t>
      </w:r>
      <w:r>
        <w:t xml:space="preserve">(C) </w:t>
      </w:r>
      <w:r>
        <w:rPr>
          <w:rFonts w:ascii="宋体" w:cs="宋体" w:hint="eastAsia"/>
          <w:lang w:eastAsia="zh-CN"/>
        </w:rPr>
        <w:t>调用正确但返回值被丢弃，打印的仍是</w:t>
      </w:r>
      <w:r>
        <w:t xml:space="preserve"> 32.0</w:t>
      </w:r>
      <w:r>
        <w:rPr>
          <w:rFonts w:ascii="宋体" w:cs="宋体" w:hint="eastAsia"/>
          <w:lang w:eastAsia="zh-CN"/>
        </w:rPr>
        <w:t>（华氏）。</w:t>
      </w:r>
      <w:r>
        <w:t xml:space="preserve">(E) </w:t>
      </w:r>
      <w:r>
        <w:rPr>
          <w:rFonts w:ascii="宋体" w:cs="宋体" w:hint="eastAsia"/>
          <w:lang w:eastAsia="zh-CN"/>
        </w:rPr>
        <w:t>实参正确、返回值存入</w:t>
      </w:r>
      <w:r>
        <w:t xml:space="preserve"> c </w:t>
      </w:r>
      <w:r>
        <w:rPr>
          <w:rFonts w:ascii="宋体" w:cs="宋体" w:hint="eastAsia"/>
          <w:lang w:eastAsia="zh-CN"/>
        </w:rPr>
        <w:t>再打印。答案：</w:t>
      </w:r>
      <w:r>
        <w:rPr>
          <w:b/>
          <w:color w:val="C62828"/>
        </w:rPr>
        <w:t>E</w:t>
      </w:r>
    </w:p>
    <w:p w14:paraId="2C46AD26" w14:textId="77777777" w:rsidR="008A702F" w:rsidRPr="004B254D" w:rsidRDefault="00FA3216">
      <w:pPr>
        <w:pStyle w:val="31"/>
        <w:spacing w:line="360" w:lineRule="auto"/>
      </w:pPr>
      <w:bookmarkStart w:id="39" w:name="section-4-2"/>
      <w:bookmarkStart w:id="40" w:name="_Toc240537771"/>
      <w:bookmarkEnd w:id="39"/>
      <w:r w:rsidRPr="004B254D">
        <w:rPr>
          <w:rFonts w:hint="eastAsia"/>
          <w:lang w:eastAsia="zh-CN"/>
        </w:rPr>
        <w:t xml:space="preserve">4.2 FRQ </w:t>
      </w:r>
      <w:r w:rsidRPr="004B254D">
        <w:rPr>
          <w:rFonts w:hint="eastAsia"/>
          <w:lang w:eastAsia="zh-CN"/>
        </w:rPr>
        <w:t>真题精选与解析</w:t>
      </w:r>
      <w:bookmarkEnd w:id="40"/>
    </w:p>
    <w:p w14:paraId="2E6D524A" w14:textId="77777777" w:rsidR="008A702F" w:rsidRDefault="00FA3216">
      <w:pPr>
        <w:rPr>
          <w:rFonts w:hint="eastAsia"/>
        </w:rPr>
      </w:pPr>
      <w:r>
        <w:rPr>
          <w:rFonts w:ascii="宋体" w:cs="宋体" w:hint="eastAsia"/>
          <w:lang w:eastAsia="zh-CN"/>
        </w:rPr>
        <w:t>本节</w:t>
      </w:r>
      <w:r>
        <w:t xml:space="preserve"> 5 </w:t>
      </w:r>
      <w:r>
        <w:rPr>
          <w:rFonts w:ascii="宋体" w:cs="宋体" w:hint="eastAsia"/>
          <w:lang w:eastAsia="zh-CN"/>
        </w:rPr>
        <w:t>道</w:t>
      </w:r>
      <w:r>
        <w:t xml:space="preserve"> FRQ </w:t>
      </w:r>
      <w:r>
        <w:rPr>
          <w:rFonts w:ascii="宋体" w:cs="宋体" w:hint="eastAsia"/>
          <w:lang w:eastAsia="zh-CN"/>
        </w:rPr>
        <w:t>覆盖</w:t>
      </w:r>
      <w:r>
        <w:t xml:space="preserve"> 2021</w:t>
      </w:r>
      <w:r>
        <w:t>–</w:t>
      </w:r>
      <w:r>
        <w:t xml:space="preserve">2025 </w:t>
      </w:r>
      <w:r>
        <w:rPr>
          <w:rFonts w:ascii="宋体" w:cs="宋体" w:hint="eastAsia"/>
          <w:lang w:eastAsia="zh-CN"/>
        </w:rPr>
        <w:t>年近五年国际考</w:t>
      </w:r>
      <w:r>
        <w:t xml:space="preserve"> Question 1 </w:t>
      </w:r>
      <w:r>
        <w:rPr>
          <w:rFonts w:ascii="宋体" w:cs="宋体" w:hint="eastAsia"/>
          <w:lang w:eastAsia="zh-CN"/>
        </w:rPr>
        <w:t>的完整真题，题面、官方参考解答、评分要点齐全。建议手写后对照评分要点互评，模拟真实阅卷视角。</w:t>
      </w:r>
    </w:p>
    <w:p w14:paraId="32FA9F4D" w14:textId="77777777" w:rsidR="008A702F" w:rsidRDefault="00FA3216">
      <w:pPr>
        <w:spacing w:after="84"/>
        <w:ind w:firstLine="0"/>
        <w:rPr>
          <w:rFonts w:hint="eastAsia"/>
        </w:rPr>
      </w:pPr>
      <w:r>
        <w:rPr>
          <w:rFonts w:ascii="黑体" w:hAnsi="黑体"/>
          <w:b/>
          <w:color w:val="01579B"/>
          <w:sz w:val="28"/>
        </w:rPr>
        <w:t>FRQ-1</w:t>
      </w:r>
      <w:r>
        <w:rPr>
          <w:rFonts w:ascii="宋体" w:cs="宋体" w:hint="eastAsia"/>
          <w:b/>
          <w:color w:val="01579B"/>
          <w:sz w:val="28"/>
          <w:lang w:eastAsia="zh-CN"/>
        </w:rPr>
        <w:t>【</w:t>
      </w:r>
      <w:r>
        <w:rPr>
          <w:rFonts w:ascii="黑体" w:hAnsi="黑体"/>
          <w:b/>
          <w:color w:val="01579B"/>
          <w:sz w:val="28"/>
        </w:rPr>
        <w:t xml:space="preserve">2025 </w:t>
      </w:r>
      <w:r>
        <w:rPr>
          <w:rFonts w:ascii="宋体" w:cs="宋体" w:hint="eastAsia"/>
          <w:b/>
          <w:color w:val="01579B"/>
          <w:sz w:val="28"/>
          <w:lang w:eastAsia="zh-CN"/>
        </w:rPr>
        <w:t>年国际考真题</w:t>
      </w:r>
      <w:r>
        <w:rPr>
          <w:rFonts w:ascii="黑体" w:hAnsi="黑体"/>
          <w:b/>
          <w:color w:val="01579B"/>
          <w:sz w:val="28"/>
        </w:rPr>
        <w:t xml:space="preserve"> · Question 1</w:t>
      </w:r>
      <w:r>
        <w:rPr>
          <w:rFonts w:ascii="宋体" w:cs="宋体" w:hint="eastAsia"/>
          <w:b/>
          <w:color w:val="01579B"/>
          <w:sz w:val="28"/>
          <w:lang w:eastAsia="zh-CN"/>
        </w:rPr>
        <w:t>】</w:t>
      </w:r>
      <w:r>
        <w:rPr>
          <w:rFonts w:ascii="黑体" w:hAnsi="黑体"/>
          <w:b/>
          <w:color w:val="01579B"/>
          <w:sz w:val="28"/>
        </w:rPr>
        <w:t>DogWalker</w:t>
      </w:r>
    </w:p>
    <w:p w14:paraId="53BE0C36" w14:textId="77777777" w:rsidR="008A702F" w:rsidRDefault="00FA3216">
      <w:pPr>
        <w:spacing w:after="63"/>
        <w:ind w:firstLine="0"/>
        <w:rPr>
          <w:rFonts w:hint="eastAsia"/>
        </w:rPr>
      </w:pPr>
      <w:r>
        <w:rPr>
          <w:rFonts w:ascii="宋体" w:cs="宋体" w:hint="eastAsia"/>
          <w:color w:val="4B5563"/>
          <w:sz w:val="21"/>
          <w:lang w:eastAsia="zh-CN"/>
        </w:rPr>
        <w:t>考点：</w:t>
      </w:r>
      <w:r>
        <w:rPr>
          <w:color w:val="4B5563"/>
          <w:sz w:val="21"/>
        </w:rPr>
        <w:t xml:space="preserve">E2 </w:t>
      </w:r>
      <w:r>
        <w:rPr>
          <w:rFonts w:ascii="宋体" w:cs="宋体" w:hint="eastAsia"/>
          <w:color w:val="4B5563"/>
          <w:sz w:val="21"/>
          <w:lang w:eastAsia="zh-CN"/>
        </w:rPr>
        <w:t>对象创建与交互、</w:t>
      </w:r>
      <w:r>
        <w:rPr>
          <w:color w:val="4B5563"/>
          <w:sz w:val="21"/>
        </w:rPr>
        <w:t xml:space="preserve">E3 </w:t>
      </w:r>
      <w:r>
        <w:rPr>
          <w:rFonts w:ascii="宋体" w:cs="宋体" w:hint="eastAsia"/>
          <w:color w:val="4B5563"/>
          <w:sz w:val="21"/>
          <w:lang w:eastAsia="zh-CN"/>
        </w:rPr>
        <w:t>调用实例方法、</w:t>
      </w:r>
      <w:r>
        <w:rPr>
          <w:color w:val="4B5563"/>
          <w:sz w:val="21"/>
        </w:rPr>
        <w:t xml:space="preserve">C3 </w:t>
      </w:r>
      <w:r>
        <w:rPr>
          <w:rFonts w:ascii="宋体" w:cs="宋体" w:hint="eastAsia"/>
          <w:color w:val="4B5563"/>
          <w:sz w:val="21"/>
          <w:lang w:eastAsia="zh-CN"/>
        </w:rPr>
        <w:t>方法调用流程、第二章条件与循环</w:t>
      </w:r>
    </w:p>
    <w:p w14:paraId="3CE75925" w14:textId="77777777" w:rsidR="008A702F" w:rsidRDefault="00FA3216">
      <w:pPr>
        <w:spacing w:before="168" w:after="72"/>
        <w:ind w:firstLine="0"/>
        <w:rPr>
          <w:rFonts w:hint="eastAsia"/>
        </w:rPr>
      </w:pPr>
      <w:r>
        <w:rPr>
          <w:rFonts w:ascii="宋体" w:cs="宋体" w:hint="eastAsia"/>
          <w:b/>
          <w:lang w:eastAsia="zh-CN"/>
        </w:rPr>
        <w:t>完整题面：</w:t>
      </w:r>
    </w:p>
    <w:p w14:paraId="1253BF01" w14:textId="77777777" w:rsidR="008A702F" w:rsidRDefault="00FA3216">
      <w:pPr>
        <w:spacing w:after="72"/>
        <w:ind w:firstLine="0"/>
        <w:rPr>
          <w:rFonts w:hint="eastAsia"/>
        </w:rPr>
      </w:pPr>
      <w:r>
        <w:rPr>
          <w:rFonts w:ascii="宋体" w:cs="宋体" w:hint="eastAsia"/>
          <w:lang w:eastAsia="zh-CN"/>
        </w:rPr>
        <w:t>本题涉及通过遛狗公司付费遛狗服务。一家遛狗公司在一天中的每个小时都有不同数量的狗需要遛。</w:t>
      </w:r>
      <w:r>
        <w:rPr>
          <w:rFonts w:ascii="Courier New" w:hAnsi="Courier New"/>
          <w:sz w:val="21"/>
        </w:rPr>
        <w:t>DogWalkCompany</w:t>
      </w:r>
      <w:r>
        <w:rPr>
          <w:rFonts w:ascii="宋体" w:cs="宋体" w:hint="eastAsia"/>
          <w:lang w:eastAsia="zh-CN"/>
        </w:rPr>
        <w:t xml:space="preserve"> 类定义如下。</w:t>
      </w:r>
    </w:p>
    <w:p w14:paraId="31D345AF" w14:textId="77777777" w:rsidR="008A702F" w:rsidRDefault="00FA3216">
      <w:pPr>
        <w:spacing w:line="360" w:lineRule="auto"/>
        <w:rPr>
          <w:rFonts w:hint="eastAsia"/>
        </w:rPr>
      </w:pPr>
      <w:r>
        <w:rPr>
          <w:rFonts w:ascii="Courier New" w:hAnsi="Courier New"/>
          <w:color w:val="1A1A1A"/>
          <w:sz w:val="21"/>
        </w:rPr>
        <w:t>public class DogWalkCompany{</w:t>
      </w:r>
      <w:r>
        <w:rPr>
          <w:rFonts w:ascii="Courier New" w:hAnsi="Courier New"/>
          <w:color w:val="1A1A1A"/>
          <w:sz w:val="21"/>
        </w:rPr>
        <w:br/>
        <w:t xml:space="preserve">    /**</w:t>
      </w:r>
      <w:r>
        <w:rPr>
          <w:rFonts w:ascii="Courier New" w:hAnsi="Courier New"/>
          <w:color w:val="1A1A1A"/>
          <w:sz w:val="21"/>
        </w:rPr>
        <w:br/>
        <w:t xml:space="preserve">     * Returns the number of dogs, always greater than 0, that are available</w:t>
      </w:r>
      <w:r>
        <w:rPr>
          <w:rFonts w:ascii="Courier New" w:hAnsi="Courier New"/>
          <w:color w:val="1A1A1A"/>
          <w:sz w:val="21"/>
        </w:rPr>
        <w:br/>
        <w:t xml:space="preserve">     * for a walk during the time specified by hour</w:t>
      </w:r>
      <w:r>
        <w:rPr>
          <w:rFonts w:ascii="Courier New" w:hAnsi="Courier New"/>
          <w:color w:val="1A1A1A"/>
          <w:sz w:val="21"/>
        </w:rPr>
        <w:br/>
        <w:t xml:space="preserve">     * Precondition: 0 &lt;= hour &lt;= 23</w:t>
      </w:r>
      <w:r>
        <w:rPr>
          <w:rFonts w:ascii="Courier New" w:hAnsi="Courier New"/>
          <w:color w:val="1A1A1A"/>
          <w:sz w:val="21"/>
        </w:rPr>
        <w:br/>
        <w:t xml:space="preserve">     */</w:t>
      </w:r>
      <w:r>
        <w:rPr>
          <w:rFonts w:ascii="Courier New" w:hAnsi="Courier New"/>
          <w:color w:val="1A1A1A"/>
          <w:sz w:val="21"/>
        </w:rPr>
        <w:br/>
        <w:t xml:space="preserve">    public int numAvailableDogs(int hour)</w:t>
      </w:r>
      <w:r>
        <w:rPr>
          <w:rFonts w:ascii="Courier New" w:hAnsi="Courier New"/>
          <w:color w:val="1A1A1A"/>
          <w:sz w:val="21"/>
        </w:rPr>
        <w:br/>
        <w:t xml:space="preserve">    { /* implementation not shown */ }</w:t>
      </w:r>
      <w:r>
        <w:rPr>
          <w:rFonts w:ascii="Courier New" w:hAnsi="Courier New"/>
          <w:color w:val="1A1A1A"/>
          <w:sz w:val="21"/>
        </w:rPr>
        <w:br/>
      </w:r>
      <w:r>
        <w:rPr>
          <w:rFonts w:ascii="Courier New" w:hAnsi="Courier New"/>
          <w:color w:val="1A1A1A"/>
          <w:sz w:val="21"/>
        </w:rPr>
        <w:br/>
        <w:t xml:space="preserve">    /**</w:t>
      </w:r>
      <w:r>
        <w:rPr>
          <w:rFonts w:ascii="Courier New" w:hAnsi="Courier New"/>
          <w:color w:val="1A1A1A"/>
          <w:sz w:val="21"/>
        </w:rPr>
        <w:br/>
        <w:t xml:space="preserve">     * Decreases, by numberDogsWalked, the number of dogs available for a walk</w:t>
      </w:r>
      <w:r>
        <w:rPr>
          <w:rFonts w:ascii="Courier New" w:hAnsi="Courier New"/>
          <w:color w:val="1A1A1A"/>
          <w:sz w:val="21"/>
        </w:rPr>
        <w:br/>
        <w:t xml:space="preserve">     * during the time specified by hour</w:t>
      </w:r>
      <w:r>
        <w:rPr>
          <w:rFonts w:ascii="Courier New" w:hAnsi="Courier New"/>
          <w:color w:val="1A1A1A"/>
          <w:sz w:val="21"/>
        </w:rPr>
        <w:br/>
        <w:t xml:space="preserve">     * Preconditions: 0 &lt;= hour &lt;= 23</w:t>
      </w:r>
      <w:r>
        <w:rPr>
          <w:rFonts w:ascii="Courier New" w:hAnsi="Courier New"/>
          <w:color w:val="1A1A1A"/>
          <w:sz w:val="21"/>
        </w:rPr>
        <w:br/>
        <w:t xml:space="preserve">     *                numberDogsWalked &gt; 0</w:t>
      </w:r>
      <w:r>
        <w:rPr>
          <w:rFonts w:ascii="Courier New" w:hAnsi="Courier New"/>
          <w:color w:val="1A1A1A"/>
          <w:sz w:val="21"/>
        </w:rPr>
        <w:br/>
        <w:t xml:space="preserve">     */</w:t>
      </w:r>
      <w:r>
        <w:rPr>
          <w:rFonts w:ascii="Courier New" w:hAnsi="Courier New"/>
          <w:color w:val="1A1A1A"/>
          <w:sz w:val="21"/>
        </w:rPr>
        <w:br/>
      </w:r>
      <w:r>
        <w:rPr>
          <w:rFonts w:ascii="Courier New" w:hAnsi="Courier New"/>
          <w:color w:val="1A1A1A"/>
          <w:sz w:val="21"/>
        </w:rPr>
        <w:lastRenderedPageBreak/>
        <w:t xml:space="preserve">    public void updateDogs(int hour, int numberDogsWalked)</w:t>
      </w:r>
      <w:r>
        <w:rPr>
          <w:rFonts w:ascii="Courier New" w:hAnsi="Courier New"/>
          <w:color w:val="1A1A1A"/>
          <w:sz w:val="21"/>
        </w:rPr>
        <w:br/>
        <w:t xml:space="preserve">    { /* implementation not shown */ }</w:t>
      </w:r>
      <w:r>
        <w:rPr>
          <w:rFonts w:ascii="Courier New" w:hAnsi="Courier New"/>
          <w:color w:val="1A1A1A"/>
          <w:sz w:val="21"/>
        </w:rPr>
        <w:br/>
      </w:r>
      <w:r>
        <w:rPr>
          <w:rFonts w:ascii="Courier New" w:hAnsi="Courier New"/>
          <w:color w:val="1A1A1A"/>
          <w:sz w:val="21"/>
        </w:rPr>
        <w:br/>
        <w:t xml:space="preserve">    /* There may be instance variables, constructors,</w:t>
      </w:r>
      <w:r>
        <w:rPr>
          <w:rFonts w:ascii="Courier New" w:hAnsi="Courier New"/>
          <w:color w:val="1A1A1A"/>
          <w:sz w:val="21"/>
        </w:rPr>
        <w:br/>
        <w:t xml:space="preserve">       and methods that are not shown. */</w:t>
      </w:r>
      <w:r>
        <w:rPr>
          <w:rFonts w:ascii="Courier New" w:hAnsi="Courier New"/>
          <w:color w:val="1A1A1A"/>
          <w:sz w:val="21"/>
        </w:rPr>
        <w:br/>
        <w:t>}</w:t>
      </w:r>
    </w:p>
    <w:p w14:paraId="11250685" w14:textId="77777777" w:rsidR="008A702F" w:rsidRDefault="00FA3216">
      <w:pPr>
        <w:spacing w:after="72"/>
        <w:ind w:firstLine="0"/>
        <w:rPr>
          <w:rFonts w:hint="eastAsia"/>
        </w:rPr>
      </w:pPr>
      <w:r>
        <w:rPr>
          <w:rFonts w:ascii="宋体" w:cs="宋体" w:hint="eastAsia"/>
          <w:lang w:eastAsia="zh-CN"/>
        </w:rPr>
        <w:t xml:space="preserve">一名遛狗员隶属于一家遛狗公司，用 </w:t>
      </w:r>
      <w:r>
        <w:rPr>
          <w:rFonts w:ascii="Courier New" w:hAnsi="Courier New"/>
          <w:sz w:val="21"/>
        </w:rPr>
        <w:t>DogWalker</w:t>
      </w:r>
      <w:r>
        <w:rPr>
          <w:rFonts w:ascii="宋体" w:cs="宋体" w:hint="eastAsia"/>
          <w:lang w:eastAsia="zh-CN"/>
        </w:rPr>
        <w:t xml:space="preserve"> 类表示。你需要完成该类中的两个方法。</w:t>
      </w:r>
    </w:p>
    <w:p w14:paraId="5477DBC8" w14:textId="77777777" w:rsidR="008A702F" w:rsidRDefault="00FA3216">
      <w:pPr>
        <w:spacing w:before="168" w:after="72" w:line="360" w:lineRule="auto"/>
        <w:ind w:firstLine="0"/>
        <w:rPr>
          <w:rFonts w:hint="eastAsia"/>
        </w:rPr>
      </w:pPr>
      <w:r>
        <w:rPr>
          <w:rFonts w:ascii="Courier New" w:hAnsi="Courier New"/>
          <w:color w:val="1A1A1A"/>
          <w:sz w:val="21"/>
        </w:rPr>
        <w:t>public class DogWalker</w:t>
      </w:r>
      <w:r>
        <w:rPr>
          <w:rFonts w:ascii="Courier New" w:hAnsi="Courier New"/>
          <w:color w:val="1A1A1A"/>
          <w:sz w:val="21"/>
        </w:rPr>
        <w:br/>
        <w:t>{</w:t>
      </w:r>
      <w:r>
        <w:rPr>
          <w:rFonts w:ascii="Courier New" w:hAnsi="Courier New"/>
          <w:color w:val="1A1A1A"/>
          <w:sz w:val="21"/>
        </w:rPr>
        <w:br/>
        <w:t xml:space="preserve">    /** The maximum number of dogs this walker can walk simultaneously per hour */</w:t>
      </w:r>
      <w:r>
        <w:rPr>
          <w:rFonts w:ascii="Courier New" w:hAnsi="Courier New"/>
          <w:color w:val="1A1A1A"/>
          <w:sz w:val="21"/>
        </w:rPr>
        <w:br/>
        <w:t xml:space="preserve">    private int maxDogs;</w:t>
      </w:r>
      <w:r>
        <w:rPr>
          <w:rFonts w:ascii="Courier New" w:hAnsi="Courier New"/>
          <w:color w:val="1A1A1A"/>
          <w:sz w:val="21"/>
        </w:rPr>
        <w:br/>
        <w:t xml:space="preserve">    /** The dog-walking company this dog walker is associated with */</w:t>
      </w:r>
      <w:r>
        <w:rPr>
          <w:rFonts w:ascii="Courier New" w:hAnsi="Courier New"/>
          <w:color w:val="1A1A1A"/>
          <w:sz w:val="21"/>
        </w:rPr>
        <w:br/>
        <w:t xml:space="preserve">    private DogWalkCompany company;</w:t>
      </w:r>
      <w:r>
        <w:rPr>
          <w:rFonts w:ascii="Courier New" w:hAnsi="Courier New"/>
          <w:color w:val="1A1A1A"/>
          <w:sz w:val="21"/>
        </w:rPr>
        <w:br/>
      </w:r>
      <w:r>
        <w:rPr>
          <w:rFonts w:ascii="Courier New" w:hAnsi="Courier New"/>
          <w:color w:val="1A1A1A"/>
          <w:sz w:val="21"/>
        </w:rPr>
        <w:br/>
        <w:t xml:space="preserve">    /**</w:t>
      </w:r>
      <w:r>
        <w:rPr>
          <w:rFonts w:ascii="Courier New" w:hAnsi="Courier New"/>
          <w:color w:val="1A1A1A"/>
          <w:sz w:val="21"/>
        </w:rPr>
        <w:br/>
        <w:t xml:space="preserve">     * Assigns max to maxDogs and comp to company</w:t>
      </w:r>
      <w:r>
        <w:rPr>
          <w:rFonts w:ascii="Courier New" w:hAnsi="Courier New"/>
          <w:color w:val="1A1A1A"/>
          <w:sz w:val="21"/>
        </w:rPr>
        <w:br/>
        <w:t xml:space="preserve">     * Precondition: max &gt; 0</w:t>
      </w:r>
      <w:r>
        <w:rPr>
          <w:rFonts w:ascii="Courier New" w:hAnsi="Courier New"/>
          <w:color w:val="1A1A1A"/>
          <w:sz w:val="21"/>
        </w:rPr>
        <w:br/>
        <w:t xml:space="preserve">     */</w:t>
      </w:r>
      <w:r>
        <w:rPr>
          <w:rFonts w:ascii="Courier New" w:hAnsi="Courier New"/>
          <w:color w:val="1A1A1A"/>
          <w:sz w:val="21"/>
        </w:rPr>
        <w:br/>
        <w:t xml:space="preserve">    public DogWalker(int max, DogWalkCompany comp)</w:t>
      </w:r>
      <w:r>
        <w:rPr>
          <w:rFonts w:ascii="Courier New" w:hAnsi="Courier New"/>
          <w:color w:val="1A1A1A"/>
          <w:sz w:val="21"/>
        </w:rPr>
        <w:br/>
        <w:t xml:space="preserve">    { /* implementation not shown */ }</w:t>
      </w:r>
      <w:r>
        <w:rPr>
          <w:rFonts w:ascii="Courier New" w:hAnsi="Courier New"/>
          <w:color w:val="1A1A1A"/>
          <w:sz w:val="21"/>
        </w:rPr>
        <w:br/>
      </w:r>
      <w:r>
        <w:rPr>
          <w:rFonts w:ascii="Courier New" w:hAnsi="Courier New"/>
          <w:color w:val="1A1A1A"/>
          <w:sz w:val="21"/>
        </w:rPr>
        <w:br/>
        <w:t xml:space="preserve">    /**</w:t>
      </w:r>
      <w:r>
        <w:rPr>
          <w:rFonts w:ascii="Courier New" w:hAnsi="Courier New"/>
          <w:color w:val="1A1A1A"/>
          <w:sz w:val="21"/>
        </w:rPr>
        <w:br/>
        <w:t xml:space="preserve">     * Takes at least one dog for a walk during the time specified by hour,</w:t>
      </w:r>
      <w:r>
        <w:rPr>
          <w:rFonts w:ascii="Courier New" w:hAnsi="Courier New"/>
          <w:color w:val="1A1A1A"/>
          <w:sz w:val="21"/>
        </w:rPr>
        <w:br/>
        <w:t xml:space="preserve">     * as described in part (a)</w:t>
      </w:r>
      <w:r>
        <w:rPr>
          <w:rFonts w:ascii="Courier New" w:hAnsi="Courier New"/>
          <w:color w:val="1A1A1A"/>
          <w:sz w:val="21"/>
        </w:rPr>
        <w:br/>
        <w:t xml:space="preserve">     * Preconditions: 0 &lt;= hour &lt;= 23</w:t>
      </w:r>
      <w:r>
        <w:rPr>
          <w:rFonts w:ascii="Courier New" w:hAnsi="Courier New"/>
          <w:color w:val="1A1A1A"/>
          <w:sz w:val="21"/>
        </w:rPr>
        <w:br/>
        <w:t xml:space="preserve">     *                maxDogs &gt; 0</w:t>
      </w:r>
      <w:r>
        <w:rPr>
          <w:rFonts w:ascii="Courier New" w:hAnsi="Courier New"/>
          <w:color w:val="1A1A1A"/>
          <w:sz w:val="21"/>
        </w:rPr>
        <w:br/>
        <w:t xml:space="preserve">     */</w:t>
      </w:r>
      <w:r>
        <w:rPr>
          <w:rFonts w:ascii="Courier New" w:hAnsi="Courier New"/>
          <w:color w:val="1A1A1A"/>
          <w:sz w:val="21"/>
        </w:rPr>
        <w:br/>
        <w:t xml:space="preserve">    public int walkDogs(int hour)</w:t>
      </w:r>
      <w:r>
        <w:rPr>
          <w:rFonts w:ascii="Courier New" w:hAnsi="Courier New"/>
          <w:color w:val="1A1A1A"/>
          <w:sz w:val="21"/>
        </w:rPr>
        <w:br/>
        <w:t xml:space="preserve">    { /* to be implemented in part (a) */ }</w:t>
      </w:r>
      <w:r>
        <w:rPr>
          <w:rFonts w:ascii="Courier New" w:hAnsi="Courier New"/>
          <w:color w:val="1A1A1A"/>
          <w:sz w:val="21"/>
        </w:rPr>
        <w:br/>
      </w:r>
      <w:r>
        <w:rPr>
          <w:rFonts w:ascii="Courier New" w:hAnsi="Courier New"/>
          <w:color w:val="1A1A1A"/>
          <w:sz w:val="21"/>
        </w:rPr>
        <w:br/>
        <w:t xml:space="preserve">    /**</w:t>
      </w:r>
      <w:r>
        <w:rPr>
          <w:rFonts w:ascii="Courier New" w:hAnsi="Courier New"/>
          <w:color w:val="1A1A1A"/>
          <w:sz w:val="21"/>
        </w:rPr>
        <w:br/>
        <w:t xml:space="preserve">     * Performs an entire dog-walking shift and returns the amount earned,</w:t>
      </w:r>
      <w:r>
        <w:rPr>
          <w:rFonts w:ascii="Courier New" w:hAnsi="Courier New"/>
          <w:color w:val="1A1A1A"/>
          <w:sz w:val="21"/>
        </w:rPr>
        <w:br/>
        <w:t xml:space="preserve">     * in dollars, as described in part (b)</w:t>
      </w:r>
      <w:r>
        <w:rPr>
          <w:rFonts w:ascii="Courier New" w:hAnsi="Courier New"/>
          <w:color w:val="1A1A1A"/>
          <w:sz w:val="21"/>
        </w:rPr>
        <w:br/>
      </w:r>
      <w:r>
        <w:rPr>
          <w:rFonts w:ascii="Courier New" w:hAnsi="Courier New"/>
          <w:color w:val="1A1A1A"/>
          <w:sz w:val="21"/>
        </w:rPr>
        <w:lastRenderedPageBreak/>
        <w:t xml:space="preserve">     * Preconditions: 0 &lt;= startHour &lt;= endHour &lt;= 23</w:t>
      </w:r>
      <w:r>
        <w:rPr>
          <w:rFonts w:ascii="Courier New" w:hAnsi="Courier New"/>
          <w:color w:val="1A1A1A"/>
          <w:sz w:val="21"/>
        </w:rPr>
        <w:br/>
        <w:t xml:space="preserve">     *                maxDogs &gt; 0</w:t>
      </w:r>
      <w:r>
        <w:rPr>
          <w:rFonts w:ascii="Courier New" w:hAnsi="Courier New"/>
          <w:color w:val="1A1A1A"/>
          <w:sz w:val="21"/>
        </w:rPr>
        <w:br/>
        <w:t xml:space="preserve">     */</w:t>
      </w:r>
      <w:r>
        <w:rPr>
          <w:rFonts w:ascii="Courier New" w:hAnsi="Courier New"/>
          <w:color w:val="1A1A1A"/>
          <w:sz w:val="21"/>
        </w:rPr>
        <w:br/>
        <w:t xml:space="preserve">    public int dogWalkShift(int startHour, int endHour)</w:t>
      </w:r>
      <w:r>
        <w:rPr>
          <w:rFonts w:ascii="Courier New" w:hAnsi="Courier New"/>
          <w:color w:val="1A1A1A"/>
          <w:sz w:val="21"/>
        </w:rPr>
        <w:br/>
        <w:t xml:space="preserve">    { /* to be implemented in part (b) */ }</w:t>
      </w:r>
      <w:r>
        <w:rPr>
          <w:rFonts w:ascii="Courier New" w:hAnsi="Courier New"/>
          <w:color w:val="1A1A1A"/>
          <w:sz w:val="21"/>
        </w:rPr>
        <w:br/>
      </w:r>
      <w:r>
        <w:rPr>
          <w:rFonts w:ascii="Courier New" w:hAnsi="Courier New"/>
          <w:color w:val="1A1A1A"/>
          <w:sz w:val="21"/>
        </w:rPr>
        <w:br/>
        <w:t xml:space="preserve">    /* There may be instance variables, constructors,</w:t>
      </w:r>
      <w:r>
        <w:rPr>
          <w:rFonts w:ascii="Courier New" w:hAnsi="Courier New"/>
          <w:color w:val="1A1A1A"/>
          <w:sz w:val="21"/>
        </w:rPr>
        <w:br/>
        <w:t xml:space="preserve">       and methods that are not shown. */</w:t>
      </w:r>
      <w:r>
        <w:rPr>
          <w:rFonts w:ascii="Courier New" w:hAnsi="Courier New"/>
          <w:color w:val="1A1A1A"/>
          <w:sz w:val="21"/>
        </w:rPr>
        <w:br/>
        <w:t>}</w:t>
      </w:r>
    </w:p>
    <w:p w14:paraId="15375BBB" w14:textId="77777777" w:rsidR="008A702F" w:rsidRDefault="00FA3216">
      <w:pPr>
        <w:rPr>
          <w:rFonts w:hint="eastAsia"/>
        </w:rPr>
      </w:pPr>
      <w:r>
        <w:rPr>
          <w:rFonts w:ascii="黑体" w:hAnsi="黑体"/>
          <w:b/>
        </w:rPr>
        <w:t>(a)</w:t>
      </w:r>
    </w:p>
    <w:p w14:paraId="07C6C0C5" w14:textId="77777777" w:rsidR="008A702F" w:rsidRDefault="00FA3216">
      <w:pPr>
        <w:spacing w:after="72"/>
        <w:ind w:firstLine="0"/>
        <w:rPr>
          <w:rFonts w:hint="eastAsia"/>
        </w:rPr>
      </w:pPr>
      <w:r>
        <w:rPr>
          <w:rFonts w:ascii="宋体" w:cs="宋体" w:hint="eastAsia"/>
          <w:lang w:eastAsia="zh-CN"/>
        </w:rPr>
        <w:t xml:space="preserve">编写 </w:t>
      </w:r>
      <w:r>
        <w:rPr>
          <w:rFonts w:ascii="Courier New" w:hAnsi="Courier New"/>
          <w:sz w:val="21"/>
        </w:rPr>
        <w:t>walkDogs</w:t>
      </w:r>
      <w:r>
        <w:rPr>
          <w:rFonts w:ascii="宋体" w:cs="宋体" w:hint="eastAsia"/>
          <w:lang w:eastAsia="zh-CN"/>
        </w:rPr>
        <w:t xml:space="preserve"> 方法：更新并返回该遛狗员在 </w:t>
      </w:r>
      <w:r>
        <w:rPr>
          <w:rFonts w:ascii="Courier New" w:hAnsi="Courier New"/>
          <w:sz w:val="21"/>
        </w:rPr>
        <w:t>hour</w:t>
      </w:r>
      <w:r>
        <w:rPr>
          <w:rFonts w:ascii="宋体" w:cs="宋体" w:hint="eastAsia"/>
          <w:lang w:eastAsia="zh-CN"/>
        </w:rPr>
        <w:t xml:space="preserve"> 时段遛的狗的数量。</w:t>
      </w:r>
      <w:r>
        <w:rPr>
          <w:rFonts w:ascii="Courier New" w:hAnsi="Courier New"/>
          <w:sz w:val="21"/>
        </w:rPr>
        <w:t>hour</w:t>
      </w:r>
      <w:r>
        <w:t xml:space="preserve"> </w:t>
      </w:r>
      <w:r>
        <w:rPr>
          <w:rFonts w:ascii="宋体" w:cs="宋体" w:hint="eastAsia"/>
          <w:lang w:eastAsia="zh-CN"/>
        </w:rPr>
        <w:t>取值范围是</w:t>
      </w:r>
      <w:r>
        <w:t xml:space="preserve"> 0 </w:t>
      </w:r>
      <w:r>
        <w:rPr>
          <w:rFonts w:ascii="宋体" w:cs="宋体" w:hint="eastAsia"/>
          <w:lang w:eastAsia="zh-CN"/>
        </w:rPr>
        <w:t>到</w:t>
      </w:r>
      <w:r>
        <w:t xml:space="preserve"> 23</w:t>
      </w:r>
      <w:r>
        <w:rPr>
          <w:rFonts w:ascii="宋体" w:cs="宋体" w:hint="eastAsia"/>
          <w:lang w:eastAsia="zh-CN"/>
        </w:rPr>
        <w:t>（含）。</w:t>
      </w:r>
    </w:p>
    <w:p w14:paraId="6EDE0301" w14:textId="77777777" w:rsidR="008A702F" w:rsidRDefault="00FA3216">
      <w:pPr>
        <w:spacing w:after="72"/>
        <w:ind w:firstLine="0"/>
        <w:rPr>
          <w:rFonts w:hint="eastAsia"/>
        </w:rPr>
      </w:pPr>
      <w:r>
        <w:rPr>
          <w:rFonts w:ascii="Courier New" w:hAnsi="Courier New"/>
          <w:sz w:val="21"/>
        </w:rPr>
        <w:t>DogWalkCompany</w:t>
      </w:r>
      <w:r>
        <w:rPr>
          <w:rFonts w:ascii="宋体" w:cs="宋体" w:hint="eastAsia"/>
          <w:lang w:eastAsia="zh-CN"/>
        </w:rPr>
        <w:t xml:space="preserve"> 类已提供辅助方法 </w:t>
      </w:r>
      <w:r>
        <w:rPr>
          <w:rFonts w:ascii="Courier New" w:hAnsi="Courier New"/>
          <w:sz w:val="21"/>
        </w:rPr>
        <w:t>numAvailableDogs</w:t>
      </w:r>
      <w:r>
        <w:rPr>
          <w:rFonts w:ascii="宋体" w:cs="宋体" w:hint="eastAsia"/>
          <w:lang w:eastAsia="zh-CN"/>
        </w:rPr>
        <w:t>，返回指定小时可遛的狗数。遛狗员总是尽可能多遛</w:t>
      </w:r>
      <w:r>
        <w:t>——</w:t>
      </w:r>
      <w:r>
        <w:rPr>
          <w:rFonts w:ascii="宋体" w:cs="宋体" w:hint="eastAsia"/>
          <w:lang w:eastAsia="zh-CN"/>
        </w:rPr>
        <w:t>只要公司可用狗数不超过</w:t>
      </w:r>
      <w:r>
        <w:t xml:space="preserve"> </w:t>
      </w:r>
      <w:r>
        <w:rPr>
          <w:rFonts w:ascii="Courier New" w:hAnsi="Courier New"/>
          <w:sz w:val="21"/>
        </w:rPr>
        <w:t>maxDogs</w:t>
      </w:r>
      <w:r>
        <w:rPr>
          <w:rFonts w:ascii="宋体" w:cs="宋体" w:hint="eastAsia"/>
          <w:lang w:eastAsia="zh-CN"/>
        </w:rPr>
        <w:t xml:space="preserve">，就全遛；超过则只遛 </w:t>
      </w:r>
      <w:r>
        <w:rPr>
          <w:rFonts w:ascii="Courier New" w:hAnsi="Courier New"/>
          <w:sz w:val="21"/>
        </w:rPr>
        <w:t>maxDogs</w:t>
      </w:r>
      <w:r>
        <w:rPr>
          <w:rFonts w:ascii="宋体" w:cs="宋体" w:hint="eastAsia"/>
          <w:lang w:eastAsia="zh-CN"/>
        </w:rPr>
        <w:t xml:space="preserve"> 只。</w:t>
      </w:r>
      <w:r>
        <w:rPr>
          <w:rFonts w:ascii="Courier New" w:hAnsi="Courier New"/>
          <w:sz w:val="21"/>
        </w:rPr>
        <w:t>DogWalkCompany</w:t>
      </w:r>
      <w:r>
        <w:rPr>
          <w:rFonts w:ascii="宋体" w:cs="宋体" w:hint="eastAsia"/>
          <w:lang w:eastAsia="zh-CN"/>
        </w:rPr>
        <w:t xml:space="preserve"> 类还提供 </w:t>
      </w:r>
      <w:r>
        <w:rPr>
          <w:rFonts w:ascii="Courier New" w:hAnsi="Courier New"/>
          <w:sz w:val="21"/>
        </w:rPr>
        <w:t>updateDogs</w:t>
      </w:r>
      <w:r>
        <w:rPr>
          <w:rFonts w:ascii="宋体" w:cs="宋体" w:hint="eastAsia"/>
          <w:lang w:eastAsia="zh-CN"/>
        </w:rPr>
        <w:t xml:space="preserve"> 方法，用于将指定小时的可遛数量减少相应值，以避免多名遛狗员重复认领同一批狗。</w:t>
      </w:r>
    </w:p>
    <w:p w14:paraId="56263B77" w14:textId="77777777" w:rsidR="008A702F" w:rsidRDefault="00FA3216">
      <w:pPr>
        <w:spacing w:after="72"/>
        <w:ind w:firstLine="0"/>
        <w:rPr>
          <w:rFonts w:hint="eastAsia"/>
        </w:rPr>
      </w:pPr>
      <w:r>
        <w:rPr>
          <w:rFonts w:ascii="宋体" w:cs="宋体" w:hint="eastAsia"/>
          <w:lang w:eastAsia="zh-CN"/>
        </w:rPr>
        <w:t>例如，若某小时公司有</w:t>
      </w:r>
      <w:r>
        <w:t xml:space="preserve"> 10 </w:t>
      </w:r>
      <w:r>
        <w:rPr>
          <w:rFonts w:ascii="宋体" w:cs="宋体" w:hint="eastAsia"/>
          <w:lang w:eastAsia="zh-CN"/>
        </w:rPr>
        <w:t>只狗需遛，而</w:t>
      </w:r>
      <w:r>
        <w:t xml:space="preserve"> </w:t>
      </w:r>
      <w:r>
        <w:rPr>
          <w:rFonts w:ascii="Courier New" w:hAnsi="Courier New"/>
          <w:sz w:val="21"/>
        </w:rPr>
        <w:t>maxDogs</w:t>
      </w:r>
      <w:r>
        <w:t xml:space="preserve"> </w:t>
      </w:r>
      <w:r>
        <w:rPr>
          <w:rFonts w:ascii="宋体" w:cs="宋体" w:hint="eastAsia"/>
          <w:lang w:eastAsia="zh-CN"/>
        </w:rPr>
        <w:t>为</w:t>
      </w:r>
      <w:r>
        <w:t xml:space="preserve"> 4</w:t>
      </w:r>
      <w:r>
        <w:rPr>
          <w:rFonts w:ascii="宋体" w:cs="宋体" w:hint="eastAsia"/>
          <w:lang w:eastAsia="zh-CN"/>
        </w:rPr>
        <w:t>，则应调用</w:t>
      </w:r>
      <w:r>
        <w:t xml:space="preserve"> </w:t>
      </w:r>
      <w:r>
        <w:rPr>
          <w:rFonts w:ascii="Courier New" w:hAnsi="Courier New"/>
          <w:sz w:val="21"/>
        </w:rPr>
        <w:t>updateDogs</w:t>
      </w:r>
      <w:r>
        <w:t xml:space="preserve"> </w:t>
      </w:r>
      <w:r>
        <w:rPr>
          <w:rFonts w:ascii="宋体" w:cs="宋体" w:hint="eastAsia"/>
          <w:lang w:eastAsia="zh-CN"/>
        </w:rPr>
        <w:t>表明该遛狗员遛</w:t>
      </w:r>
      <w:r>
        <w:t xml:space="preserve"> 4 </w:t>
      </w:r>
      <w:r>
        <w:rPr>
          <w:rFonts w:ascii="宋体" w:cs="宋体" w:hint="eastAsia"/>
          <w:lang w:eastAsia="zh-CN"/>
        </w:rPr>
        <w:t>只；若公司有</w:t>
      </w:r>
      <w:r>
        <w:t xml:space="preserve"> 3 </w:t>
      </w:r>
      <w:r>
        <w:rPr>
          <w:rFonts w:ascii="宋体" w:cs="宋体" w:hint="eastAsia"/>
          <w:lang w:eastAsia="zh-CN"/>
        </w:rPr>
        <w:t>只而</w:t>
      </w:r>
      <w:r>
        <w:t xml:space="preserve"> </w:t>
      </w:r>
      <w:r>
        <w:rPr>
          <w:rFonts w:ascii="Courier New" w:hAnsi="Courier New"/>
          <w:sz w:val="21"/>
        </w:rPr>
        <w:t>maxDogs</w:t>
      </w:r>
      <w:r>
        <w:t xml:space="preserve"> </w:t>
      </w:r>
      <w:r>
        <w:rPr>
          <w:rFonts w:ascii="宋体" w:cs="宋体" w:hint="eastAsia"/>
          <w:lang w:eastAsia="zh-CN"/>
        </w:rPr>
        <w:t>为</w:t>
      </w:r>
      <w:r>
        <w:t xml:space="preserve"> 4</w:t>
      </w:r>
      <w:r>
        <w:rPr>
          <w:rFonts w:ascii="宋体" w:cs="宋体" w:hint="eastAsia"/>
          <w:lang w:eastAsia="zh-CN"/>
        </w:rPr>
        <w:t>，则表明遛</w:t>
      </w:r>
      <w:r>
        <w:t xml:space="preserve"> 3 </w:t>
      </w:r>
      <w:r>
        <w:rPr>
          <w:rFonts w:ascii="宋体" w:cs="宋体" w:hint="eastAsia"/>
          <w:lang w:eastAsia="zh-CN"/>
        </w:rPr>
        <w:t>只。方法返回该遛狗员本次遛的狗数。</w:t>
      </w:r>
    </w:p>
    <w:p w14:paraId="13C4390C" w14:textId="77777777" w:rsidR="008A702F" w:rsidRDefault="00FA3216">
      <w:pPr>
        <w:spacing w:before="168" w:after="72"/>
        <w:ind w:firstLine="0"/>
        <w:rPr>
          <w:rFonts w:hint="eastAsia"/>
        </w:rPr>
      </w:pPr>
      <w:r>
        <w:rPr>
          <w:rFonts w:ascii="黑体" w:hAnsi="黑体"/>
          <w:b/>
        </w:rPr>
        <w:t>(b)</w:t>
      </w:r>
    </w:p>
    <w:p w14:paraId="69CD3BA7" w14:textId="77777777" w:rsidR="008A702F" w:rsidRDefault="00FA3216">
      <w:pPr>
        <w:spacing w:after="72"/>
        <w:ind w:firstLine="0"/>
        <w:rPr>
          <w:rFonts w:hint="eastAsia"/>
        </w:rPr>
      </w:pPr>
      <w:r>
        <w:rPr>
          <w:rFonts w:ascii="宋体" w:cs="宋体" w:hint="eastAsia"/>
          <w:lang w:eastAsia="zh-CN"/>
        </w:rPr>
        <w:t xml:space="preserve">编写 </w:t>
      </w:r>
      <w:r>
        <w:rPr>
          <w:rFonts w:ascii="Courier New" w:hAnsi="Courier New"/>
          <w:sz w:val="21"/>
        </w:rPr>
        <w:t>dogWalkShift</w:t>
      </w:r>
      <w:r>
        <w:rPr>
          <w:rFonts w:ascii="宋体" w:cs="宋体" w:hint="eastAsia"/>
          <w:lang w:eastAsia="zh-CN"/>
        </w:rPr>
        <w:t xml:space="preserve"> 方法：完成从 </w:t>
      </w:r>
      <w:r>
        <w:rPr>
          <w:rFonts w:ascii="Courier New" w:hAnsi="Courier New"/>
          <w:sz w:val="21"/>
        </w:rPr>
        <w:t>startHour</w:t>
      </w:r>
      <w:r>
        <w:rPr>
          <w:rFonts w:ascii="宋体" w:cs="宋体" w:hint="eastAsia"/>
          <w:lang w:eastAsia="zh-CN"/>
        </w:rPr>
        <w:t xml:space="preserve"> 到 </w:t>
      </w:r>
      <w:r>
        <w:rPr>
          <w:rFonts w:ascii="Courier New" w:hAnsi="Courier New"/>
          <w:sz w:val="21"/>
        </w:rPr>
        <w:t>endHour</w:t>
      </w:r>
      <w:r>
        <w:rPr>
          <w:rFonts w:ascii="宋体" w:cs="宋体" w:hint="eastAsia"/>
          <w:lang w:eastAsia="zh-CN"/>
        </w:rPr>
        <w:t>（含）的一整个遛狗班次，并返回总收入（美元）。例如，从</w:t>
      </w:r>
      <w:r>
        <w:t xml:space="preserve"> 14 </w:t>
      </w:r>
      <w:r>
        <w:rPr>
          <w:rFonts w:ascii="宋体" w:cs="宋体" w:hint="eastAsia"/>
          <w:lang w:eastAsia="zh-CN"/>
        </w:rPr>
        <w:t>时到</w:t>
      </w:r>
      <w:r>
        <w:t xml:space="preserve"> 16 </w:t>
      </w:r>
      <w:r>
        <w:rPr>
          <w:rFonts w:ascii="宋体" w:cs="宋体" w:hint="eastAsia"/>
          <w:lang w:eastAsia="zh-CN"/>
        </w:rPr>
        <w:t>时的班次包含</w:t>
      </w:r>
      <w:r>
        <w:t xml:space="preserve"> 14</w:t>
      </w:r>
      <w:r>
        <w:rPr>
          <w:rFonts w:ascii="宋体" w:cs="宋体" w:hint="eastAsia"/>
          <w:lang w:eastAsia="zh-CN"/>
        </w:rPr>
        <w:t>、</w:t>
      </w:r>
      <w:r>
        <w:t>15</w:t>
      </w:r>
      <w:r>
        <w:rPr>
          <w:rFonts w:ascii="宋体" w:cs="宋体" w:hint="eastAsia"/>
          <w:lang w:eastAsia="zh-CN"/>
        </w:rPr>
        <w:t>、</w:t>
      </w:r>
      <w:r>
        <w:t xml:space="preserve">16 </w:t>
      </w:r>
      <w:r>
        <w:rPr>
          <w:rFonts w:ascii="宋体" w:cs="宋体" w:hint="eastAsia"/>
          <w:lang w:eastAsia="zh-CN"/>
        </w:rPr>
        <w:t>三个小时的遛狗。</w:t>
      </w:r>
    </w:p>
    <w:p w14:paraId="01765BA6" w14:textId="77777777" w:rsidR="008A702F" w:rsidRDefault="00FA3216">
      <w:pPr>
        <w:spacing w:after="72"/>
        <w:ind w:firstLine="0"/>
        <w:rPr>
          <w:rFonts w:hint="eastAsia"/>
        </w:rPr>
      </w:pPr>
      <w:r>
        <w:rPr>
          <w:rFonts w:ascii="宋体" w:cs="宋体" w:hint="eastAsia"/>
          <w:lang w:eastAsia="zh-CN"/>
        </w:rPr>
        <w:t>每小时的底薪是</w:t>
      </w:r>
      <w:r>
        <w:t xml:space="preserve"> 5 </w:t>
      </w:r>
      <w:r>
        <w:rPr>
          <w:rFonts w:ascii="宋体" w:cs="宋体" w:hint="eastAsia"/>
          <w:lang w:eastAsia="zh-CN"/>
        </w:rPr>
        <w:t>美元</w:t>
      </w:r>
      <w:r>
        <w:t>/</w:t>
      </w:r>
      <w:r>
        <w:rPr>
          <w:rFonts w:ascii="宋体" w:cs="宋体" w:hint="eastAsia"/>
          <w:lang w:eastAsia="zh-CN"/>
        </w:rPr>
        <w:t>只，外加</w:t>
      </w:r>
      <w:r>
        <w:t xml:space="preserve"> 3 </w:t>
      </w:r>
      <w:r>
        <w:rPr>
          <w:rFonts w:ascii="宋体" w:cs="宋体" w:hint="eastAsia"/>
          <w:lang w:eastAsia="zh-CN"/>
        </w:rPr>
        <w:t>美元奖金，当且仅当满足以下至少一个条件：</w:t>
      </w:r>
    </w:p>
    <w:p w14:paraId="34A6AAF3" w14:textId="77777777" w:rsidR="008A702F" w:rsidRDefault="00FA3216">
      <w:pPr>
        <w:pStyle w:val="a0"/>
        <w:spacing w:after="72"/>
        <w:rPr>
          <w:rFonts w:hint="eastAsia"/>
        </w:rPr>
      </w:pPr>
      <w:r>
        <w:rPr>
          <w:rFonts w:ascii="宋体" w:cs="宋体" w:hint="eastAsia"/>
          <w:lang w:eastAsia="zh-CN"/>
        </w:rPr>
        <w:t xml:space="preserve">该小时遛了 </w:t>
      </w:r>
      <w:r>
        <w:rPr>
          <w:rFonts w:ascii="Courier New" w:hAnsi="Courier New"/>
          <w:sz w:val="21"/>
        </w:rPr>
        <w:t>maxDogs</w:t>
      </w:r>
      <w:r>
        <w:rPr>
          <w:rFonts w:ascii="宋体" w:cs="宋体" w:hint="eastAsia"/>
          <w:lang w:eastAsia="zh-CN"/>
        </w:rPr>
        <w:t xml:space="preserve"> 只狗；</w:t>
      </w:r>
    </w:p>
    <w:p w14:paraId="78F8F63B" w14:textId="77777777" w:rsidR="008A702F" w:rsidRDefault="00FA3216">
      <w:pPr>
        <w:pStyle w:val="a0"/>
        <w:spacing w:after="72"/>
        <w:rPr>
          <w:rFonts w:hint="eastAsia"/>
        </w:rPr>
      </w:pPr>
      <w:r>
        <w:rPr>
          <w:rFonts w:ascii="宋体" w:cs="宋体" w:hint="eastAsia"/>
          <w:lang w:eastAsia="zh-CN"/>
        </w:rPr>
        <w:t>该小时在</w:t>
      </w:r>
      <w:r>
        <w:t xml:space="preserve"> peak hours 9</w:t>
      </w:r>
      <w:r>
        <w:t>–</w:t>
      </w:r>
      <w:r>
        <w:t>17</w:t>
      </w:r>
      <w:r>
        <w:rPr>
          <w:rFonts w:ascii="宋体" w:cs="宋体" w:hint="eastAsia"/>
          <w:lang w:eastAsia="zh-CN"/>
        </w:rPr>
        <w:t>（含）之间。</w:t>
      </w:r>
    </w:p>
    <w:p w14:paraId="020B257E" w14:textId="77777777" w:rsidR="008A702F" w:rsidRDefault="00FA3216">
      <w:pPr>
        <w:spacing w:after="72"/>
        <w:ind w:firstLine="0"/>
        <w:rPr>
          <w:rFonts w:hint="eastAsia"/>
        </w:rPr>
      </w:pPr>
      <w:r>
        <w:rPr>
          <w:rFonts w:ascii="宋体" w:cs="宋体" w:hint="eastAsia"/>
          <w:lang w:eastAsia="zh-CN"/>
        </w:rPr>
        <w:t>下表展示了从</w:t>
      </w:r>
      <w:r>
        <w:t xml:space="preserve"> 7 </w:t>
      </w:r>
      <w:r>
        <w:rPr>
          <w:rFonts w:ascii="宋体" w:cs="宋体" w:hint="eastAsia"/>
          <w:lang w:eastAsia="zh-CN"/>
        </w:rPr>
        <w:t>时到</w:t>
      </w:r>
      <w:r>
        <w:t xml:space="preserve"> 10 </w:t>
      </w:r>
      <w:r>
        <w:rPr>
          <w:rFonts w:ascii="宋体" w:cs="宋体" w:hint="eastAsia"/>
          <w:lang w:eastAsia="zh-CN"/>
        </w:rPr>
        <w:t>时（含）的一个示例。</w:t>
      </w:r>
    </w:p>
    <w:tbl>
      <w:tblPr>
        <w:tblW w:w="5000" w:type="pct"/>
        <w:tblLook w:val="04A0" w:firstRow="1" w:lastRow="0" w:firstColumn="1" w:lastColumn="0" w:noHBand="0" w:noVBand="1"/>
      </w:tblPr>
      <w:tblGrid>
        <w:gridCol w:w="2148"/>
        <w:gridCol w:w="2151"/>
        <w:gridCol w:w="2150"/>
        <w:gridCol w:w="2151"/>
      </w:tblGrid>
      <w:tr w:rsidR="008A702F" w14:paraId="1BF8F1EF" w14:textId="77777777">
        <w:tc>
          <w:tcPr>
            <w:tcW w:w="216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00AA0BCC" w14:textId="77777777" w:rsidR="008A702F" w:rsidRDefault="00FA3216">
            <w:pPr>
              <w:spacing w:before="60" w:after="60" w:line="240" w:lineRule="auto"/>
              <w:rPr>
                <w:rFonts w:hint="eastAsia"/>
              </w:rPr>
            </w:pPr>
            <w:r>
              <w:rPr>
                <w:rFonts w:ascii="黑体" w:eastAsia="黑体" w:hAnsi="黑体" w:hint="eastAsia"/>
                <w:b/>
              </w:rPr>
              <w:t>Hour</w:t>
            </w:r>
          </w:p>
        </w:tc>
        <w:tc>
          <w:tcPr>
            <w:tcW w:w="216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16934D5B" w14:textId="77777777" w:rsidR="008A702F" w:rsidRDefault="00FA3216">
            <w:pPr>
              <w:spacing w:before="60" w:after="60" w:line="240" w:lineRule="auto"/>
              <w:rPr>
                <w:rFonts w:hint="eastAsia"/>
              </w:rPr>
            </w:pPr>
            <w:r>
              <w:rPr>
                <w:rFonts w:ascii="黑体" w:eastAsia="黑体" w:hAnsi="黑体" w:hint="eastAsia"/>
                <w:b/>
              </w:rPr>
              <w:t>Maximum Number of Dogs</w:t>
            </w:r>
          </w:p>
        </w:tc>
        <w:tc>
          <w:tcPr>
            <w:tcW w:w="216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2C0B6808" w14:textId="77777777" w:rsidR="008A702F" w:rsidRDefault="00FA3216">
            <w:pPr>
              <w:spacing w:before="60" w:after="60" w:line="240" w:lineRule="auto"/>
              <w:rPr>
                <w:rFonts w:hint="eastAsia"/>
              </w:rPr>
            </w:pPr>
            <w:r>
              <w:rPr>
                <w:rFonts w:ascii="黑体" w:eastAsia="黑体" w:hAnsi="黑体" w:hint="eastAsia"/>
                <w:b/>
              </w:rPr>
              <w:t>Number of Dogs Walked</w:t>
            </w:r>
          </w:p>
        </w:tc>
        <w:tc>
          <w:tcPr>
            <w:tcW w:w="216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4CA2C8AA" w14:textId="77777777" w:rsidR="008A702F" w:rsidRDefault="00FA3216">
            <w:pPr>
              <w:spacing w:before="60" w:after="60" w:line="240" w:lineRule="auto"/>
              <w:rPr>
                <w:rFonts w:hint="eastAsia"/>
              </w:rPr>
            </w:pPr>
            <w:r>
              <w:rPr>
                <w:rFonts w:ascii="黑体" w:eastAsia="黑体" w:hAnsi="黑体" w:hint="eastAsia"/>
                <w:b/>
              </w:rPr>
              <w:t>Amount Earned, in Dollars</w:t>
            </w:r>
          </w:p>
        </w:tc>
      </w:tr>
      <w:tr w:rsidR="008A702F" w14:paraId="7B1786B7" w14:textId="77777777">
        <w:tc>
          <w:tcPr>
            <w:tcW w:w="2160" w:type="dxa"/>
            <w:tcBorders>
              <w:left w:val="nil"/>
              <w:right w:val="nil"/>
            </w:tcBorders>
            <w:tcMar>
              <w:top w:w="72" w:type="dxa"/>
              <w:left w:w="144" w:type="dxa"/>
              <w:bottom w:w="72" w:type="dxa"/>
              <w:right w:w="144" w:type="dxa"/>
            </w:tcMar>
            <w:vAlign w:val="center"/>
          </w:tcPr>
          <w:p w14:paraId="38661EF0" w14:textId="77777777" w:rsidR="008A702F" w:rsidRDefault="00FA3216">
            <w:pPr>
              <w:spacing w:before="60" w:after="60" w:line="240" w:lineRule="auto"/>
              <w:rPr>
                <w:rFonts w:hint="eastAsia"/>
              </w:rPr>
            </w:pPr>
            <w:r>
              <w:t>7</w:t>
            </w:r>
          </w:p>
        </w:tc>
        <w:tc>
          <w:tcPr>
            <w:tcW w:w="2160" w:type="dxa"/>
            <w:tcBorders>
              <w:left w:val="nil"/>
              <w:right w:val="nil"/>
            </w:tcBorders>
            <w:tcMar>
              <w:top w:w="72" w:type="dxa"/>
              <w:left w:w="144" w:type="dxa"/>
              <w:bottom w:w="72" w:type="dxa"/>
              <w:right w:w="144" w:type="dxa"/>
            </w:tcMar>
            <w:vAlign w:val="center"/>
          </w:tcPr>
          <w:p w14:paraId="40BDB11C" w14:textId="77777777" w:rsidR="008A702F" w:rsidRDefault="00FA3216">
            <w:pPr>
              <w:spacing w:before="60" w:after="60" w:line="240" w:lineRule="auto"/>
              <w:rPr>
                <w:rFonts w:hint="eastAsia"/>
              </w:rPr>
            </w:pPr>
            <w:r>
              <w:t>3</w:t>
            </w:r>
          </w:p>
        </w:tc>
        <w:tc>
          <w:tcPr>
            <w:tcW w:w="2160" w:type="dxa"/>
            <w:tcBorders>
              <w:left w:val="nil"/>
              <w:right w:val="nil"/>
            </w:tcBorders>
            <w:tcMar>
              <w:top w:w="72" w:type="dxa"/>
              <w:left w:w="144" w:type="dxa"/>
              <w:bottom w:w="72" w:type="dxa"/>
              <w:right w:w="144" w:type="dxa"/>
            </w:tcMar>
            <w:vAlign w:val="center"/>
          </w:tcPr>
          <w:p w14:paraId="4840436E" w14:textId="77777777" w:rsidR="008A702F" w:rsidRDefault="00FA3216">
            <w:pPr>
              <w:spacing w:before="60" w:after="60" w:line="240" w:lineRule="auto"/>
              <w:rPr>
                <w:rFonts w:hint="eastAsia"/>
              </w:rPr>
            </w:pPr>
            <w:r>
              <w:t>3</w:t>
            </w:r>
          </w:p>
        </w:tc>
        <w:tc>
          <w:tcPr>
            <w:tcW w:w="2160" w:type="dxa"/>
            <w:tcBorders>
              <w:left w:val="nil"/>
              <w:right w:val="nil"/>
            </w:tcBorders>
            <w:tcMar>
              <w:top w:w="72" w:type="dxa"/>
              <w:left w:w="144" w:type="dxa"/>
              <w:bottom w:w="72" w:type="dxa"/>
              <w:right w:w="144" w:type="dxa"/>
            </w:tcMar>
            <w:vAlign w:val="center"/>
          </w:tcPr>
          <w:p w14:paraId="6467BF01" w14:textId="77777777" w:rsidR="008A702F" w:rsidRDefault="00FA3216">
            <w:pPr>
              <w:spacing w:before="60" w:after="60" w:line="240" w:lineRule="auto"/>
              <w:rPr>
                <w:rFonts w:hint="eastAsia"/>
              </w:rPr>
            </w:pPr>
            <w:r>
              <w:t xml:space="preserve">3 </w:t>
            </w:r>
            <w:r>
              <w:t>×</w:t>
            </w:r>
            <w:r>
              <w:t xml:space="preserve"> 5 + 3 = 18</w:t>
            </w:r>
          </w:p>
        </w:tc>
      </w:tr>
      <w:tr w:rsidR="008A702F" w14:paraId="2D929D8A" w14:textId="77777777">
        <w:tc>
          <w:tcPr>
            <w:tcW w:w="2160" w:type="dxa"/>
            <w:tcBorders>
              <w:left w:val="nil"/>
              <w:right w:val="nil"/>
            </w:tcBorders>
            <w:tcMar>
              <w:top w:w="72" w:type="dxa"/>
              <w:left w:w="144" w:type="dxa"/>
              <w:bottom w:w="72" w:type="dxa"/>
              <w:right w:w="144" w:type="dxa"/>
            </w:tcMar>
            <w:vAlign w:val="center"/>
          </w:tcPr>
          <w:p w14:paraId="50981643" w14:textId="77777777" w:rsidR="008A702F" w:rsidRDefault="00FA3216">
            <w:pPr>
              <w:spacing w:before="60" w:after="60" w:line="240" w:lineRule="auto"/>
              <w:rPr>
                <w:rFonts w:hint="eastAsia"/>
              </w:rPr>
            </w:pPr>
            <w:r>
              <w:t>8</w:t>
            </w:r>
          </w:p>
        </w:tc>
        <w:tc>
          <w:tcPr>
            <w:tcW w:w="2160" w:type="dxa"/>
            <w:tcBorders>
              <w:left w:val="nil"/>
              <w:right w:val="nil"/>
            </w:tcBorders>
            <w:tcMar>
              <w:top w:w="72" w:type="dxa"/>
              <w:left w:w="144" w:type="dxa"/>
              <w:bottom w:w="72" w:type="dxa"/>
              <w:right w:w="144" w:type="dxa"/>
            </w:tcMar>
            <w:vAlign w:val="center"/>
          </w:tcPr>
          <w:p w14:paraId="759AE4E0" w14:textId="77777777" w:rsidR="008A702F" w:rsidRDefault="00FA3216">
            <w:pPr>
              <w:spacing w:before="60" w:after="60" w:line="240" w:lineRule="auto"/>
              <w:rPr>
                <w:rFonts w:hint="eastAsia"/>
              </w:rPr>
            </w:pPr>
            <w:r>
              <w:t>3</w:t>
            </w:r>
          </w:p>
        </w:tc>
        <w:tc>
          <w:tcPr>
            <w:tcW w:w="2160" w:type="dxa"/>
            <w:tcBorders>
              <w:left w:val="nil"/>
              <w:right w:val="nil"/>
            </w:tcBorders>
            <w:tcMar>
              <w:top w:w="72" w:type="dxa"/>
              <w:left w:w="144" w:type="dxa"/>
              <w:bottom w:w="72" w:type="dxa"/>
              <w:right w:w="144" w:type="dxa"/>
            </w:tcMar>
            <w:vAlign w:val="center"/>
          </w:tcPr>
          <w:p w14:paraId="524B4BBA" w14:textId="77777777" w:rsidR="008A702F" w:rsidRDefault="00FA3216">
            <w:pPr>
              <w:spacing w:before="60" w:after="60" w:line="240" w:lineRule="auto"/>
              <w:rPr>
                <w:rFonts w:hint="eastAsia"/>
              </w:rPr>
            </w:pPr>
            <w:r>
              <w:t>2</w:t>
            </w:r>
          </w:p>
        </w:tc>
        <w:tc>
          <w:tcPr>
            <w:tcW w:w="2160" w:type="dxa"/>
            <w:tcBorders>
              <w:left w:val="nil"/>
              <w:right w:val="nil"/>
            </w:tcBorders>
            <w:tcMar>
              <w:top w:w="72" w:type="dxa"/>
              <w:left w:w="144" w:type="dxa"/>
              <w:bottom w:w="72" w:type="dxa"/>
              <w:right w:w="144" w:type="dxa"/>
            </w:tcMar>
            <w:vAlign w:val="center"/>
          </w:tcPr>
          <w:p w14:paraId="2DA4FD35" w14:textId="77777777" w:rsidR="008A702F" w:rsidRDefault="00FA3216">
            <w:pPr>
              <w:spacing w:before="60" w:after="60" w:line="240" w:lineRule="auto"/>
              <w:rPr>
                <w:rFonts w:hint="eastAsia"/>
              </w:rPr>
            </w:pPr>
            <w:r>
              <w:t xml:space="preserve">2 </w:t>
            </w:r>
            <w:r>
              <w:t>×</w:t>
            </w:r>
            <w:r>
              <w:t xml:space="preserve"> 5 = 10</w:t>
            </w:r>
          </w:p>
        </w:tc>
      </w:tr>
      <w:tr w:rsidR="008A702F" w14:paraId="2A81A463" w14:textId="77777777">
        <w:tc>
          <w:tcPr>
            <w:tcW w:w="2160" w:type="dxa"/>
            <w:tcBorders>
              <w:left w:val="nil"/>
              <w:right w:val="nil"/>
            </w:tcBorders>
            <w:tcMar>
              <w:top w:w="72" w:type="dxa"/>
              <w:left w:w="144" w:type="dxa"/>
              <w:bottom w:w="72" w:type="dxa"/>
              <w:right w:w="144" w:type="dxa"/>
            </w:tcMar>
            <w:vAlign w:val="center"/>
          </w:tcPr>
          <w:p w14:paraId="6CB29551" w14:textId="77777777" w:rsidR="008A702F" w:rsidRDefault="00FA3216">
            <w:pPr>
              <w:spacing w:before="60" w:after="60" w:line="240" w:lineRule="auto"/>
              <w:rPr>
                <w:rFonts w:hint="eastAsia"/>
              </w:rPr>
            </w:pPr>
            <w:r>
              <w:lastRenderedPageBreak/>
              <w:t>9</w:t>
            </w:r>
          </w:p>
        </w:tc>
        <w:tc>
          <w:tcPr>
            <w:tcW w:w="2160" w:type="dxa"/>
            <w:tcBorders>
              <w:left w:val="nil"/>
              <w:right w:val="nil"/>
            </w:tcBorders>
            <w:tcMar>
              <w:top w:w="72" w:type="dxa"/>
              <w:left w:w="144" w:type="dxa"/>
              <w:bottom w:w="72" w:type="dxa"/>
              <w:right w:w="144" w:type="dxa"/>
            </w:tcMar>
            <w:vAlign w:val="center"/>
          </w:tcPr>
          <w:p w14:paraId="1A172AA1" w14:textId="77777777" w:rsidR="008A702F" w:rsidRDefault="00FA3216">
            <w:pPr>
              <w:spacing w:before="60" w:after="60" w:line="240" w:lineRule="auto"/>
              <w:rPr>
                <w:rFonts w:hint="eastAsia"/>
              </w:rPr>
            </w:pPr>
            <w:r>
              <w:t>3</w:t>
            </w:r>
          </w:p>
        </w:tc>
        <w:tc>
          <w:tcPr>
            <w:tcW w:w="2160" w:type="dxa"/>
            <w:tcBorders>
              <w:left w:val="nil"/>
              <w:right w:val="nil"/>
            </w:tcBorders>
            <w:tcMar>
              <w:top w:w="72" w:type="dxa"/>
              <w:left w:w="144" w:type="dxa"/>
              <w:bottom w:w="72" w:type="dxa"/>
              <w:right w:w="144" w:type="dxa"/>
            </w:tcMar>
            <w:vAlign w:val="center"/>
          </w:tcPr>
          <w:p w14:paraId="05CB330A" w14:textId="77777777" w:rsidR="008A702F" w:rsidRDefault="00FA3216">
            <w:pPr>
              <w:spacing w:before="60" w:after="60" w:line="240" w:lineRule="auto"/>
              <w:rPr>
                <w:rFonts w:hint="eastAsia"/>
              </w:rPr>
            </w:pPr>
            <w:r>
              <w:t>2</w:t>
            </w:r>
          </w:p>
        </w:tc>
        <w:tc>
          <w:tcPr>
            <w:tcW w:w="2160" w:type="dxa"/>
            <w:tcBorders>
              <w:left w:val="nil"/>
              <w:right w:val="nil"/>
            </w:tcBorders>
            <w:tcMar>
              <w:top w:w="72" w:type="dxa"/>
              <w:left w:w="144" w:type="dxa"/>
              <w:bottom w:w="72" w:type="dxa"/>
              <w:right w:w="144" w:type="dxa"/>
            </w:tcMar>
            <w:vAlign w:val="center"/>
          </w:tcPr>
          <w:p w14:paraId="5F71C439" w14:textId="77777777" w:rsidR="008A702F" w:rsidRDefault="00FA3216">
            <w:pPr>
              <w:spacing w:before="60" w:after="60" w:line="240" w:lineRule="auto"/>
              <w:rPr>
                <w:rFonts w:hint="eastAsia"/>
              </w:rPr>
            </w:pPr>
            <w:r>
              <w:t xml:space="preserve">2 </w:t>
            </w:r>
            <w:r>
              <w:t>×</w:t>
            </w:r>
            <w:r>
              <w:t xml:space="preserve"> 5 + 3 = 13</w:t>
            </w:r>
          </w:p>
        </w:tc>
      </w:tr>
      <w:tr w:rsidR="008A702F" w14:paraId="4DA80993" w14:textId="77777777">
        <w:tc>
          <w:tcPr>
            <w:tcW w:w="2160" w:type="dxa"/>
            <w:tcBorders>
              <w:left w:val="nil"/>
              <w:right w:val="nil"/>
            </w:tcBorders>
            <w:tcMar>
              <w:top w:w="72" w:type="dxa"/>
              <w:left w:w="144" w:type="dxa"/>
              <w:bottom w:w="72" w:type="dxa"/>
              <w:right w:w="144" w:type="dxa"/>
            </w:tcMar>
            <w:vAlign w:val="center"/>
          </w:tcPr>
          <w:p w14:paraId="4A8C3019" w14:textId="77777777" w:rsidR="008A702F" w:rsidRDefault="00FA3216">
            <w:pPr>
              <w:spacing w:before="60" w:after="60" w:line="240" w:lineRule="auto"/>
              <w:rPr>
                <w:rFonts w:hint="eastAsia"/>
              </w:rPr>
            </w:pPr>
            <w:r>
              <w:t>10</w:t>
            </w:r>
          </w:p>
        </w:tc>
        <w:tc>
          <w:tcPr>
            <w:tcW w:w="2160" w:type="dxa"/>
            <w:tcBorders>
              <w:left w:val="nil"/>
              <w:right w:val="nil"/>
            </w:tcBorders>
            <w:tcMar>
              <w:top w:w="72" w:type="dxa"/>
              <w:left w:w="144" w:type="dxa"/>
              <w:bottom w:w="72" w:type="dxa"/>
              <w:right w:w="144" w:type="dxa"/>
            </w:tcMar>
            <w:vAlign w:val="center"/>
          </w:tcPr>
          <w:p w14:paraId="7F1E0984" w14:textId="77777777" w:rsidR="008A702F" w:rsidRDefault="00FA3216">
            <w:pPr>
              <w:spacing w:before="60" w:after="60" w:line="240" w:lineRule="auto"/>
              <w:rPr>
                <w:rFonts w:hint="eastAsia"/>
              </w:rPr>
            </w:pPr>
            <w:r>
              <w:t>3</w:t>
            </w:r>
          </w:p>
        </w:tc>
        <w:tc>
          <w:tcPr>
            <w:tcW w:w="2160" w:type="dxa"/>
            <w:tcBorders>
              <w:left w:val="nil"/>
              <w:right w:val="nil"/>
            </w:tcBorders>
            <w:tcMar>
              <w:top w:w="72" w:type="dxa"/>
              <w:left w:w="144" w:type="dxa"/>
              <w:bottom w:w="72" w:type="dxa"/>
              <w:right w:w="144" w:type="dxa"/>
            </w:tcMar>
            <w:vAlign w:val="center"/>
          </w:tcPr>
          <w:p w14:paraId="3E60165F" w14:textId="77777777" w:rsidR="008A702F" w:rsidRDefault="00FA3216">
            <w:pPr>
              <w:spacing w:before="60" w:after="60" w:line="240" w:lineRule="auto"/>
              <w:rPr>
                <w:rFonts w:hint="eastAsia"/>
              </w:rPr>
            </w:pPr>
            <w:r>
              <w:t>3</w:t>
            </w:r>
          </w:p>
        </w:tc>
        <w:tc>
          <w:tcPr>
            <w:tcW w:w="2160" w:type="dxa"/>
            <w:tcBorders>
              <w:left w:val="nil"/>
              <w:right w:val="nil"/>
            </w:tcBorders>
            <w:tcMar>
              <w:top w:w="72" w:type="dxa"/>
              <w:left w:w="144" w:type="dxa"/>
              <w:bottom w:w="72" w:type="dxa"/>
              <w:right w:w="144" w:type="dxa"/>
            </w:tcMar>
            <w:vAlign w:val="center"/>
          </w:tcPr>
          <w:p w14:paraId="07471973" w14:textId="77777777" w:rsidR="008A702F" w:rsidRDefault="00FA3216">
            <w:pPr>
              <w:spacing w:before="60" w:after="60" w:line="240" w:lineRule="auto"/>
              <w:rPr>
                <w:rFonts w:hint="eastAsia"/>
              </w:rPr>
            </w:pPr>
            <w:r>
              <w:t xml:space="preserve">3 </w:t>
            </w:r>
            <w:r>
              <w:t>×</w:t>
            </w:r>
            <w:r>
              <w:t xml:space="preserve"> 5 + 3 = 18</w:t>
            </w:r>
          </w:p>
        </w:tc>
      </w:tr>
      <w:tr w:rsidR="008A702F" w14:paraId="1E922F8A" w14:textId="77777777">
        <w:tc>
          <w:tcPr>
            <w:tcW w:w="2160" w:type="dxa"/>
            <w:tcBorders>
              <w:left w:val="nil"/>
              <w:bottom w:val="single" w:sz="12" w:space="0" w:color="000000"/>
              <w:right w:val="nil"/>
            </w:tcBorders>
            <w:tcMar>
              <w:top w:w="72" w:type="dxa"/>
              <w:left w:w="144" w:type="dxa"/>
              <w:bottom w:w="72" w:type="dxa"/>
              <w:right w:w="144" w:type="dxa"/>
            </w:tcMar>
            <w:vAlign w:val="center"/>
          </w:tcPr>
          <w:p w14:paraId="42841A1A" w14:textId="77777777" w:rsidR="008A702F" w:rsidRDefault="00FA3216">
            <w:pPr>
              <w:spacing w:before="60" w:after="60" w:line="240" w:lineRule="auto"/>
              <w:rPr>
                <w:rFonts w:hint="eastAsia"/>
              </w:rPr>
            </w:pPr>
            <w:r>
              <w:rPr>
                <w:b/>
              </w:rPr>
              <w:t>Total</w:t>
            </w:r>
          </w:p>
        </w:tc>
        <w:tc>
          <w:tcPr>
            <w:tcW w:w="2160" w:type="dxa"/>
            <w:tcBorders>
              <w:left w:val="nil"/>
              <w:bottom w:val="single" w:sz="12" w:space="0" w:color="000000"/>
              <w:right w:val="nil"/>
            </w:tcBorders>
            <w:tcMar>
              <w:top w:w="72" w:type="dxa"/>
              <w:left w:w="144" w:type="dxa"/>
              <w:bottom w:w="72" w:type="dxa"/>
              <w:right w:w="144" w:type="dxa"/>
            </w:tcMar>
            <w:vAlign w:val="center"/>
          </w:tcPr>
          <w:p w14:paraId="60EA3F25" w14:textId="77777777" w:rsidR="008A702F" w:rsidRDefault="00FA3216">
            <w:pPr>
              <w:spacing w:before="60" w:after="60" w:line="240" w:lineRule="auto"/>
              <w:rPr>
                <w:rFonts w:hint="eastAsia"/>
              </w:rPr>
            </w:pPr>
            <w:bookmarkStart w:id="41" w:name="Total_01"/>
            <w:r>
              <w:t> </w:t>
            </w:r>
            <w:bookmarkEnd w:id="41"/>
          </w:p>
        </w:tc>
        <w:tc>
          <w:tcPr>
            <w:tcW w:w="2160" w:type="dxa"/>
            <w:tcBorders>
              <w:left w:val="nil"/>
              <w:bottom w:val="single" w:sz="12" w:space="0" w:color="000000"/>
              <w:right w:val="nil"/>
            </w:tcBorders>
            <w:tcMar>
              <w:top w:w="72" w:type="dxa"/>
              <w:left w:w="144" w:type="dxa"/>
              <w:bottom w:w="72" w:type="dxa"/>
              <w:right w:w="144" w:type="dxa"/>
            </w:tcMar>
            <w:vAlign w:val="center"/>
          </w:tcPr>
          <w:p w14:paraId="15855745" w14:textId="77777777" w:rsidR="008A702F" w:rsidRDefault="00FA3216">
            <w:pPr>
              <w:spacing w:before="60" w:after="60" w:line="240" w:lineRule="auto"/>
              <w:rPr>
                <w:rFonts w:hint="eastAsia"/>
              </w:rPr>
            </w:pPr>
            <w:bookmarkStart w:id="42" w:name="__DOCXFIELD_b82c633e0d6c4185be0a8c90af12"/>
            <w:r>
              <w:t> </w:t>
            </w:r>
            <w:bookmarkEnd w:id="42"/>
          </w:p>
        </w:tc>
        <w:tc>
          <w:tcPr>
            <w:tcW w:w="2160" w:type="dxa"/>
            <w:tcBorders>
              <w:left w:val="nil"/>
              <w:bottom w:val="single" w:sz="12" w:space="0" w:color="000000"/>
              <w:right w:val="nil"/>
            </w:tcBorders>
            <w:tcMar>
              <w:top w:w="72" w:type="dxa"/>
              <w:left w:w="144" w:type="dxa"/>
              <w:bottom w:w="72" w:type="dxa"/>
              <w:right w:w="144" w:type="dxa"/>
            </w:tcMar>
            <w:vAlign w:val="center"/>
          </w:tcPr>
          <w:p w14:paraId="3771A9F7" w14:textId="77777777" w:rsidR="008A702F" w:rsidRDefault="00FA3216">
            <w:pPr>
              <w:spacing w:before="60" w:after="60" w:line="240" w:lineRule="auto"/>
              <w:rPr>
                <w:rFonts w:hint="eastAsia"/>
              </w:rPr>
            </w:pPr>
            <w:r>
              <w:rPr>
                <w:b/>
              </w:rPr>
              <w:t>59</w:t>
            </w:r>
          </w:p>
        </w:tc>
      </w:tr>
    </w:tbl>
    <w:p w14:paraId="69368D8F" w14:textId="77777777" w:rsidR="008A702F" w:rsidRDefault="00FA3216">
      <w:pPr>
        <w:spacing w:before="168" w:after="72"/>
        <w:ind w:firstLine="0"/>
        <w:rPr>
          <w:rFonts w:hint="eastAsia"/>
        </w:rPr>
      </w:pPr>
      <w:r>
        <w:rPr>
          <w:rFonts w:ascii="宋体" w:cs="宋体" w:hint="eastAsia"/>
          <w:b/>
          <w:lang w:eastAsia="zh-CN"/>
        </w:rPr>
        <w:t>官方参考解答：</w:t>
      </w:r>
    </w:p>
    <w:p w14:paraId="6CE18B47" w14:textId="77777777" w:rsidR="008A702F" w:rsidRDefault="00FA3216">
      <w:pPr>
        <w:pBdr>
          <w:left w:val="single" w:sz="18" w:space="0" w:color="01579B"/>
        </w:pBdr>
        <w:shd w:val="clear" w:color="auto" w:fill="F6F8FA"/>
        <w:spacing w:before="120" w:line="360" w:lineRule="auto"/>
        <w:rPr>
          <w:rFonts w:hint="eastAsia"/>
        </w:rPr>
      </w:pPr>
      <w:r>
        <w:rPr>
          <w:rFonts w:ascii="Courier New" w:hAnsi="Courier New"/>
          <w:color w:val="1A1A1A"/>
          <w:sz w:val="21"/>
        </w:rPr>
        <w:t>// (a)</w:t>
      </w:r>
      <w:r>
        <w:rPr>
          <w:rFonts w:ascii="Courier New" w:hAnsi="Courier New"/>
          <w:color w:val="1A1A1A"/>
          <w:sz w:val="21"/>
        </w:rPr>
        <w:br/>
        <w:t>public int walkDogs(int hour)</w:t>
      </w:r>
      <w:r>
        <w:rPr>
          <w:rFonts w:ascii="Courier New" w:hAnsi="Courier New"/>
          <w:color w:val="1A1A1A"/>
          <w:sz w:val="21"/>
        </w:rPr>
        <w:br/>
        <w:t>{</w:t>
      </w:r>
      <w:r>
        <w:rPr>
          <w:rFonts w:ascii="Courier New" w:hAnsi="Courier New"/>
          <w:color w:val="1A1A1A"/>
          <w:sz w:val="21"/>
        </w:rPr>
        <w:br/>
        <w:t xml:space="preserve">    int dogsToWalk = company.numAvailableDogs(hour);</w:t>
      </w:r>
      <w:r>
        <w:rPr>
          <w:rFonts w:ascii="Courier New" w:hAnsi="Courier New"/>
          <w:color w:val="1A1A1A"/>
          <w:sz w:val="21"/>
        </w:rPr>
        <w:br/>
        <w:t xml:space="preserve">    if (dogsToWalk &gt; maxDogs)</w:t>
      </w:r>
      <w:r>
        <w:rPr>
          <w:rFonts w:ascii="Courier New" w:hAnsi="Courier New"/>
          <w:color w:val="1A1A1A"/>
          <w:sz w:val="21"/>
        </w:rPr>
        <w:br/>
        <w:t xml:space="preserve">    {</w:t>
      </w:r>
      <w:r>
        <w:rPr>
          <w:rFonts w:ascii="Courier New" w:hAnsi="Courier New"/>
          <w:color w:val="1A1A1A"/>
          <w:sz w:val="21"/>
        </w:rPr>
        <w:br/>
        <w:t xml:space="preserve">        dogsToWalk = maxDogs;</w:t>
      </w:r>
      <w:r>
        <w:rPr>
          <w:rFonts w:ascii="Courier New" w:hAnsi="Courier New"/>
          <w:color w:val="1A1A1A"/>
          <w:sz w:val="21"/>
        </w:rPr>
        <w:br/>
        <w:t xml:space="preserve">    }</w:t>
      </w:r>
      <w:r>
        <w:rPr>
          <w:rFonts w:ascii="Courier New" w:hAnsi="Courier New"/>
          <w:color w:val="1A1A1A"/>
          <w:sz w:val="21"/>
        </w:rPr>
        <w:br/>
        <w:t xml:space="preserve">    company.updateDogs(hour, dogsToWalk);</w:t>
      </w:r>
      <w:r>
        <w:rPr>
          <w:rFonts w:ascii="Courier New" w:hAnsi="Courier New"/>
          <w:color w:val="1A1A1A"/>
          <w:sz w:val="21"/>
        </w:rPr>
        <w:br/>
        <w:t xml:space="preserve">    return dogsToWalk;</w:t>
      </w:r>
      <w:r>
        <w:rPr>
          <w:rFonts w:ascii="Courier New" w:hAnsi="Courier New"/>
          <w:color w:val="1A1A1A"/>
          <w:sz w:val="21"/>
        </w:rPr>
        <w:br/>
        <w:t>}</w:t>
      </w:r>
      <w:r>
        <w:rPr>
          <w:rFonts w:ascii="Courier New" w:hAnsi="Courier New"/>
          <w:color w:val="1A1A1A"/>
          <w:sz w:val="21"/>
        </w:rPr>
        <w:br/>
      </w:r>
      <w:r>
        <w:rPr>
          <w:rFonts w:ascii="Courier New" w:hAnsi="Courier New"/>
          <w:color w:val="1A1A1A"/>
          <w:sz w:val="21"/>
        </w:rPr>
        <w:br/>
        <w:t>// (b)</w:t>
      </w:r>
      <w:r>
        <w:rPr>
          <w:rFonts w:ascii="Courier New" w:hAnsi="Courier New"/>
          <w:color w:val="1A1A1A"/>
          <w:sz w:val="21"/>
        </w:rPr>
        <w:br/>
        <w:t>public int dogWalkShift(int startHour, int endHour)</w:t>
      </w:r>
      <w:r>
        <w:rPr>
          <w:rFonts w:ascii="Courier New" w:hAnsi="Courier New"/>
          <w:color w:val="1A1A1A"/>
          <w:sz w:val="21"/>
        </w:rPr>
        <w:br/>
        <w:t>{</w:t>
      </w:r>
      <w:r>
        <w:rPr>
          <w:rFonts w:ascii="Courier New" w:hAnsi="Courier New"/>
          <w:color w:val="1A1A1A"/>
          <w:sz w:val="21"/>
        </w:rPr>
        <w:br/>
        <w:t xml:space="preserve">    int totalPay = 0;</w:t>
      </w:r>
      <w:r>
        <w:rPr>
          <w:rFonts w:ascii="Courier New" w:hAnsi="Courier New"/>
          <w:color w:val="1A1A1A"/>
          <w:sz w:val="21"/>
        </w:rPr>
        <w:br/>
        <w:t xml:space="preserve">    for (int hour = startHour; hour &lt;= endHour; hour++)</w:t>
      </w:r>
      <w:r>
        <w:rPr>
          <w:rFonts w:ascii="Courier New" w:hAnsi="Courier New"/>
          <w:color w:val="1A1A1A"/>
          <w:sz w:val="21"/>
        </w:rPr>
        <w:br/>
        <w:t xml:space="preserve">    {</w:t>
      </w:r>
      <w:r>
        <w:rPr>
          <w:rFonts w:ascii="Courier New" w:hAnsi="Courier New"/>
          <w:color w:val="1A1A1A"/>
          <w:sz w:val="21"/>
        </w:rPr>
        <w:br/>
        <w:t xml:space="preserve">        int dogs = walkDogs(hour);</w:t>
      </w:r>
      <w:r>
        <w:rPr>
          <w:rFonts w:ascii="Courier New" w:hAnsi="Courier New"/>
          <w:color w:val="1A1A1A"/>
          <w:sz w:val="21"/>
        </w:rPr>
        <w:br/>
        <w:t xml:space="preserve">        int hourPay = 5 * dogs;</w:t>
      </w:r>
      <w:r>
        <w:rPr>
          <w:rFonts w:ascii="Courier New" w:hAnsi="Courier New"/>
          <w:color w:val="1A1A1A"/>
          <w:sz w:val="21"/>
        </w:rPr>
        <w:br/>
        <w:t xml:space="preserve">        if (dogs == maxDogs || (hour &gt;= 9 &amp;&amp; hour &lt;= 17))</w:t>
      </w:r>
      <w:r>
        <w:rPr>
          <w:rFonts w:ascii="Courier New" w:hAnsi="Courier New"/>
          <w:color w:val="1A1A1A"/>
          <w:sz w:val="21"/>
        </w:rPr>
        <w:br/>
        <w:t xml:space="preserve">        {</w:t>
      </w:r>
      <w:r>
        <w:rPr>
          <w:rFonts w:ascii="Courier New" w:hAnsi="Courier New"/>
          <w:color w:val="1A1A1A"/>
          <w:sz w:val="21"/>
        </w:rPr>
        <w:br/>
        <w:t xml:space="preserve">            hourPay += 3;</w:t>
      </w:r>
      <w:r>
        <w:rPr>
          <w:rFonts w:ascii="Courier New" w:hAnsi="Courier New"/>
          <w:color w:val="1A1A1A"/>
          <w:sz w:val="21"/>
        </w:rPr>
        <w:br/>
        <w:t xml:space="preserve">        }</w:t>
      </w:r>
      <w:r>
        <w:rPr>
          <w:rFonts w:ascii="Courier New" w:hAnsi="Courier New"/>
          <w:color w:val="1A1A1A"/>
          <w:sz w:val="21"/>
        </w:rPr>
        <w:br/>
        <w:t xml:space="preserve">        totalPay += hourPay;</w:t>
      </w:r>
      <w:r>
        <w:rPr>
          <w:rFonts w:ascii="Courier New" w:hAnsi="Courier New"/>
          <w:color w:val="1A1A1A"/>
          <w:sz w:val="21"/>
        </w:rPr>
        <w:br/>
        <w:t xml:space="preserve">    }</w:t>
      </w:r>
      <w:r>
        <w:rPr>
          <w:rFonts w:ascii="Courier New" w:hAnsi="Courier New"/>
          <w:color w:val="1A1A1A"/>
          <w:sz w:val="21"/>
        </w:rPr>
        <w:br/>
        <w:t xml:space="preserve">    return totalPay;</w:t>
      </w:r>
      <w:r>
        <w:rPr>
          <w:rFonts w:ascii="Courier New" w:hAnsi="Courier New"/>
          <w:color w:val="1A1A1A"/>
          <w:sz w:val="21"/>
        </w:rPr>
        <w:br/>
        <w:t>}</w:t>
      </w:r>
    </w:p>
    <w:p w14:paraId="23A904F3" w14:textId="77777777" w:rsidR="008A702F" w:rsidRDefault="00FA3216">
      <w:pPr>
        <w:spacing w:before="168" w:after="72"/>
        <w:ind w:firstLine="0"/>
        <w:rPr>
          <w:rFonts w:hint="eastAsia"/>
        </w:rPr>
      </w:pPr>
      <w:r>
        <w:rPr>
          <w:rFonts w:ascii="宋体" w:cs="宋体" w:hint="eastAsia"/>
          <w:b/>
          <w:lang w:eastAsia="zh-CN"/>
        </w:rPr>
        <w:t>解析与评分要点：</w:t>
      </w:r>
    </w:p>
    <w:p w14:paraId="262FB652" w14:textId="77777777" w:rsidR="008A702F" w:rsidRDefault="00FA3216">
      <w:pPr>
        <w:pStyle w:val="a0"/>
        <w:spacing w:after="72"/>
        <w:rPr>
          <w:rFonts w:hint="eastAsia"/>
        </w:rPr>
      </w:pPr>
      <w:r>
        <w:lastRenderedPageBreak/>
        <w:t xml:space="preserve">Part (a) </w:t>
      </w:r>
      <w:r>
        <w:rPr>
          <w:rFonts w:ascii="宋体" w:cs="宋体" w:hint="eastAsia"/>
          <w:lang w:eastAsia="zh-CN"/>
        </w:rPr>
        <w:t>共</w:t>
      </w:r>
      <w:r>
        <w:t xml:space="preserve"> 4 </w:t>
      </w:r>
      <w:r>
        <w:rPr>
          <w:rFonts w:ascii="宋体" w:cs="宋体" w:hint="eastAsia"/>
          <w:lang w:eastAsia="zh-CN"/>
        </w:rPr>
        <w:t>分：调用</w:t>
      </w:r>
      <w:r>
        <w:t xml:space="preserve"> </w:t>
      </w:r>
      <w:r>
        <w:rPr>
          <w:rFonts w:ascii="Courier New" w:hAnsi="Courier New"/>
          <w:sz w:val="21"/>
        </w:rPr>
        <w:t>company</w:t>
      </w:r>
      <w:r>
        <w:rPr>
          <w:rFonts w:ascii="宋体" w:cs="宋体" w:hint="eastAsia"/>
          <w:lang w:eastAsia="zh-CN"/>
        </w:rPr>
        <w:t xml:space="preserve"> 的辅助方法；比较可用狗数与 </w:t>
      </w:r>
      <w:r>
        <w:rPr>
          <w:rFonts w:ascii="Courier New" w:hAnsi="Courier New"/>
          <w:sz w:val="21"/>
        </w:rPr>
        <w:t>maxDogs</w:t>
      </w:r>
      <w:r>
        <w:rPr>
          <w:rFonts w:ascii="宋体" w:cs="宋体" w:hint="eastAsia"/>
          <w:lang w:eastAsia="zh-CN"/>
        </w:rPr>
        <w:t xml:space="preserve">；以正确参数调用 </w:t>
      </w:r>
      <w:r>
        <w:rPr>
          <w:rFonts w:ascii="Courier New" w:hAnsi="Courier New"/>
          <w:sz w:val="21"/>
        </w:rPr>
        <w:t>updateDogs</w:t>
      </w:r>
      <w:r>
        <w:rPr>
          <w:rFonts w:ascii="宋体" w:cs="宋体" w:hint="eastAsia"/>
          <w:lang w:eastAsia="zh-CN"/>
        </w:rPr>
        <w:t>；返回计算值。</w:t>
      </w:r>
    </w:p>
    <w:p w14:paraId="0F722BAD" w14:textId="77777777" w:rsidR="008A702F" w:rsidRDefault="00FA3216">
      <w:pPr>
        <w:pStyle w:val="a0"/>
        <w:spacing w:after="72"/>
        <w:rPr>
          <w:rFonts w:hint="eastAsia"/>
        </w:rPr>
      </w:pPr>
      <w:r>
        <w:t xml:space="preserve">Part (b) </w:t>
      </w:r>
      <w:r>
        <w:rPr>
          <w:rFonts w:ascii="宋体" w:cs="宋体" w:hint="eastAsia"/>
          <w:lang w:eastAsia="zh-CN"/>
        </w:rPr>
        <w:t>共</w:t>
      </w:r>
      <w:r>
        <w:t xml:space="preserve"> 5 </w:t>
      </w:r>
      <w:r>
        <w:rPr>
          <w:rFonts w:ascii="宋体" w:cs="宋体" w:hint="eastAsia"/>
          <w:lang w:eastAsia="zh-CN"/>
        </w:rPr>
        <w:t>分：正确遍历</w:t>
      </w:r>
      <w:r>
        <w:t xml:space="preserve"> </w:t>
      </w:r>
      <w:r>
        <w:rPr>
          <w:rFonts w:ascii="Courier New" w:hAnsi="Courier New"/>
          <w:sz w:val="21"/>
        </w:rPr>
        <w:t>startHour</w:t>
      </w:r>
      <w:r>
        <w:rPr>
          <w:rFonts w:ascii="宋体" w:cs="宋体" w:hint="eastAsia"/>
          <w:lang w:eastAsia="zh-CN"/>
        </w:rPr>
        <w:t xml:space="preserve"> 到 </w:t>
      </w:r>
      <w:r>
        <w:rPr>
          <w:rFonts w:ascii="Courier New" w:hAnsi="Courier New"/>
          <w:sz w:val="21"/>
        </w:rPr>
        <w:t>endHour</w:t>
      </w:r>
      <w:r>
        <w:rPr>
          <w:rFonts w:ascii="宋体" w:cs="宋体" w:hint="eastAsia"/>
          <w:lang w:eastAsia="zh-CN"/>
        </w:rPr>
        <w:t xml:space="preserve">；在循环中调用 </w:t>
      </w:r>
      <w:r>
        <w:rPr>
          <w:rFonts w:ascii="Courier New" w:hAnsi="Courier New"/>
          <w:sz w:val="21"/>
        </w:rPr>
        <w:t>walkDogs</w:t>
      </w:r>
      <w:r>
        <w:rPr>
          <w:rFonts w:ascii="宋体" w:cs="宋体" w:hint="eastAsia"/>
          <w:lang w:eastAsia="zh-CN"/>
        </w:rPr>
        <w:t xml:space="preserve"> 并使用返回值；计算每小时底薪；正确判断奖金条件（注意两个条件只要满足其一即可，不能要求同时满足）；累加并返回总收入。</w:t>
      </w:r>
    </w:p>
    <w:p w14:paraId="2A02550E" w14:textId="77777777" w:rsidR="008A702F" w:rsidRDefault="00FA3216">
      <w:pPr>
        <w:pStyle w:val="a0"/>
        <w:spacing w:after="72"/>
        <w:rPr>
          <w:rFonts w:hint="eastAsia"/>
        </w:rPr>
      </w:pPr>
      <w:r>
        <w:rPr>
          <w:rFonts w:ascii="宋体" w:cs="宋体" w:hint="eastAsia"/>
          <w:lang w:eastAsia="zh-CN"/>
        </w:rPr>
        <w:t>关键易错点：</w:t>
      </w:r>
      <w:r>
        <w:rPr>
          <w:rFonts w:ascii="Courier New" w:hAnsi="Courier New"/>
          <w:sz w:val="21"/>
        </w:rPr>
        <w:t>updateDogs</w:t>
      </w:r>
      <w:r>
        <w:t xml:space="preserve"> </w:t>
      </w:r>
      <w:r>
        <w:rPr>
          <w:rFonts w:ascii="宋体" w:cs="宋体" w:hint="eastAsia"/>
          <w:lang w:eastAsia="zh-CN"/>
        </w:rPr>
        <w:t>是</w:t>
      </w:r>
      <w:r>
        <w:t xml:space="preserve"> void </w:t>
      </w:r>
      <w:r>
        <w:rPr>
          <w:rFonts w:ascii="宋体" w:cs="宋体" w:hint="eastAsia"/>
          <w:lang w:eastAsia="zh-CN"/>
        </w:rPr>
        <w:t>方法，不能赋值；</w:t>
      </w:r>
      <w:r>
        <w:rPr>
          <w:rFonts w:ascii="Courier New" w:hAnsi="Courier New"/>
          <w:sz w:val="21"/>
        </w:rPr>
        <w:t>walkDogs</w:t>
      </w:r>
      <w:r>
        <w:t xml:space="preserve"> </w:t>
      </w:r>
      <w:r>
        <w:rPr>
          <w:rFonts w:ascii="宋体" w:cs="宋体" w:hint="eastAsia"/>
          <w:lang w:eastAsia="zh-CN"/>
        </w:rPr>
        <w:t>返回的</w:t>
      </w:r>
      <w:r>
        <w:t xml:space="preserve"> dogs </w:t>
      </w:r>
      <w:r>
        <w:rPr>
          <w:rFonts w:ascii="宋体" w:cs="宋体" w:hint="eastAsia"/>
          <w:lang w:eastAsia="zh-CN"/>
        </w:rPr>
        <w:t>必须用于计算薪酬，不要重复调用导致公司数据被重复扣减。</w:t>
      </w:r>
    </w:p>
    <w:p w14:paraId="3685BF52" w14:textId="77777777" w:rsidR="008A702F" w:rsidRDefault="00FA3216">
      <w:pPr>
        <w:spacing w:after="84"/>
        <w:ind w:firstLine="0"/>
        <w:rPr>
          <w:rFonts w:hint="eastAsia"/>
        </w:rPr>
      </w:pPr>
      <w:r>
        <w:rPr>
          <w:rFonts w:ascii="黑体" w:hAnsi="黑体"/>
          <w:b/>
          <w:color w:val="01579B"/>
          <w:sz w:val="28"/>
        </w:rPr>
        <w:t>FRQ-2</w:t>
      </w:r>
      <w:r>
        <w:rPr>
          <w:rFonts w:ascii="宋体" w:cs="宋体" w:hint="eastAsia"/>
          <w:b/>
          <w:color w:val="01579B"/>
          <w:sz w:val="28"/>
          <w:lang w:eastAsia="zh-CN"/>
        </w:rPr>
        <w:t>【</w:t>
      </w:r>
      <w:r>
        <w:rPr>
          <w:rFonts w:ascii="黑体" w:hAnsi="黑体"/>
          <w:b/>
          <w:color w:val="01579B"/>
          <w:sz w:val="28"/>
        </w:rPr>
        <w:t xml:space="preserve">2024 </w:t>
      </w:r>
      <w:r>
        <w:rPr>
          <w:rFonts w:ascii="宋体" w:cs="宋体" w:hint="eastAsia"/>
          <w:b/>
          <w:color w:val="01579B"/>
          <w:sz w:val="28"/>
          <w:lang w:eastAsia="zh-CN"/>
        </w:rPr>
        <w:t>年国际考真题</w:t>
      </w:r>
      <w:r>
        <w:rPr>
          <w:rFonts w:ascii="黑体" w:hAnsi="黑体"/>
          <w:b/>
          <w:color w:val="01579B"/>
          <w:sz w:val="28"/>
        </w:rPr>
        <w:t xml:space="preserve"> · Question 1</w:t>
      </w:r>
      <w:r>
        <w:rPr>
          <w:rFonts w:ascii="宋体" w:cs="宋体" w:hint="eastAsia"/>
          <w:b/>
          <w:color w:val="01579B"/>
          <w:sz w:val="28"/>
          <w:lang w:eastAsia="zh-CN"/>
        </w:rPr>
        <w:t>】</w:t>
      </w:r>
      <w:r>
        <w:rPr>
          <w:rFonts w:ascii="黑体" w:hAnsi="黑体"/>
          <w:b/>
          <w:color w:val="01579B"/>
          <w:sz w:val="28"/>
        </w:rPr>
        <w:t>Feeder</w:t>
      </w:r>
    </w:p>
    <w:p w14:paraId="44098056" w14:textId="77777777" w:rsidR="008A702F" w:rsidRDefault="00FA3216">
      <w:pPr>
        <w:spacing w:after="63"/>
        <w:ind w:firstLine="0"/>
        <w:rPr>
          <w:rFonts w:hint="eastAsia"/>
        </w:rPr>
      </w:pPr>
      <w:r>
        <w:rPr>
          <w:rFonts w:ascii="宋体" w:cs="宋体" w:hint="eastAsia"/>
          <w:color w:val="4B5563"/>
          <w:sz w:val="21"/>
          <w:lang w:eastAsia="zh-CN"/>
        </w:rPr>
        <w:t>考点：</w:t>
      </w:r>
      <w:r>
        <w:rPr>
          <w:color w:val="4B5563"/>
          <w:sz w:val="21"/>
        </w:rPr>
        <w:t xml:space="preserve">D2 Math.random </w:t>
      </w:r>
      <w:r>
        <w:rPr>
          <w:rFonts w:ascii="宋体" w:cs="宋体" w:hint="eastAsia"/>
          <w:color w:val="4B5563"/>
          <w:sz w:val="21"/>
          <w:lang w:eastAsia="zh-CN"/>
        </w:rPr>
        <w:t>区间公式、</w:t>
      </w:r>
      <w:r>
        <w:rPr>
          <w:color w:val="4B5563"/>
          <w:sz w:val="21"/>
        </w:rPr>
        <w:t xml:space="preserve">B4 </w:t>
      </w:r>
      <w:r>
        <w:rPr>
          <w:rFonts w:ascii="宋体" w:cs="宋体" w:hint="eastAsia"/>
          <w:color w:val="4B5563"/>
          <w:sz w:val="21"/>
          <w:lang w:eastAsia="zh-CN"/>
        </w:rPr>
        <w:t>强制转换、第二章</w:t>
      </w:r>
      <w:r>
        <w:rPr>
          <w:color w:val="4B5563"/>
          <w:sz w:val="21"/>
        </w:rPr>
        <w:t xml:space="preserve"> if / </w:t>
      </w:r>
      <w:r>
        <w:rPr>
          <w:rFonts w:ascii="宋体" w:cs="宋体" w:hint="eastAsia"/>
          <w:color w:val="4B5563"/>
          <w:sz w:val="21"/>
          <w:lang w:eastAsia="zh-CN"/>
        </w:rPr>
        <w:t>循环</w:t>
      </w:r>
    </w:p>
    <w:p w14:paraId="3B8D2B06" w14:textId="77777777" w:rsidR="008A702F" w:rsidRDefault="00FA3216">
      <w:pPr>
        <w:spacing w:before="168" w:after="72"/>
        <w:ind w:firstLine="0"/>
        <w:rPr>
          <w:rFonts w:hint="eastAsia"/>
        </w:rPr>
      </w:pPr>
      <w:r>
        <w:rPr>
          <w:rFonts w:ascii="宋体" w:cs="宋体" w:hint="eastAsia"/>
          <w:b/>
          <w:lang w:eastAsia="zh-CN"/>
        </w:rPr>
        <w:t>完整题面：</w:t>
      </w:r>
    </w:p>
    <w:p w14:paraId="31B85F78" w14:textId="77777777" w:rsidR="008A702F" w:rsidRDefault="00FA3216">
      <w:pPr>
        <w:spacing w:after="72"/>
        <w:ind w:firstLine="0"/>
        <w:rPr>
          <w:rFonts w:hint="eastAsia"/>
        </w:rPr>
      </w:pPr>
      <w:r>
        <w:rPr>
          <w:rFonts w:ascii="宋体" w:cs="宋体" w:hint="eastAsia"/>
          <w:lang w:eastAsia="zh-CN"/>
        </w:rPr>
        <w:t>本题模拟鸟或熊在鸟食器取食的过程。</w:t>
      </w:r>
      <w:r>
        <w:rPr>
          <w:rFonts w:ascii="Courier New" w:hAnsi="Courier New"/>
          <w:sz w:val="21"/>
        </w:rPr>
        <w:t>Feeder</w:t>
      </w:r>
      <w:r>
        <w:rPr>
          <w:rFonts w:ascii="宋体" w:cs="宋体" w:hint="eastAsia"/>
          <w:lang w:eastAsia="zh-CN"/>
        </w:rPr>
        <w:t xml:space="preserve"> 类声明如下。</w:t>
      </w:r>
    </w:p>
    <w:p w14:paraId="093353B7" w14:textId="77777777" w:rsidR="008A702F" w:rsidRDefault="00FA3216">
      <w:pPr>
        <w:spacing w:before="168" w:after="72" w:line="360" w:lineRule="auto"/>
        <w:ind w:firstLine="0"/>
        <w:rPr>
          <w:rFonts w:hint="eastAsia"/>
        </w:rPr>
      </w:pPr>
      <w:r>
        <w:rPr>
          <w:rFonts w:ascii="Courier New" w:hAnsi="Courier New"/>
          <w:color w:val="1A1A1A"/>
          <w:sz w:val="21"/>
        </w:rPr>
        <w:t>public class Feeder</w:t>
      </w:r>
      <w:r>
        <w:rPr>
          <w:rFonts w:ascii="Courier New" w:hAnsi="Courier New"/>
          <w:color w:val="1A1A1A"/>
          <w:sz w:val="21"/>
        </w:rPr>
        <w:br/>
        <w:t>{</w:t>
      </w:r>
      <w:r>
        <w:rPr>
          <w:rFonts w:ascii="Courier New" w:hAnsi="Courier New"/>
          <w:color w:val="1A1A1A"/>
          <w:sz w:val="21"/>
        </w:rPr>
        <w:br/>
        <w:t xml:space="preserve">    /**</w:t>
      </w:r>
      <w:r>
        <w:rPr>
          <w:rFonts w:ascii="Courier New" w:hAnsi="Courier New"/>
          <w:color w:val="1A1A1A"/>
          <w:sz w:val="21"/>
        </w:rPr>
        <w:br/>
        <w:t xml:space="preserve">     * The amount of food, in grams, currently in the bird feeder;</w:t>
      </w:r>
      <w:r>
        <w:rPr>
          <w:rFonts w:ascii="Courier New" w:hAnsi="Courier New"/>
          <w:color w:val="1A1A1A"/>
          <w:sz w:val="21"/>
        </w:rPr>
        <w:br/>
        <w:t xml:space="preserve">     * initialized in the constructor and always greater than or equal to zero</w:t>
      </w:r>
      <w:r>
        <w:rPr>
          <w:rFonts w:ascii="Courier New" w:hAnsi="Courier New"/>
          <w:color w:val="1A1A1A"/>
          <w:sz w:val="21"/>
        </w:rPr>
        <w:br/>
        <w:t xml:space="preserve">     */</w:t>
      </w:r>
      <w:r>
        <w:rPr>
          <w:rFonts w:ascii="Courier New" w:hAnsi="Courier New"/>
          <w:color w:val="1A1A1A"/>
          <w:sz w:val="21"/>
        </w:rPr>
        <w:br/>
        <w:t xml:space="preserve">    private int currentFood;</w:t>
      </w:r>
      <w:r>
        <w:rPr>
          <w:rFonts w:ascii="Courier New" w:hAnsi="Courier New"/>
          <w:color w:val="1A1A1A"/>
          <w:sz w:val="21"/>
        </w:rPr>
        <w:br/>
      </w:r>
      <w:r>
        <w:rPr>
          <w:rFonts w:ascii="Courier New" w:hAnsi="Courier New"/>
          <w:color w:val="1A1A1A"/>
          <w:sz w:val="21"/>
        </w:rPr>
        <w:br/>
        <w:t xml:space="preserve">    /**</w:t>
      </w:r>
      <w:r>
        <w:rPr>
          <w:rFonts w:ascii="Courier New" w:hAnsi="Courier New"/>
          <w:color w:val="1A1A1A"/>
          <w:sz w:val="21"/>
        </w:rPr>
        <w:br/>
        <w:t xml:space="preserve">     * Simulates one day with numBirds birds or possibly a bear at the bird feeder,</w:t>
      </w:r>
      <w:r>
        <w:rPr>
          <w:rFonts w:ascii="Courier New" w:hAnsi="Courier New"/>
          <w:color w:val="1A1A1A"/>
          <w:sz w:val="21"/>
        </w:rPr>
        <w:br/>
        <w:t xml:space="preserve">     * as described in part (a)</w:t>
      </w:r>
      <w:r>
        <w:rPr>
          <w:rFonts w:ascii="Courier New" w:hAnsi="Courier New"/>
          <w:color w:val="1A1A1A"/>
          <w:sz w:val="21"/>
        </w:rPr>
        <w:br/>
        <w:t xml:space="preserve">     * Precondition: numBirds &gt; 0</w:t>
      </w:r>
      <w:r>
        <w:rPr>
          <w:rFonts w:ascii="Courier New" w:hAnsi="Courier New"/>
          <w:color w:val="1A1A1A"/>
          <w:sz w:val="21"/>
        </w:rPr>
        <w:br/>
        <w:t xml:space="preserve">     */</w:t>
      </w:r>
      <w:r>
        <w:rPr>
          <w:rFonts w:ascii="Courier New" w:hAnsi="Courier New"/>
          <w:color w:val="1A1A1A"/>
          <w:sz w:val="21"/>
        </w:rPr>
        <w:br/>
        <w:t xml:space="preserve">    public void simulateOneDay(int numBirds)</w:t>
      </w:r>
      <w:r>
        <w:rPr>
          <w:rFonts w:ascii="Courier New" w:hAnsi="Courier New"/>
          <w:color w:val="1A1A1A"/>
          <w:sz w:val="21"/>
        </w:rPr>
        <w:br/>
        <w:t xml:space="preserve">    { /* to be implemented in part (a) */ }</w:t>
      </w:r>
      <w:r>
        <w:rPr>
          <w:rFonts w:ascii="Courier New" w:hAnsi="Courier New"/>
          <w:color w:val="1A1A1A"/>
          <w:sz w:val="21"/>
        </w:rPr>
        <w:br/>
      </w:r>
      <w:r>
        <w:rPr>
          <w:rFonts w:ascii="Courier New" w:hAnsi="Courier New"/>
          <w:color w:val="1A1A1A"/>
          <w:sz w:val="21"/>
        </w:rPr>
        <w:br/>
        <w:t xml:space="preserve">    /**</w:t>
      </w:r>
      <w:r>
        <w:rPr>
          <w:rFonts w:ascii="Courier New" w:hAnsi="Courier New"/>
          <w:color w:val="1A1A1A"/>
          <w:sz w:val="21"/>
        </w:rPr>
        <w:br/>
        <w:t xml:space="preserve">     * Returns the number of days birds or a bear found food to eat at the feeder</w:t>
      </w:r>
      <w:r>
        <w:rPr>
          <w:rFonts w:ascii="Courier New" w:hAnsi="Courier New"/>
          <w:color w:val="1A1A1A"/>
          <w:sz w:val="21"/>
        </w:rPr>
        <w:br/>
        <w:t xml:space="preserve">     * in this simulation, as described in part (b)</w:t>
      </w:r>
      <w:r>
        <w:rPr>
          <w:rFonts w:ascii="Courier New" w:hAnsi="Courier New"/>
          <w:color w:val="1A1A1A"/>
          <w:sz w:val="21"/>
        </w:rPr>
        <w:br/>
        <w:t xml:space="preserve">     * Preconditions: numBirds &gt; 0, numDays &gt; 0</w:t>
      </w:r>
      <w:r>
        <w:rPr>
          <w:rFonts w:ascii="Courier New" w:hAnsi="Courier New"/>
          <w:color w:val="1A1A1A"/>
          <w:sz w:val="21"/>
        </w:rPr>
        <w:br/>
        <w:t xml:space="preserve">     */</w:t>
      </w:r>
      <w:r>
        <w:rPr>
          <w:rFonts w:ascii="Courier New" w:hAnsi="Courier New"/>
          <w:color w:val="1A1A1A"/>
          <w:sz w:val="21"/>
        </w:rPr>
        <w:br/>
        <w:t xml:space="preserve">    public int simulateManyDays(int numBirds, int numDays)</w:t>
      </w:r>
      <w:r>
        <w:rPr>
          <w:rFonts w:ascii="Courier New" w:hAnsi="Courier New"/>
          <w:color w:val="1A1A1A"/>
          <w:sz w:val="21"/>
        </w:rPr>
        <w:br/>
      </w:r>
      <w:r>
        <w:rPr>
          <w:rFonts w:ascii="Courier New" w:hAnsi="Courier New"/>
          <w:color w:val="1A1A1A"/>
          <w:sz w:val="21"/>
        </w:rPr>
        <w:lastRenderedPageBreak/>
        <w:t xml:space="preserve">    { /* to be implemented in part (b) */ }</w:t>
      </w:r>
      <w:r>
        <w:rPr>
          <w:rFonts w:ascii="Courier New" w:hAnsi="Courier New"/>
          <w:color w:val="1A1A1A"/>
          <w:sz w:val="21"/>
        </w:rPr>
        <w:br/>
      </w:r>
      <w:r>
        <w:rPr>
          <w:rFonts w:ascii="Courier New" w:hAnsi="Courier New"/>
          <w:color w:val="1A1A1A"/>
          <w:sz w:val="21"/>
        </w:rPr>
        <w:br/>
        <w:t xml:space="preserve">    // There may be instance variables, constructors, or methods that are not shown.</w:t>
      </w:r>
      <w:r>
        <w:rPr>
          <w:rFonts w:ascii="Courier New" w:hAnsi="Courier New"/>
          <w:color w:val="1A1A1A"/>
          <w:sz w:val="21"/>
        </w:rPr>
        <w:br/>
        <w:t>}</w:t>
      </w:r>
    </w:p>
    <w:p w14:paraId="111F5426" w14:textId="77777777" w:rsidR="008A702F" w:rsidRDefault="00FA3216">
      <w:pPr>
        <w:rPr>
          <w:rFonts w:hint="eastAsia"/>
        </w:rPr>
      </w:pPr>
      <w:r>
        <w:rPr>
          <w:rFonts w:ascii="黑体" w:hAnsi="黑体"/>
          <w:b/>
        </w:rPr>
        <w:t>(a)</w:t>
      </w:r>
    </w:p>
    <w:p w14:paraId="79EBDFE9" w14:textId="77777777" w:rsidR="008A702F" w:rsidRDefault="00FA3216">
      <w:pPr>
        <w:spacing w:after="72"/>
        <w:ind w:firstLine="0"/>
        <w:rPr>
          <w:rFonts w:hint="eastAsia"/>
        </w:rPr>
      </w:pPr>
      <w:r>
        <w:rPr>
          <w:rFonts w:ascii="宋体" w:cs="宋体" w:hint="eastAsia"/>
          <w:lang w:eastAsia="zh-CN"/>
        </w:rPr>
        <w:t xml:space="preserve">编写 </w:t>
      </w:r>
      <w:r>
        <w:rPr>
          <w:rFonts w:ascii="Courier New" w:hAnsi="Courier New"/>
          <w:sz w:val="21"/>
        </w:rPr>
        <w:t>simulateOneDay</w:t>
      </w:r>
      <w:r>
        <w:rPr>
          <w:rFonts w:ascii="宋体" w:cs="宋体" w:hint="eastAsia"/>
          <w:lang w:eastAsia="zh-CN"/>
        </w:rPr>
        <w:t xml:space="preserve"> 方法：模拟 </w:t>
      </w:r>
      <w:r>
        <w:rPr>
          <w:rFonts w:ascii="Courier New" w:hAnsi="Courier New"/>
          <w:sz w:val="21"/>
        </w:rPr>
        <w:t>numBirds</w:t>
      </w:r>
      <w:r>
        <w:rPr>
          <w:rFonts w:ascii="宋体" w:cs="宋体" w:hint="eastAsia"/>
          <w:lang w:eastAsia="zh-CN"/>
        </w:rPr>
        <w:t xml:space="preserve"> 只鸟或一只熊在一天内取食，并更新 </w:t>
      </w:r>
      <w:r>
        <w:rPr>
          <w:rFonts w:ascii="Courier New" w:hAnsi="Courier New"/>
          <w:sz w:val="21"/>
        </w:rPr>
        <w:t>currentFood</w:t>
      </w:r>
      <w:r>
        <w:rPr>
          <w:rFonts w:ascii="宋体" w:cs="宋体" w:hint="eastAsia"/>
          <w:lang w:eastAsia="zh-CN"/>
        </w:rPr>
        <w:t>。</w:t>
      </w:r>
    </w:p>
    <w:p w14:paraId="68F9F0FE" w14:textId="77777777" w:rsidR="008A702F" w:rsidRDefault="00FA3216">
      <w:pPr>
        <w:spacing w:after="72"/>
        <w:ind w:firstLine="0"/>
        <w:rPr>
          <w:rFonts w:hint="eastAsia"/>
        </w:rPr>
      </w:pPr>
      <w:r>
        <w:rPr>
          <w:rFonts w:ascii="宋体" w:cs="宋体" w:hint="eastAsia"/>
          <w:lang w:eastAsia="zh-CN"/>
        </w:rPr>
        <w:t>正常情况占</w:t>
      </w:r>
      <w:r>
        <w:t xml:space="preserve"> 95%</w:t>
      </w:r>
      <w:r>
        <w:rPr>
          <w:rFonts w:ascii="宋体" w:cs="宋体" w:hint="eastAsia"/>
          <w:lang w:eastAsia="zh-CN"/>
        </w:rPr>
        <w:t>：只有鸟来觅食，每只鸟当天吃同样数量的食物，该数量在</w:t>
      </w:r>
      <w:r>
        <w:t xml:space="preserve"> 10 </w:t>
      </w:r>
      <w:r>
        <w:rPr>
          <w:rFonts w:ascii="宋体" w:cs="宋体" w:hint="eastAsia"/>
          <w:lang w:eastAsia="zh-CN"/>
        </w:rPr>
        <w:t>到</w:t>
      </w:r>
      <w:r>
        <w:t xml:space="preserve"> 50 </w:t>
      </w:r>
      <w:r>
        <w:rPr>
          <w:rFonts w:ascii="宋体" w:cs="宋体" w:hint="eastAsia"/>
          <w:lang w:eastAsia="zh-CN"/>
        </w:rPr>
        <w:t>克之间（含端点，以</w:t>
      </w:r>
      <w:r>
        <w:t xml:space="preserve"> 1 </w:t>
      </w:r>
      <w:r>
        <w:rPr>
          <w:rFonts w:ascii="宋体" w:cs="宋体" w:hint="eastAsia"/>
          <w:lang w:eastAsia="zh-CN"/>
        </w:rPr>
        <w:t>克为增量，等概率随机选取）。若当天总共要吃掉的食物超过</w:t>
      </w:r>
      <w:r>
        <w:t xml:space="preserve"> </w:t>
      </w:r>
      <w:r>
        <w:rPr>
          <w:rFonts w:ascii="Courier New" w:hAnsi="Courier New"/>
          <w:sz w:val="21"/>
        </w:rPr>
        <w:t>currentFood</w:t>
      </w:r>
      <w:r>
        <w:rPr>
          <w:rFonts w:ascii="宋体" w:cs="宋体" w:hint="eastAsia"/>
          <w:lang w:eastAsia="zh-CN"/>
        </w:rPr>
        <w:t>，则鸟食器被吃空，</w:t>
      </w:r>
      <w:r>
        <w:rPr>
          <w:rFonts w:ascii="Courier New" w:hAnsi="Courier New"/>
          <w:sz w:val="21"/>
        </w:rPr>
        <w:t>currentFood</w:t>
      </w:r>
      <w:r>
        <w:t xml:space="preserve"> </w:t>
      </w:r>
      <w:r>
        <w:rPr>
          <w:rFonts w:ascii="宋体" w:cs="宋体" w:hint="eastAsia"/>
          <w:lang w:eastAsia="zh-CN"/>
        </w:rPr>
        <w:t>置</w:t>
      </w:r>
      <w:r>
        <w:t xml:space="preserve"> 0</w:t>
      </w:r>
      <w:r>
        <w:rPr>
          <w:rFonts w:ascii="宋体" w:cs="宋体" w:hint="eastAsia"/>
          <w:lang w:eastAsia="zh-CN"/>
        </w:rPr>
        <w:t>。</w:t>
      </w:r>
    </w:p>
    <w:p w14:paraId="579F2A25" w14:textId="77777777" w:rsidR="008A702F" w:rsidRDefault="00FA3216">
      <w:pPr>
        <w:spacing w:after="72"/>
        <w:ind w:firstLine="0"/>
        <w:rPr>
          <w:rFonts w:hint="eastAsia"/>
        </w:rPr>
      </w:pPr>
      <w:r>
        <w:rPr>
          <w:rFonts w:ascii="宋体" w:cs="宋体" w:hint="eastAsia"/>
          <w:lang w:eastAsia="zh-CN"/>
        </w:rPr>
        <w:t>异常情况占</w:t>
      </w:r>
      <w:r>
        <w:t xml:space="preserve"> 5%</w:t>
      </w:r>
      <w:r>
        <w:rPr>
          <w:rFonts w:ascii="宋体" w:cs="宋体" w:hint="eastAsia"/>
          <w:lang w:eastAsia="zh-CN"/>
        </w:rPr>
        <w:t>：一只熊清空食器，</w:t>
      </w:r>
      <w:r>
        <w:rPr>
          <w:rFonts w:ascii="Courier New" w:hAnsi="Courier New"/>
          <w:sz w:val="21"/>
        </w:rPr>
        <w:t>currentFood</w:t>
      </w:r>
      <w:r>
        <w:t xml:space="preserve"> </w:t>
      </w:r>
      <w:r>
        <w:rPr>
          <w:rFonts w:ascii="宋体" w:cs="宋体" w:hint="eastAsia"/>
          <w:lang w:eastAsia="zh-CN"/>
        </w:rPr>
        <w:t>置</w:t>
      </w:r>
      <w:r>
        <w:t xml:space="preserve"> 0</w:t>
      </w:r>
      <w:r>
        <w:rPr>
          <w:rFonts w:ascii="宋体" w:cs="宋体" w:hint="eastAsia"/>
          <w:lang w:eastAsia="zh-CN"/>
        </w:rPr>
        <w:t>。</w:t>
      </w:r>
    </w:p>
    <w:p w14:paraId="1020C089" w14:textId="77777777" w:rsidR="008A702F" w:rsidRDefault="00FA3216">
      <w:pPr>
        <w:spacing w:before="168" w:after="72"/>
        <w:ind w:firstLine="0"/>
        <w:rPr>
          <w:rFonts w:hint="eastAsia"/>
        </w:rPr>
      </w:pPr>
      <w:r>
        <w:rPr>
          <w:rFonts w:ascii="黑体" w:hAnsi="黑体"/>
          <w:b/>
        </w:rPr>
        <w:t>(b)</w:t>
      </w:r>
    </w:p>
    <w:p w14:paraId="5386FB3F" w14:textId="77777777" w:rsidR="008A702F" w:rsidRDefault="00FA3216">
      <w:pPr>
        <w:spacing w:after="72"/>
        <w:ind w:firstLine="0"/>
        <w:rPr>
          <w:rFonts w:hint="eastAsia"/>
        </w:rPr>
      </w:pPr>
      <w:r>
        <w:rPr>
          <w:rFonts w:ascii="宋体" w:cs="宋体" w:hint="eastAsia"/>
          <w:lang w:eastAsia="zh-CN"/>
        </w:rPr>
        <w:t xml:space="preserve">编写 </w:t>
      </w:r>
      <w:r>
        <w:rPr>
          <w:rFonts w:ascii="Courier New" w:hAnsi="Courier New"/>
          <w:sz w:val="21"/>
        </w:rPr>
        <w:t>simulateManyDays</w:t>
      </w:r>
      <w:r>
        <w:rPr>
          <w:rFonts w:ascii="宋体" w:cs="宋体" w:hint="eastAsia"/>
          <w:lang w:eastAsia="zh-CN"/>
        </w:rPr>
        <w:t xml:space="preserve"> 方法：调用 </w:t>
      </w:r>
      <w:r>
        <w:rPr>
          <w:rFonts w:ascii="Courier New" w:hAnsi="Courier New"/>
          <w:sz w:val="21"/>
        </w:rPr>
        <w:t>simulateOneDay</w:t>
      </w:r>
      <w:r>
        <w:rPr>
          <w:rFonts w:ascii="宋体" w:cs="宋体" w:hint="eastAsia"/>
          <w:lang w:eastAsia="zh-CN"/>
        </w:rPr>
        <w:t xml:space="preserve"> 模拟最多连续 </w:t>
      </w:r>
      <w:r>
        <w:rPr>
          <w:rFonts w:ascii="Courier New" w:hAnsi="Courier New"/>
          <w:sz w:val="21"/>
        </w:rPr>
        <w:t>numDays</w:t>
      </w:r>
      <w:r>
        <w:rPr>
          <w:rFonts w:ascii="宋体" w:cs="宋体" w:hint="eastAsia"/>
          <w:lang w:eastAsia="zh-CN"/>
        </w:rPr>
        <w:t xml:space="preserve"> 天。每天只要鸟或熊能找到食物（即调用前 </w:t>
      </w:r>
      <w:r>
        <w:rPr>
          <w:rFonts w:ascii="Courier New" w:hAnsi="Courier New"/>
          <w:sz w:val="21"/>
        </w:rPr>
        <w:t>currentFood &gt; 0</w:t>
      </w:r>
      <w:r>
        <w:rPr>
          <w:rFonts w:ascii="宋体" w:cs="宋体" w:hint="eastAsia"/>
          <w:lang w:eastAsia="zh-CN"/>
        </w:rPr>
        <w:t>）就算</w:t>
      </w:r>
      <w:r>
        <w:t>"</w:t>
      </w:r>
      <w:r>
        <w:rPr>
          <w:rFonts w:ascii="宋体" w:cs="宋体" w:hint="eastAsia"/>
          <w:lang w:eastAsia="zh-CN"/>
        </w:rPr>
        <w:t>找到食物</w:t>
      </w:r>
      <w:r>
        <w:t>"</w:t>
      </w:r>
      <w:r>
        <w:rPr>
          <w:rFonts w:ascii="宋体" w:cs="宋体" w:hint="eastAsia"/>
          <w:lang w:eastAsia="zh-CN"/>
        </w:rPr>
        <w:t>一天。返回实际找到食物的天数。</w:t>
      </w:r>
    </w:p>
    <w:p w14:paraId="7C61718E" w14:textId="77777777" w:rsidR="008A702F" w:rsidRDefault="00FA3216">
      <w:pPr>
        <w:spacing w:after="72"/>
        <w:ind w:firstLine="0"/>
        <w:rPr>
          <w:rFonts w:hint="eastAsia"/>
        </w:rPr>
      </w:pPr>
      <w:r>
        <w:rPr>
          <w:rFonts w:ascii="宋体" w:cs="宋体" w:hint="eastAsia"/>
          <w:lang w:eastAsia="zh-CN"/>
        </w:rPr>
        <w:t>示例：</w:t>
      </w:r>
    </w:p>
    <w:p w14:paraId="414E5457" w14:textId="77777777" w:rsidR="008A702F" w:rsidRDefault="00FA3216">
      <w:pPr>
        <w:pStyle w:val="a0"/>
        <w:spacing w:after="72"/>
        <w:rPr>
          <w:rFonts w:hint="eastAsia"/>
        </w:rPr>
      </w:pPr>
      <w:r>
        <w:rPr>
          <w:rFonts w:ascii="Courier New" w:hAnsi="Courier New"/>
          <w:sz w:val="21"/>
        </w:rPr>
        <w:t>currentFood</w:t>
      </w:r>
      <w:r>
        <w:t xml:space="preserve"> </w:t>
      </w:r>
      <w:r>
        <w:rPr>
          <w:rFonts w:ascii="宋体" w:cs="宋体" w:hint="eastAsia"/>
          <w:lang w:eastAsia="zh-CN"/>
        </w:rPr>
        <w:t>为</w:t>
      </w:r>
      <w:r>
        <w:t xml:space="preserve"> 2400</w:t>
      </w:r>
      <w:r>
        <w:rPr>
          <w:rFonts w:ascii="宋体" w:cs="宋体" w:hint="eastAsia"/>
          <w:lang w:eastAsia="zh-CN"/>
        </w:rPr>
        <w:t>，调用</w:t>
      </w:r>
      <w:r>
        <w:t xml:space="preserve"> </w:t>
      </w:r>
      <w:r>
        <w:rPr>
          <w:rFonts w:ascii="Courier New" w:hAnsi="Courier New"/>
          <w:sz w:val="21"/>
        </w:rPr>
        <w:t>simulateManyDays(10, 4)</w:t>
      </w:r>
      <w:r>
        <w:rPr>
          <w:rFonts w:ascii="宋体" w:cs="宋体" w:hint="eastAsia"/>
          <w:lang w:eastAsia="zh-CN"/>
        </w:rPr>
        <w:t>，四天后都还有食物，返回</w:t>
      </w:r>
      <w:r>
        <w:t xml:space="preserve"> 4</w:t>
      </w:r>
      <w:r>
        <w:rPr>
          <w:rFonts w:ascii="宋体" w:cs="宋体" w:hint="eastAsia"/>
          <w:lang w:eastAsia="zh-CN"/>
        </w:rPr>
        <w:t>。</w:t>
      </w:r>
    </w:p>
    <w:p w14:paraId="75065BE7" w14:textId="77777777" w:rsidR="008A702F" w:rsidRDefault="00FA3216">
      <w:pPr>
        <w:pStyle w:val="a0"/>
        <w:spacing w:after="72"/>
        <w:rPr>
          <w:rFonts w:hint="eastAsia"/>
        </w:rPr>
      </w:pPr>
      <w:r>
        <w:rPr>
          <w:rFonts w:ascii="Courier New" w:hAnsi="Courier New"/>
          <w:sz w:val="21"/>
        </w:rPr>
        <w:t>currentFood</w:t>
      </w:r>
      <w:r>
        <w:t xml:space="preserve"> </w:t>
      </w:r>
      <w:r>
        <w:rPr>
          <w:rFonts w:ascii="宋体" w:cs="宋体" w:hint="eastAsia"/>
          <w:lang w:eastAsia="zh-CN"/>
        </w:rPr>
        <w:t>为</w:t>
      </w:r>
      <w:r>
        <w:t xml:space="preserve"> 250</w:t>
      </w:r>
      <w:r>
        <w:rPr>
          <w:rFonts w:ascii="宋体" w:cs="宋体" w:hint="eastAsia"/>
          <w:lang w:eastAsia="zh-CN"/>
        </w:rPr>
        <w:t>，调用</w:t>
      </w:r>
      <w:r>
        <w:t xml:space="preserve"> </w:t>
      </w:r>
      <w:r>
        <w:rPr>
          <w:rFonts w:ascii="Courier New" w:hAnsi="Courier New"/>
          <w:sz w:val="21"/>
        </w:rPr>
        <w:t>simulateManyDays(10, 5)</w:t>
      </w:r>
      <w:r>
        <w:rPr>
          <w:rFonts w:ascii="宋体" w:cs="宋体" w:hint="eastAsia"/>
          <w:lang w:eastAsia="zh-CN"/>
        </w:rPr>
        <w:t xml:space="preserve">，第二天结束后 </w:t>
      </w:r>
      <w:r>
        <w:rPr>
          <w:rFonts w:ascii="Courier New" w:hAnsi="Courier New"/>
          <w:sz w:val="21"/>
        </w:rPr>
        <w:t>currentFood</w:t>
      </w:r>
      <w:r>
        <w:t xml:space="preserve"> </w:t>
      </w:r>
      <w:r>
        <w:rPr>
          <w:rFonts w:ascii="宋体" w:cs="宋体" w:hint="eastAsia"/>
          <w:lang w:eastAsia="zh-CN"/>
        </w:rPr>
        <w:t>变为</w:t>
      </w:r>
      <w:r>
        <w:t xml:space="preserve"> 0</w:t>
      </w:r>
      <w:r>
        <w:rPr>
          <w:rFonts w:ascii="宋体" w:cs="宋体" w:hint="eastAsia"/>
          <w:lang w:eastAsia="zh-CN"/>
        </w:rPr>
        <w:t>，返回</w:t>
      </w:r>
      <w:r>
        <w:t xml:space="preserve"> 2</w:t>
      </w:r>
      <w:r>
        <w:rPr>
          <w:rFonts w:ascii="宋体" w:cs="宋体" w:hint="eastAsia"/>
          <w:lang w:eastAsia="zh-CN"/>
        </w:rPr>
        <w:t>。</w:t>
      </w:r>
    </w:p>
    <w:p w14:paraId="1000A601" w14:textId="77777777" w:rsidR="008A702F" w:rsidRDefault="00FA3216">
      <w:pPr>
        <w:pStyle w:val="a0"/>
        <w:spacing w:after="72"/>
        <w:rPr>
          <w:rFonts w:hint="eastAsia"/>
        </w:rPr>
      </w:pPr>
      <w:r>
        <w:rPr>
          <w:rFonts w:ascii="Courier New" w:hAnsi="Courier New"/>
          <w:sz w:val="21"/>
        </w:rPr>
        <w:t>currentFood</w:t>
      </w:r>
      <w:r>
        <w:t xml:space="preserve"> </w:t>
      </w:r>
      <w:r>
        <w:rPr>
          <w:rFonts w:ascii="宋体" w:cs="宋体" w:hint="eastAsia"/>
          <w:lang w:eastAsia="zh-CN"/>
        </w:rPr>
        <w:t>为</w:t>
      </w:r>
      <w:r>
        <w:t xml:space="preserve"> 0</w:t>
      </w:r>
      <w:r>
        <w:rPr>
          <w:rFonts w:ascii="宋体" w:cs="宋体" w:hint="eastAsia"/>
          <w:lang w:eastAsia="zh-CN"/>
        </w:rPr>
        <w:t>，调用</w:t>
      </w:r>
      <w:r>
        <w:t xml:space="preserve"> </w:t>
      </w:r>
      <w:r>
        <w:rPr>
          <w:rFonts w:ascii="Courier New" w:hAnsi="Courier New"/>
          <w:sz w:val="21"/>
        </w:rPr>
        <w:t>simulateManyDays(5, 10)</w:t>
      </w:r>
      <w:r>
        <w:rPr>
          <w:rFonts w:ascii="宋体" w:cs="宋体" w:hint="eastAsia"/>
          <w:lang w:eastAsia="zh-CN"/>
        </w:rPr>
        <w:t>，直接返回</w:t>
      </w:r>
      <w:r>
        <w:t xml:space="preserve"> 0</w:t>
      </w:r>
      <w:r>
        <w:rPr>
          <w:rFonts w:ascii="宋体" w:cs="宋体" w:hint="eastAsia"/>
          <w:lang w:eastAsia="zh-CN"/>
        </w:rPr>
        <w:t>。</w:t>
      </w:r>
    </w:p>
    <w:p w14:paraId="03ED3C39" w14:textId="77777777" w:rsidR="008A702F" w:rsidRDefault="00FA3216">
      <w:pPr>
        <w:spacing w:before="168" w:after="72"/>
        <w:ind w:firstLine="0"/>
        <w:rPr>
          <w:rFonts w:hint="eastAsia"/>
        </w:rPr>
      </w:pPr>
      <w:r>
        <w:rPr>
          <w:rFonts w:ascii="宋体" w:cs="宋体" w:hint="eastAsia"/>
          <w:b/>
          <w:lang w:eastAsia="zh-CN"/>
        </w:rPr>
        <w:t>官方参考解答：</w:t>
      </w:r>
    </w:p>
    <w:p w14:paraId="3F2C119A" w14:textId="77777777" w:rsidR="008A702F" w:rsidRDefault="00FA3216">
      <w:pPr>
        <w:pBdr>
          <w:left w:val="single" w:sz="18" w:space="0" w:color="01579B"/>
        </w:pBdr>
        <w:shd w:val="clear" w:color="auto" w:fill="F6F8FA"/>
        <w:spacing w:before="120" w:line="360" w:lineRule="auto"/>
        <w:rPr>
          <w:rFonts w:hint="eastAsia"/>
        </w:rPr>
      </w:pPr>
      <w:r>
        <w:rPr>
          <w:rFonts w:ascii="Courier New" w:hAnsi="Courier New"/>
          <w:color w:val="1A1A1A"/>
          <w:sz w:val="21"/>
        </w:rPr>
        <w:t>// (a)</w:t>
      </w:r>
      <w:r>
        <w:rPr>
          <w:rFonts w:ascii="Courier New" w:hAnsi="Courier New"/>
          <w:color w:val="1A1A1A"/>
          <w:sz w:val="21"/>
        </w:rPr>
        <w:br/>
        <w:t>public void simulateOneDay(int numBirds)</w:t>
      </w:r>
      <w:r>
        <w:rPr>
          <w:rFonts w:ascii="Courier New" w:hAnsi="Courier New"/>
          <w:color w:val="1A1A1A"/>
          <w:sz w:val="21"/>
        </w:rPr>
        <w:br/>
        <w:t>{</w:t>
      </w:r>
      <w:r>
        <w:rPr>
          <w:rFonts w:ascii="Courier New" w:hAnsi="Courier New"/>
          <w:color w:val="1A1A1A"/>
          <w:sz w:val="21"/>
        </w:rPr>
        <w:br/>
        <w:t xml:space="preserve">    double condition = Math.random();</w:t>
      </w:r>
      <w:r>
        <w:rPr>
          <w:rFonts w:ascii="Courier New" w:hAnsi="Courier New"/>
          <w:color w:val="1A1A1A"/>
          <w:sz w:val="21"/>
        </w:rPr>
        <w:br/>
        <w:t xml:space="preserve">    if (condition &lt; 0.05)</w:t>
      </w:r>
      <w:r>
        <w:rPr>
          <w:rFonts w:ascii="Courier New" w:hAnsi="Courier New"/>
          <w:color w:val="1A1A1A"/>
          <w:sz w:val="21"/>
        </w:rPr>
        <w:br/>
        <w:t xml:space="preserve">    {</w:t>
      </w:r>
      <w:r>
        <w:rPr>
          <w:rFonts w:ascii="Courier New" w:hAnsi="Courier New"/>
          <w:color w:val="1A1A1A"/>
          <w:sz w:val="21"/>
        </w:rPr>
        <w:br/>
        <w:t xml:space="preserve">        currentFood = 0;</w:t>
      </w:r>
      <w:r>
        <w:rPr>
          <w:rFonts w:ascii="Courier New" w:hAnsi="Courier New"/>
          <w:color w:val="1A1A1A"/>
          <w:sz w:val="21"/>
        </w:rPr>
        <w:br/>
        <w:t xml:space="preserve">    }</w:t>
      </w:r>
      <w:r>
        <w:rPr>
          <w:rFonts w:ascii="Courier New" w:hAnsi="Courier New"/>
          <w:color w:val="1A1A1A"/>
          <w:sz w:val="21"/>
        </w:rPr>
        <w:br/>
        <w:t xml:space="preserve">    else</w:t>
      </w:r>
      <w:r>
        <w:rPr>
          <w:rFonts w:ascii="Courier New" w:hAnsi="Courier New"/>
          <w:color w:val="1A1A1A"/>
          <w:sz w:val="21"/>
        </w:rPr>
        <w:br/>
        <w:t xml:space="preserve">    {</w:t>
      </w:r>
      <w:r>
        <w:rPr>
          <w:rFonts w:ascii="Courier New" w:hAnsi="Courier New"/>
          <w:color w:val="1A1A1A"/>
          <w:sz w:val="21"/>
        </w:rPr>
        <w:br/>
        <w:t xml:space="preserve">        int eachBirdEats = (int) (Math.random() * 41) + 10;</w:t>
      </w:r>
      <w:r>
        <w:rPr>
          <w:rFonts w:ascii="Courier New" w:hAnsi="Courier New"/>
          <w:color w:val="1A1A1A"/>
          <w:sz w:val="21"/>
        </w:rPr>
        <w:br/>
      </w:r>
      <w:r>
        <w:rPr>
          <w:rFonts w:ascii="Courier New" w:hAnsi="Courier New"/>
          <w:color w:val="1A1A1A"/>
          <w:sz w:val="21"/>
        </w:rPr>
        <w:lastRenderedPageBreak/>
        <w:t xml:space="preserve">        int totalEaten = numBirds * eachBirdEats;</w:t>
      </w:r>
      <w:r>
        <w:rPr>
          <w:rFonts w:ascii="Courier New" w:hAnsi="Courier New"/>
          <w:color w:val="1A1A1A"/>
          <w:sz w:val="21"/>
        </w:rPr>
        <w:br/>
        <w:t xml:space="preserve">        if (totalEaten &gt; currentFood)</w:t>
      </w:r>
      <w:r>
        <w:rPr>
          <w:rFonts w:ascii="Courier New" w:hAnsi="Courier New"/>
          <w:color w:val="1A1A1A"/>
          <w:sz w:val="21"/>
        </w:rPr>
        <w:br/>
        <w:t xml:space="preserve">        {</w:t>
      </w:r>
      <w:r>
        <w:rPr>
          <w:rFonts w:ascii="Courier New" w:hAnsi="Courier New"/>
          <w:color w:val="1A1A1A"/>
          <w:sz w:val="21"/>
        </w:rPr>
        <w:br/>
        <w:t xml:space="preserve">            currentFood = 0;</w:t>
      </w:r>
      <w:r>
        <w:rPr>
          <w:rFonts w:ascii="Courier New" w:hAnsi="Courier New"/>
          <w:color w:val="1A1A1A"/>
          <w:sz w:val="21"/>
        </w:rPr>
        <w:br/>
        <w:t xml:space="preserve">        }</w:t>
      </w:r>
      <w:r>
        <w:rPr>
          <w:rFonts w:ascii="Courier New" w:hAnsi="Courier New"/>
          <w:color w:val="1A1A1A"/>
          <w:sz w:val="21"/>
        </w:rPr>
        <w:br/>
        <w:t xml:space="preserve">        else</w:t>
      </w:r>
      <w:r>
        <w:rPr>
          <w:rFonts w:ascii="Courier New" w:hAnsi="Courier New"/>
          <w:color w:val="1A1A1A"/>
          <w:sz w:val="21"/>
        </w:rPr>
        <w:br/>
        <w:t xml:space="preserve">        {</w:t>
      </w:r>
      <w:r>
        <w:rPr>
          <w:rFonts w:ascii="Courier New" w:hAnsi="Courier New"/>
          <w:color w:val="1A1A1A"/>
          <w:sz w:val="21"/>
        </w:rPr>
        <w:br/>
        <w:t xml:space="preserve">            currentFood -= totalEaten;</w:t>
      </w:r>
      <w:r>
        <w:rPr>
          <w:rFonts w:ascii="Courier New" w:hAnsi="Courier New"/>
          <w:color w:val="1A1A1A"/>
          <w:sz w:val="21"/>
        </w:rPr>
        <w:br/>
        <w:t xml:space="preserve">        }</w:t>
      </w:r>
      <w:r>
        <w:rPr>
          <w:rFonts w:ascii="Courier New" w:hAnsi="Courier New"/>
          <w:color w:val="1A1A1A"/>
          <w:sz w:val="21"/>
        </w:rPr>
        <w:br/>
        <w:t xml:space="preserve">    }</w:t>
      </w:r>
      <w:r>
        <w:rPr>
          <w:rFonts w:ascii="Courier New" w:hAnsi="Courier New"/>
          <w:color w:val="1A1A1A"/>
          <w:sz w:val="21"/>
        </w:rPr>
        <w:br/>
        <w:t>}</w:t>
      </w:r>
      <w:r>
        <w:rPr>
          <w:rFonts w:ascii="Courier New" w:hAnsi="Courier New"/>
          <w:color w:val="1A1A1A"/>
          <w:sz w:val="21"/>
        </w:rPr>
        <w:br/>
      </w:r>
      <w:r>
        <w:rPr>
          <w:rFonts w:ascii="Courier New" w:hAnsi="Courier New"/>
          <w:color w:val="1A1A1A"/>
          <w:sz w:val="21"/>
        </w:rPr>
        <w:br/>
        <w:t>// (b)</w:t>
      </w:r>
      <w:r>
        <w:rPr>
          <w:rFonts w:ascii="Courier New" w:hAnsi="Courier New"/>
          <w:color w:val="1A1A1A"/>
          <w:sz w:val="21"/>
        </w:rPr>
        <w:br/>
        <w:t>public int simulateManyDays(int numBirds, int numDays)</w:t>
      </w:r>
      <w:r>
        <w:rPr>
          <w:rFonts w:ascii="Courier New" w:hAnsi="Courier New"/>
          <w:color w:val="1A1A1A"/>
          <w:sz w:val="21"/>
        </w:rPr>
        <w:br/>
        <w:t>{</w:t>
      </w:r>
      <w:r>
        <w:rPr>
          <w:rFonts w:ascii="Courier New" w:hAnsi="Courier New"/>
          <w:color w:val="1A1A1A"/>
          <w:sz w:val="21"/>
        </w:rPr>
        <w:br/>
        <w:t xml:space="preserve">    for (int daysSoFar = 0; daysSoFar &lt; numDays; daysSoFar++)</w:t>
      </w:r>
      <w:r>
        <w:rPr>
          <w:rFonts w:ascii="Courier New" w:hAnsi="Courier New"/>
          <w:color w:val="1A1A1A"/>
          <w:sz w:val="21"/>
        </w:rPr>
        <w:br/>
        <w:t xml:space="preserve">    {</w:t>
      </w:r>
      <w:r>
        <w:rPr>
          <w:rFonts w:ascii="Courier New" w:hAnsi="Courier New"/>
          <w:color w:val="1A1A1A"/>
          <w:sz w:val="21"/>
        </w:rPr>
        <w:br/>
        <w:t xml:space="preserve">        if (currentFood == 0)</w:t>
      </w:r>
      <w:r>
        <w:rPr>
          <w:rFonts w:ascii="Courier New" w:hAnsi="Courier New"/>
          <w:color w:val="1A1A1A"/>
          <w:sz w:val="21"/>
        </w:rPr>
        <w:br/>
        <w:t xml:space="preserve">        {</w:t>
      </w:r>
      <w:r>
        <w:rPr>
          <w:rFonts w:ascii="Courier New" w:hAnsi="Courier New"/>
          <w:color w:val="1A1A1A"/>
          <w:sz w:val="21"/>
        </w:rPr>
        <w:br/>
        <w:t xml:space="preserve">            return daysSoFar;</w:t>
      </w:r>
      <w:r>
        <w:rPr>
          <w:rFonts w:ascii="Courier New" w:hAnsi="Courier New"/>
          <w:color w:val="1A1A1A"/>
          <w:sz w:val="21"/>
        </w:rPr>
        <w:br/>
        <w:t xml:space="preserve">        }</w:t>
      </w:r>
      <w:r>
        <w:rPr>
          <w:rFonts w:ascii="Courier New" w:hAnsi="Courier New"/>
          <w:color w:val="1A1A1A"/>
          <w:sz w:val="21"/>
        </w:rPr>
        <w:br/>
        <w:t xml:space="preserve">        simulateOneDay(numBirds);</w:t>
      </w:r>
      <w:r>
        <w:rPr>
          <w:rFonts w:ascii="Courier New" w:hAnsi="Courier New"/>
          <w:color w:val="1A1A1A"/>
          <w:sz w:val="21"/>
        </w:rPr>
        <w:br/>
        <w:t xml:space="preserve">    }</w:t>
      </w:r>
      <w:r>
        <w:rPr>
          <w:rFonts w:ascii="Courier New" w:hAnsi="Courier New"/>
          <w:color w:val="1A1A1A"/>
          <w:sz w:val="21"/>
        </w:rPr>
        <w:br/>
        <w:t xml:space="preserve">    return numDays;</w:t>
      </w:r>
      <w:r>
        <w:rPr>
          <w:rFonts w:ascii="Courier New" w:hAnsi="Courier New"/>
          <w:color w:val="1A1A1A"/>
          <w:sz w:val="21"/>
        </w:rPr>
        <w:br/>
        <w:t>}</w:t>
      </w:r>
    </w:p>
    <w:p w14:paraId="18AC11F2" w14:textId="77777777" w:rsidR="008A702F" w:rsidRDefault="00FA3216">
      <w:pPr>
        <w:spacing w:before="168" w:after="72"/>
        <w:ind w:firstLine="0"/>
        <w:rPr>
          <w:rFonts w:hint="eastAsia"/>
        </w:rPr>
      </w:pPr>
      <w:r>
        <w:rPr>
          <w:rFonts w:ascii="宋体" w:cs="宋体" w:hint="eastAsia"/>
          <w:b/>
          <w:lang w:eastAsia="zh-CN"/>
        </w:rPr>
        <w:t>解析与评分要点：</w:t>
      </w:r>
    </w:p>
    <w:p w14:paraId="1C3931F4" w14:textId="77777777" w:rsidR="008A702F" w:rsidRDefault="00FA3216">
      <w:pPr>
        <w:pStyle w:val="a0"/>
        <w:spacing w:after="72"/>
        <w:rPr>
          <w:rFonts w:hint="eastAsia"/>
        </w:rPr>
      </w:pPr>
      <w:r>
        <w:t xml:space="preserve">Part (a) </w:t>
      </w:r>
      <w:r>
        <w:rPr>
          <w:rFonts w:ascii="宋体" w:cs="宋体" w:hint="eastAsia"/>
          <w:lang w:eastAsia="zh-CN"/>
        </w:rPr>
        <w:t>共</w:t>
      </w:r>
      <w:r>
        <w:t xml:space="preserve"> 4 </w:t>
      </w:r>
      <w:r>
        <w:rPr>
          <w:rFonts w:ascii="宋体" w:cs="宋体" w:hint="eastAsia"/>
          <w:lang w:eastAsia="zh-CN"/>
        </w:rPr>
        <w:t>分：调用</w:t>
      </w:r>
      <w:r>
        <w:t xml:space="preserve"> </w:t>
      </w:r>
      <w:r>
        <w:rPr>
          <w:rFonts w:ascii="Courier New" w:hAnsi="Courier New"/>
          <w:sz w:val="21"/>
        </w:rPr>
        <w:t>Math.random</w:t>
      </w:r>
      <w:r>
        <w:t xml:space="preserve"> </w:t>
      </w:r>
      <w:r>
        <w:rPr>
          <w:rFonts w:ascii="宋体" w:cs="宋体" w:hint="eastAsia"/>
          <w:lang w:eastAsia="zh-CN"/>
        </w:rPr>
        <w:t>生成随机值；用比较实现</w:t>
      </w:r>
      <w:r>
        <w:t xml:space="preserve"> 5% / 95% </w:t>
      </w:r>
      <w:r>
        <w:rPr>
          <w:rFonts w:ascii="宋体" w:cs="宋体" w:hint="eastAsia"/>
          <w:lang w:eastAsia="zh-CN"/>
        </w:rPr>
        <w:t>分支；生成</w:t>
      </w:r>
      <w:r>
        <w:t xml:space="preserve"> [10, 50] </w:t>
      </w:r>
      <w:r>
        <w:rPr>
          <w:rFonts w:ascii="宋体" w:cs="宋体" w:hint="eastAsia"/>
          <w:lang w:eastAsia="zh-CN"/>
        </w:rPr>
        <w:t>均匀随机整数；按鸟数缩放并正确更新</w:t>
      </w:r>
      <w:r>
        <w:t xml:space="preserve"> </w:t>
      </w:r>
      <w:r>
        <w:rPr>
          <w:rFonts w:ascii="Courier New" w:hAnsi="Courier New"/>
          <w:sz w:val="21"/>
        </w:rPr>
        <w:t>currentFood</w:t>
      </w:r>
      <w:r>
        <w:rPr>
          <w:rFonts w:ascii="宋体" w:cs="宋体" w:hint="eastAsia"/>
          <w:lang w:eastAsia="zh-CN"/>
        </w:rPr>
        <w:t>（包括吃空归</w:t>
      </w:r>
      <w:r>
        <w:t xml:space="preserve"> 0</w:t>
      </w:r>
      <w:r>
        <w:rPr>
          <w:rFonts w:ascii="宋体" w:cs="宋体" w:hint="eastAsia"/>
          <w:lang w:eastAsia="zh-CN"/>
        </w:rPr>
        <w:t>）。</w:t>
      </w:r>
    </w:p>
    <w:p w14:paraId="593E2A97" w14:textId="77777777" w:rsidR="008A702F" w:rsidRDefault="00FA3216">
      <w:pPr>
        <w:pStyle w:val="a0"/>
        <w:spacing w:after="72"/>
        <w:rPr>
          <w:rFonts w:hint="eastAsia"/>
        </w:rPr>
      </w:pPr>
      <w:r>
        <w:t xml:space="preserve">Part (b) </w:t>
      </w:r>
      <w:r>
        <w:rPr>
          <w:rFonts w:ascii="宋体" w:cs="宋体" w:hint="eastAsia"/>
          <w:lang w:eastAsia="zh-CN"/>
        </w:rPr>
        <w:t>共</w:t>
      </w:r>
      <w:r>
        <w:t xml:space="preserve"> 5 </w:t>
      </w:r>
      <w:r>
        <w:rPr>
          <w:rFonts w:ascii="宋体" w:cs="宋体" w:hint="eastAsia"/>
          <w:lang w:eastAsia="zh-CN"/>
        </w:rPr>
        <w:t>分：在循环中调用</w:t>
      </w:r>
      <w:r>
        <w:t xml:space="preserve"> </w:t>
      </w:r>
      <w:r>
        <w:rPr>
          <w:rFonts w:ascii="Courier New" w:hAnsi="Courier New"/>
          <w:sz w:val="21"/>
        </w:rPr>
        <w:t>simulateOneDay(numBirds)</w:t>
      </w:r>
      <w:r>
        <w:rPr>
          <w:rFonts w:ascii="宋体" w:cs="宋体" w:hint="eastAsia"/>
          <w:lang w:eastAsia="zh-CN"/>
        </w:rPr>
        <w:t xml:space="preserve">；控制循环最多执行 </w:t>
      </w:r>
      <w:r>
        <w:rPr>
          <w:rFonts w:ascii="Courier New" w:hAnsi="Courier New"/>
          <w:sz w:val="21"/>
        </w:rPr>
        <w:t>numDays</w:t>
      </w:r>
      <w:r>
        <w:rPr>
          <w:rFonts w:ascii="宋体" w:cs="宋体" w:hint="eastAsia"/>
          <w:lang w:eastAsia="zh-CN"/>
        </w:rPr>
        <w:t xml:space="preserve"> 次；统计找到食物的天数；在 </w:t>
      </w:r>
      <w:r>
        <w:rPr>
          <w:rFonts w:ascii="Courier New" w:hAnsi="Courier New"/>
          <w:sz w:val="21"/>
        </w:rPr>
        <w:t>currentFood == 0</w:t>
      </w:r>
      <w:r>
        <w:rPr>
          <w:rFonts w:ascii="宋体" w:cs="宋体" w:hint="eastAsia"/>
          <w:lang w:eastAsia="zh-CN"/>
        </w:rPr>
        <w:t xml:space="preserve"> 时正确提前退出；返回天数。</w:t>
      </w:r>
    </w:p>
    <w:p w14:paraId="40F4D19A" w14:textId="77777777" w:rsidR="008A702F" w:rsidRDefault="00FA3216">
      <w:pPr>
        <w:pStyle w:val="a0"/>
        <w:spacing w:after="72"/>
        <w:rPr>
          <w:rFonts w:hint="eastAsia"/>
        </w:rPr>
      </w:pPr>
      <w:r>
        <w:rPr>
          <w:rFonts w:ascii="宋体" w:cs="宋体" w:hint="eastAsia"/>
          <w:lang w:eastAsia="zh-CN"/>
        </w:rPr>
        <w:t xml:space="preserve">关键易错点：随机区间 </w:t>
      </w:r>
      <w:r>
        <w:rPr>
          <w:rFonts w:ascii="Courier New" w:hAnsi="Courier New"/>
          <w:sz w:val="21"/>
        </w:rPr>
        <w:t>(int)(Math.random() * 41) + 10</w:t>
      </w:r>
      <w:r>
        <w:t xml:space="preserve"> </w:t>
      </w:r>
      <w:r>
        <w:rPr>
          <w:rFonts w:ascii="宋体" w:cs="宋体" w:hint="eastAsia"/>
          <w:lang w:eastAsia="zh-CN"/>
        </w:rPr>
        <w:t>中的</w:t>
      </w:r>
      <w:r>
        <w:t xml:space="preserve"> 41 </w:t>
      </w:r>
      <w:r>
        <w:rPr>
          <w:rFonts w:ascii="宋体" w:cs="宋体" w:hint="eastAsia"/>
          <w:lang w:eastAsia="zh-CN"/>
        </w:rPr>
        <w:t>是</w:t>
      </w:r>
      <w:r>
        <w:t xml:space="preserve"> 50 </w:t>
      </w:r>
      <w:r>
        <w:t>−</w:t>
      </w:r>
      <w:r>
        <w:t xml:space="preserve"> 10 + 1</w:t>
      </w:r>
      <w:r>
        <w:rPr>
          <w:rFonts w:ascii="宋体" w:cs="宋体" w:hint="eastAsia"/>
          <w:lang w:eastAsia="zh-CN"/>
        </w:rPr>
        <w:t>；比较</w:t>
      </w:r>
      <w:r>
        <w:t xml:space="preserve"> </w:t>
      </w:r>
      <w:r>
        <w:rPr>
          <w:rFonts w:ascii="Courier New" w:hAnsi="Courier New"/>
          <w:sz w:val="21"/>
        </w:rPr>
        <w:t>totalEaten &gt; currentFood</w:t>
      </w:r>
      <w:r>
        <w:rPr>
          <w:rFonts w:ascii="宋体" w:cs="宋体" w:hint="eastAsia"/>
          <w:lang w:eastAsia="zh-CN"/>
        </w:rPr>
        <w:t xml:space="preserve"> 与 </w:t>
      </w:r>
      <w:r>
        <w:rPr>
          <w:rFonts w:ascii="Courier New" w:hAnsi="Courier New"/>
          <w:sz w:val="21"/>
        </w:rPr>
        <w:t>&gt;=</w:t>
      </w:r>
      <w:r>
        <w:t xml:space="preserve"> </w:t>
      </w:r>
      <w:r>
        <w:rPr>
          <w:rFonts w:ascii="宋体" w:cs="宋体" w:hint="eastAsia"/>
          <w:lang w:eastAsia="zh-CN"/>
        </w:rPr>
        <w:t>在本题中均不影响归</w:t>
      </w:r>
      <w:r>
        <w:t xml:space="preserve"> 0</w:t>
      </w:r>
      <w:r>
        <w:rPr>
          <w:rFonts w:ascii="宋体" w:cs="宋体" w:hint="eastAsia"/>
          <w:lang w:eastAsia="zh-CN"/>
        </w:rPr>
        <w:t>，但官方样例使用</w:t>
      </w:r>
      <w:r>
        <w:t xml:space="preserve"> </w:t>
      </w:r>
      <w:r>
        <w:rPr>
          <w:rFonts w:ascii="Courier New" w:hAnsi="Courier New"/>
          <w:sz w:val="21"/>
        </w:rPr>
        <w:t>&gt;</w:t>
      </w:r>
      <w:r>
        <w:rPr>
          <w:rFonts w:ascii="宋体" w:cs="宋体" w:hint="eastAsia"/>
          <w:lang w:eastAsia="zh-CN"/>
        </w:rPr>
        <w:t>。</w:t>
      </w:r>
    </w:p>
    <w:p w14:paraId="0B19C642" w14:textId="77777777" w:rsidR="008A702F" w:rsidRDefault="00FA3216">
      <w:pPr>
        <w:spacing w:after="84"/>
        <w:ind w:firstLine="0"/>
        <w:rPr>
          <w:rFonts w:hint="eastAsia"/>
        </w:rPr>
      </w:pPr>
      <w:r>
        <w:rPr>
          <w:rFonts w:ascii="黑体" w:hAnsi="黑体"/>
          <w:b/>
          <w:color w:val="01579B"/>
          <w:sz w:val="28"/>
        </w:rPr>
        <w:t>FRQ-3</w:t>
      </w:r>
      <w:r>
        <w:rPr>
          <w:rFonts w:ascii="宋体" w:cs="宋体" w:hint="eastAsia"/>
          <w:b/>
          <w:color w:val="01579B"/>
          <w:sz w:val="28"/>
          <w:lang w:eastAsia="zh-CN"/>
        </w:rPr>
        <w:t>【</w:t>
      </w:r>
      <w:r>
        <w:rPr>
          <w:rFonts w:ascii="黑体" w:hAnsi="黑体"/>
          <w:b/>
          <w:color w:val="01579B"/>
          <w:sz w:val="28"/>
        </w:rPr>
        <w:t xml:space="preserve">2023 </w:t>
      </w:r>
      <w:r>
        <w:rPr>
          <w:rFonts w:ascii="宋体" w:cs="宋体" w:hint="eastAsia"/>
          <w:b/>
          <w:color w:val="01579B"/>
          <w:sz w:val="28"/>
          <w:lang w:eastAsia="zh-CN"/>
        </w:rPr>
        <w:t>年国际考真题</w:t>
      </w:r>
      <w:r>
        <w:rPr>
          <w:rFonts w:ascii="黑体" w:hAnsi="黑体"/>
          <w:b/>
          <w:color w:val="01579B"/>
          <w:sz w:val="28"/>
        </w:rPr>
        <w:t xml:space="preserve"> · Question 1</w:t>
      </w:r>
      <w:r>
        <w:rPr>
          <w:rFonts w:ascii="宋体" w:cs="宋体" w:hint="eastAsia"/>
          <w:b/>
          <w:color w:val="01579B"/>
          <w:sz w:val="28"/>
          <w:lang w:eastAsia="zh-CN"/>
        </w:rPr>
        <w:t>】</w:t>
      </w:r>
      <w:r>
        <w:rPr>
          <w:rFonts w:ascii="黑体" w:hAnsi="黑体"/>
          <w:b/>
          <w:color w:val="01579B"/>
          <w:sz w:val="28"/>
        </w:rPr>
        <w:t>AppointmentBook</w:t>
      </w:r>
    </w:p>
    <w:p w14:paraId="76D78620" w14:textId="77777777" w:rsidR="008A702F" w:rsidRDefault="00FA3216">
      <w:pPr>
        <w:spacing w:after="63"/>
        <w:ind w:firstLine="0"/>
        <w:rPr>
          <w:rFonts w:hint="eastAsia"/>
        </w:rPr>
      </w:pPr>
      <w:r>
        <w:rPr>
          <w:rFonts w:ascii="宋体" w:cs="宋体" w:hint="eastAsia"/>
          <w:color w:val="4B5563"/>
          <w:sz w:val="21"/>
          <w:lang w:eastAsia="zh-CN"/>
        </w:rPr>
        <w:lastRenderedPageBreak/>
        <w:t>考点：</w:t>
      </w:r>
      <w:r>
        <w:rPr>
          <w:color w:val="4B5563"/>
          <w:sz w:val="21"/>
        </w:rPr>
        <w:t xml:space="preserve">C3 </w:t>
      </w:r>
      <w:r>
        <w:rPr>
          <w:rFonts w:ascii="宋体" w:cs="宋体" w:hint="eastAsia"/>
          <w:color w:val="4B5563"/>
          <w:sz w:val="21"/>
          <w:lang w:eastAsia="zh-CN"/>
        </w:rPr>
        <w:t>方法调用、第二章循环与条件、过程抽象</w:t>
      </w:r>
    </w:p>
    <w:p w14:paraId="454163A6" w14:textId="77777777" w:rsidR="008A702F" w:rsidRDefault="00FA3216">
      <w:pPr>
        <w:spacing w:before="168" w:after="72"/>
        <w:ind w:firstLine="0"/>
        <w:rPr>
          <w:rFonts w:hint="eastAsia"/>
        </w:rPr>
      </w:pPr>
      <w:r>
        <w:rPr>
          <w:rFonts w:ascii="宋体" w:cs="宋体" w:hint="eastAsia"/>
          <w:b/>
          <w:lang w:eastAsia="zh-CN"/>
        </w:rPr>
        <w:t>完整题面：</w:t>
      </w:r>
    </w:p>
    <w:p w14:paraId="7898B20A" w14:textId="77777777" w:rsidR="008A702F" w:rsidRDefault="00FA3216">
      <w:pPr>
        <w:spacing w:after="72"/>
        <w:ind w:firstLine="0"/>
        <w:rPr>
          <w:rFonts w:hint="eastAsia"/>
        </w:rPr>
      </w:pPr>
      <w:r>
        <w:rPr>
          <w:rFonts w:ascii="宋体" w:cs="宋体" w:hint="eastAsia"/>
          <w:lang w:eastAsia="zh-CN"/>
        </w:rPr>
        <w:t xml:space="preserve">本题涉及 </w:t>
      </w:r>
      <w:r>
        <w:rPr>
          <w:rFonts w:ascii="Courier New" w:hAnsi="Courier New"/>
          <w:sz w:val="21"/>
        </w:rPr>
        <w:t>AppointmentBook</w:t>
      </w:r>
      <w:r>
        <w:t xml:space="preserve"> </w:t>
      </w:r>
      <w:r>
        <w:rPr>
          <w:rFonts w:ascii="宋体" w:cs="宋体" w:hint="eastAsia"/>
          <w:lang w:eastAsia="zh-CN"/>
        </w:rPr>
        <w:t>类，用于学生预约与老师见面。预约只能在第</w:t>
      </w:r>
      <w:r>
        <w:t xml:space="preserve"> 1 </w:t>
      </w:r>
      <w:r>
        <w:rPr>
          <w:rFonts w:ascii="宋体" w:cs="宋体" w:hint="eastAsia"/>
          <w:lang w:eastAsia="zh-CN"/>
        </w:rPr>
        <w:t>到第</w:t>
      </w:r>
      <w:r>
        <w:t xml:space="preserve"> 8 </w:t>
      </w:r>
      <w:r>
        <w:rPr>
          <w:rFonts w:ascii="宋体" w:cs="宋体" w:hint="eastAsia"/>
          <w:lang w:eastAsia="zh-CN"/>
        </w:rPr>
        <w:t>节课之间进行，每节课</w:t>
      </w:r>
      <w:r>
        <w:t xml:space="preserve"> 60 </w:t>
      </w:r>
      <w:r>
        <w:rPr>
          <w:rFonts w:ascii="宋体" w:cs="宋体" w:hint="eastAsia"/>
          <w:lang w:eastAsia="zh-CN"/>
        </w:rPr>
        <w:t>分钟，分钟编号为</w:t>
      </w:r>
      <w:r>
        <w:t xml:space="preserve"> 0 </w:t>
      </w:r>
      <w:r>
        <w:rPr>
          <w:rFonts w:ascii="宋体" w:cs="宋体" w:hint="eastAsia"/>
          <w:lang w:eastAsia="zh-CN"/>
        </w:rPr>
        <w:t>到</w:t>
      </w:r>
      <w:r>
        <w:t xml:space="preserve"> 59</w:t>
      </w:r>
      <w:r>
        <w:rPr>
          <w:rFonts w:ascii="宋体" w:cs="宋体" w:hint="eastAsia"/>
          <w:lang w:eastAsia="zh-CN"/>
        </w:rPr>
        <w:t>。要成功预约，老师必须在指定节课中有至少连续</w:t>
      </w:r>
      <w:r>
        <w:t xml:space="preserve"> </w:t>
      </w:r>
      <w:r>
        <w:rPr>
          <w:rFonts w:ascii="Courier New" w:hAnsi="Courier New"/>
          <w:sz w:val="21"/>
        </w:rPr>
        <w:t>duration</w:t>
      </w:r>
      <w:r>
        <w:rPr>
          <w:rFonts w:ascii="宋体" w:cs="宋体" w:hint="eastAsia"/>
          <w:lang w:eastAsia="zh-CN"/>
        </w:rPr>
        <w:t xml:space="preserve"> 分钟的空闲时间。预约必须开始并结束于同一节课内。</w:t>
      </w:r>
    </w:p>
    <w:p w14:paraId="14F32890" w14:textId="77777777" w:rsidR="008A702F" w:rsidRDefault="00FA3216">
      <w:pPr>
        <w:spacing w:before="168" w:after="72" w:line="360" w:lineRule="auto"/>
        <w:ind w:firstLine="0"/>
        <w:rPr>
          <w:rFonts w:hint="eastAsia"/>
        </w:rPr>
      </w:pPr>
      <w:r>
        <w:rPr>
          <w:rFonts w:ascii="Courier New" w:hAnsi="Courier New"/>
          <w:color w:val="1A1A1A"/>
          <w:sz w:val="21"/>
        </w:rPr>
        <w:t>public class AppointmentBook</w:t>
      </w:r>
      <w:r>
        <w:rPr>
          <w:rFonts w:ascii="Courier New" w:hAnsi="Courier New"/>
          <w:color w:val="1A1A1A"/>
          <w:sz w:val="21"/>
        </w:rPr>
        <w:br/>
        <w:t>{</w:t>
      </w:r>
      <w:r>
        <w:rPr>
          <w:rFonts w:ascii="Courier New" w:hAnsi="Courier New"/>
          <w:color w:val="1A1A1A"/>
          <w:sz w:val="21"/>
        </w:rPr>
        <w:br/>
        <w:t xml:space="preserve">    /**</w:t>
      </w:r>
      <w:r>
        <w:rPr>
          <w:rFonts w:ascii="Courier New" w:hAnsi="Courier New"/>
          <w:color w:val="1A1A1A"/>
          <w:sz w:val="21"/>
        </w:rPr>
        <w:br/>
        <w:t xml:space="preserve">     * Returns true if minute in period is available for an appointment and returns</w:t>
      </w:r>
      <w:r>
        <w:rPr>
          <w:rFonts w:ascii="Courier New" w:hAnsi="Courier New"/>
          <w:color w:val="1A1A1A"/>
          <w:sz w:val="21"/>
        </w:rPr>
        <w:br/>
        <w:t xml:space="preserve">     * false otherwise</w:t>
      </w:r>
      <w:r>
        <w:rPr>
          <w:rFonts w:ascii="Courier New" w:hAnsi="Courier New"/>
          <w:color w:val="1A1A1A"/>
          <w:sz w:val="21"/>
        </w:rPr>
        <w:br/>
        <w:t xml:space="preserve">     * Preconditions: 1 &lt;= period &lt;= 8; 0 &lt;= minute &lt;= 59</w:t>
      </w:r>
      <w:r>
        <w:rPr>
          <w:rFonts w:ascii="Courier New" w:hAnsi="Courier New"/>
          <w:color w:val="1A1A1A"/>
          <w:sz w:val="21"/>
        </w:rPr>
        <w:br/>
        <w:t xml:space="preserve">     */</w:t>
      </w:r>
      <w:r>
        <w:rPr>
          <w:rFonts w:ascii="Courier New" w:hAnsi="Courier New"/>
          <w:color w:val="1A1A1A"/>
          <w:sz w:val="21"/>
        </w:rPr>
        <w:br/>
        <w:t xml:space="preserve">    private boolean isMinuteFree(int period, int minute)</w:t>
      </w:r>
      <w:r>
        <w:rPr>
          <w:rFonts w:ascii="Courier New" w:hAnsi="Courier New"/>
          <w:color w:val="1A1A1A"/>
          <w:sz w:val="21"/>
        </w:rPr>
        <w:br/>
        <w:t xml:space="preserve">    { /* implementation not shown */ }</w:t>
      </w:r>
      <w:r>
        <w:rPr>
          <w:rFonts w:ascii="Courier New" w:hAnsi="Courier New"/>
          <w:color w:val="1A1A1A"/>
          <w:sz w:val="21"/>
        </w:rPr>
        <w:br/>
      </w:r>
      <w:r>
        <w:rPr>
          <w:rFonts w:ascii="Courier New" w:hAnsi="Courier New"/>
          <w:color w:val="1A1A1A"/>
          <w:sz w:val="21"/>
        </w:rPr>
        <w:br/>
        <w:t xml:space="preserve">    /**</w:t>
      </w:r>
      <w:r>
        <w:rPr>
          <w:rFonts w:ascii="Courier New" w:hAnsi="Courier New"/>
          <w:color w:val="1A1A1A"/>
          <w:sz w:val="21"/>
        </w:rPr>
        <w:br/>
        <w:t xml:space="preserve">     * Marks the block of minutes that starts at startMinute in period and</w:t>
      </w:r>
      <w:r>
        <w:rPr>
          <w:rFonts w:ascii="Courier New" w:hAnsi="Courier New"/>
          <w:color w:val="1A1A1A"/>
          <w:sz w:val="21"/>
        </w:rPr>
        <w:br/>
        <w:t xml:space="preserve">     * is duration minutes long as reserved for an appointment</w:t>
      </w:r>
      <w:r>
        <w:rPr>
          <w:rFonts w:ascii="Courier New" w:hAnsi="Courier New"/>
          <w:color w:val="1A1A1A"/>
          <w:sz w:val="21"/>
        </w:rPr>
        <w:br/>
        <w:t xml:space="preserve">     * Preconditions: 1 &lt;= period &lt;= 8; 0 &lt;= startMinute &lt;= 59;</w:t>
      </w:r>
      <w:r>
        <w:rPr>
          <w:rFonts w:ascii="Courier New" w:hAnsi="Courier New"/>
          <w:color w:val="1A1A1A"/>
          <w:sz w:val="21"/>
        </w:rPr>
        <w:br/>
        <w:t xml:space="preserve">     *                1 &lt;= duration &lt;= 60</w:t>
      </w:r>
      <w:r>
        <w:rPr>
          <w:rFonts w:ascii="Courier New" w:hAnsi="Courier New"/>
          <w:color w:val="1A1A1A"/>
          <w:sz w:val="21"/>
        </w:rPr>
        <w:br/>
        <w:t xml:space="preserve">     */</w:t>
      </w:r>
      <w:r>
        <w:rPr>
          <w:rFonts w:ascii="Courier New" w:hAnsi="Courier New"/>
          <w:color w:val="1A1A1A"/>
          <w:sz w:val="21"/>
        </w:rPr>
        <w:br/>
        <w:t xml:space="preserve">    private void reserveBlock(int period, int startMinute, int duration)</w:t>
      </w:r>
      <w:r>
        <w:rPr>
          <w:rFonts w:ascii="Courier New" w:hAnsi="Courier New"/>
          <w:color w:val="1A1A1A"/>
          <w:sz w:val="21"/>
        </w:rPr>
        <w:br/>
        <w:t xml:space="preserve">    { /* implementation not shown */ }</w:t>
      </w:r>
      <w:r>
        <w:rPr>
          <w:rFonts w:ascii="Courier New" w:hAnsi="Courier New"/>
          <w:color w:val="1A1A1A"/>
          <w:sz w:val="21"/>
        </w:rPr>
        <w:br/>
      </w:r>
      <w:r>
        <w:rPr>
          <w:rFonts w:ascii="Courier New" w:hAnsi="Courier New"/>
          <w:color w:val="1A1A1A"/>
          <w:sz w:val="21"/>
        </w:rPr>
        <w:br/>
        <w:t xml:space="preserve">    /**</w:t>
      </w:r>
      <w:r>
        <w:rPr>
          <w:rFonts w:ascii="Courier New" w:hAnsi="Courier New"/>
          <w:color w:val="1A1A1A"/>
          <w:sz w:val="21"/>
        </w:rPr>
        <w:br/>
        <w:t xml:space="preserve">     * Searches for the first block of duration free minutes during period, as described in</w:t>
      </w:r>
      <w:r>
        <w:rPr>
          <w:rFonts w:ascii="Courier New" w:hAnsi="Courier New"/>
          <w:color w:val="1A1A1A"/>
          <w:sz w:val="21"/>
        </w:rPr>
        <w:br/>
        <w:t xml:space="preserve">     * part (a). Returns the first minute in the block if such a block is found or returns -1 if no</w:t>
      </w:r>
      <w:r>
        <w:rPr>
          <w:rFonts w:ascii="Courier New" w:hAnsi="Courier New"/>
          <w:color w:val="1A1A1A"/>
          <w:sz w:val="21"/>
        </w:rPr>
        <w:br/>
        <w:t xml:space="preserve">     * such block is found.</w:t>
      </w:r>
      <w:r>
        <w:rPr>
          <w:rFonts w:ascii="Courier New" w:hAnsi="Courier New"/>
          <w:color w:val="1A1A1A"/>
          <w:sz w:val="21"/>
        </w:rPr>
        <w:br/>
        <w:t xml:space="preserve">     * Preconditions: 1 &lt;= period &lt;= 8; 1 &lt;= duration &lt;= 60</w:t>
      </w:r>
      <w:r>
        <w:rPr>
          <w:rFonts w:ascii="Courier New" w:hAnsi="Courier New"/>
          <w:color w:val="1A1A1A"/>
          <w:sz w:val="21"/>
        </w:rPr>
        <w:br/>
        <w:t xml:space="preserve">     */</w:t>
      </w:r>
      <w:r>
        <w:rPr>
          <w:rFonts w:ascii="Courier New" w:hAnsi="Courier New"/>
          <w:color w:val="1A1A1A"/>
          <w:sz w:val="21"/>
        </w:rPr>
        <w:br/>
        <w:t xml:space="preserve">    public int findFreeBlock(int period, int duration)</w:t>
      </w:r>
      <w:r>
        <w:rPr>
          <w:rFonts w:ascii="Courier New" w:hAnsi="Courier New"/>
          <w:color w:val="1A1A1A"/>
          <w:sz w:val="21"/>
        </w:rPr>
        <w:br/>
      </w:r>
      <w:r>
        <w:rPr>
          <w:rFonts w:ascii="Courier New" w:hAnsi="Courier New"/>
          <w:color w:val="1A1A1A"/>
          <w:sz w:val="21"/>
        </w:rPr>
        <w:lastRenderedPageBreak/>
        <w:t xml:space="preserve">    { /* to be implemented in part (a) */ }</w:t>
      </w:r>
      <w:r>
        <w:rPr>
          <w:rFonts w:ascii="Courier New" w:hAnsi="Courier New"/>
          <w:color w:val="1A1A1A"/>
          <w:sz w:val="21"/>
        </w:rPr>
        <w:br/>
      </w:r>
      <w:r>
        <w:rPr>
          <w:rFonts w:ascii="Courier New" w:hAnsi="Courier New"/>
          <w:color w:val="1A1A1A"/>
          <w:sz w:val="21"/>
        </w:rPr>
        <w:br/>
        <w:t xml:space="preserve">    /**</w:t>
      </w:r>
      <w:r>
        <w:rPr>
          <w:rFonts w:ascii="Courier New" w:hAnsi="Courier New"/>
          <w:color w:val="1A1A1A"/>
          <w:sz w:val="21"/>
        </w:rPr>
        <w:br/>
        <w:t xml:space="preserve">     * Searches periods from startPeriod to endPeriod, inclusive, for a block</w:t>
      </w:r>
      <w:r>
        <w:rPr>
          <w:rFonts w:ascii="Courier New" w:hAnsi="Courier New"/>
          <w:color w:val="1A1A1A"/>
          <w:sz w:val="21"/>
        </w:rPr>
        <w:br/>
        <w:t xml:space="preserve">     * of duration free minutes, as described in part (b). If such a block is found,</w:t>
      </w:r>
      <w:r>
        <w:rPr>
          <w:rFonts w:ascii="Courier New" w:hAnsi="Courier New"/>
          <w:color w:val="1A1A1A"/>
          <w:sz w:val="21"/>
        </w:rPr>
        <w:br/>
        <w:t xml:space="preserve">     * calls reserveBlock to reserve the block of minutes and returns true; otherwise</w:t>
      </w:r>
      <w:r>
        <w:rPr>
          <w:rFonts w:ascii="Courier New" w:hAnsi="Courier New"/>
          <w:color w:val="1A1A1A"/>
          <w:sz w:val="21"/>
        </w:rPr>
        <w:br/>
        <w:t xml:space="preserve">     * returns false.</w:t>
      </w:r>
      <w:r>
        <w:rPr>
          <w:rFonts w:ascii="Courier New" w:hAnsi="Courier New"/>
          <w:color w:val="1A1A1A"/>
          <w:sz w:val="21"/>
        </w:rPr>
        <w:br/>
        <w:t xml:space="preserve">     * Preconditions: 1 &lt;= startPeriod &lt;= endPeriod &lt;= 8; 1 &lt;= duration &lt;= 60</w:t>
      </w:r>
      <w:r>
        <w:rPr>
          <w:rFonts w:ascii="Courier New" w:hAnsi="Courier New"/>
          <w:color w:val="1A1A1A"/>
          <w:sz w:val="21"/>
        </w:rPr>
        <w:br/>
        <w:t xml:space="preserve">     */</w:t>
      </w:r>
      <w:r>
        <w:rPr>
          <w:rFonts w:ascii="Courier New" w:hAnsi="Courier New"/>
          <w:color w:val="1A1A1A"/>
          <w:sz w:val="21"/>
        </w:rPr>
        <w:br/>
        <w:t xml:space="preserve">    public boolean makeAppointment(int startPeriod, int endPeriod,</w:t>
      </w:r>
      <w:r>
        <w:rPr>
          <w:rFonts w:ascii="Courier New" w:hAnsi="Courier New"/>
          <w:color w:val="1A1A1A"/>
          <w:sz w:val="21"/>
        </w:rPr>
        <w:br/>
        <w:t xml:space="preserve">                                   int duration)</w:t>
      </w:r>
      <w:r>
        <w:rPr>
          <w:rFonts w:ascii="Courier New" w:hAnsi="Courier New"/>
          <w:color w:val="1A1A1A"/>
          <w:sz w:val="21"/>
        </w:rPr>
        <w:br/>
        <w:t xml:space="preserve">    { /* to be implemented in part (b) */ }</w:t>
      </w:r>
      <w:r>
        <w:rPr>
          <w:rFonts w:ascii="Courier New" w:hAnsi="Courier New"/>
          <w:color w:val="1A1A1A"/>
          <w:sz w:val="21"/>
        </w:rPr>
        <w:br/>
      </w:r>
      <w:r>
        <w:rPr>
          <w:rFonts w:ascii="Courier New" w:hAnsi="Courier New"/>
          <w:color w:val="1A1A1A"/>
          <w:sz w:val="21"/>
        </w:rPr>
        <w:br/>
        <w:t xml:space="preserve">    // There may be instance variables, constructors, and methods that are not shown.</w:t>
      </w:r>
      <w:r>
        <w:rPr>
          <w:rFonts w:ascii="Courier New" w:hAnsi="Courier New"/>
          <w:color w:val="1A1A1A"/>
          <w:sz w:val="21"/>
        </w:rPr>
        <w:br/>
        <w:t>}</w:t>
      </w:r>
    </w:p>
    <w:p w14:paraId="4F67EAC3" w14:textId="77777777" w:rsidR="008A702F" w:rsidRDefault="00FA3216">
      <w:pPr>
        <w:rPr>
          <w:rFonts w:hint="eastAsia"/>
        </w:rPr>
      </w:pPr>
      <w:r>
        <w:rPr>
          <w:rFonts w:ascii="黑体" w:hAnsi="黑体"/>
          <w:b/>
        </w:rPr>
        <w:t>(a)</w:t>
      </w:r>
    </w:p>
    <w:p w14:paraId="60A61B7F" w14:textId="77777777" w:rsidR="008A702F" w:rsidRDefault="00FA3216">
      <w:pPr>
        <w:spacing w:after="72"/>
        <w:ind w:firstLine="0"/>
        <w:rPr>
          <w:rFonts w:hint="eastAsia"/>
        </w:rPr>
      </w:pPr>
      <w:r>
        <w:rPr>
          <w:rFonts w:ascii="宋体" w:cs="宋体" w:hint="eastAsia"/>
          <w:lang w:eastAsia="zh-CN"/>
        </w:rPr>
        <w:t xml:space="preserve">编写 </w:t>
      </w:r>
      <w:r>
        <w:rPr>
          <w:rFonts w:ascii="Courier New" w:hAnsi="Courier New"/>
          <w:sz w:val="21"/>
        </w:rPr>
        <w:t>findFreeBlock</w:t>
      </w:r>
      <w:r>
        <w:rPr>
          <w:rFonts w:ascii="宋体" w:cs="宋体" w:hint="eastAsia"/>
          <w:lang w:eastAsia="zh-CN"/>
        </w:rPr>
        <w:t xml:space="preserve"> 方法：在指定节课 </w:t>
      </w:r>
      <w:r>
        <w:rPr>
          <w:rFonts w:ascii="Courier New" w:hAnsi="Courier New"/>
          <w:sz w:val="21"/>
        </w:rPr>
        <w:t>period</w:t>
      </w:r>
      <w:r>
        <w:rPr>
          <w:rFonts w:ascii="宋体" w:cs="宋体" w:hint="eastAsia"/>
          <w:lang w:eastAsia="zh-CN"/>
        </w:rPr>
        <w:t xml:space="preserve"> 中搜索第一个长度至少为 </w:t>
      </w:r>
      <w:r>
        <w:rPr>
          <w:rFonts w:ascii="Courier New" w:hAnsi="Courier New"/>
          <w:sz w:val="21"/>
        </w:rPr>
        <w:t>duration</w:t>
      </w:r>
      <w:r>
        <w:t xml:space="preserve"> </w:t>
      </w:r>
      <w:r>
        <w:rPr>
          <w:rFonts w:ascii="宋体" w:cs="宋体" w:hint="eastAsia"/>
          <w:lang w:eastAsia="zh-CN"/>
        </w:rPr>
        <w:t>的连续空闲分钟块。若找到，返回该块的起始分钟；否则返回</w:t>
      </w:r>
      <w:r>
        <w:t xml:space="preserve"> -1</w:t>
      </w:r>
      <w:r>
        <w:rPr>
          <w:rFonts w:ascii="宋体" w:cs="宋体" w:hint="eastAsia"/>
          <w:lang w:eastAsia="zh-CN"/>
        </w:rPr>
        <w:t>。必须使用</w:t>
      </w:r>
      <w:r>
        <w:t xml:space="preserve"> </w:t>
      </w:r>
      <w:r>
        <w:rPr>
          <w:rFonts w:ascii="Courier New" w:hAnsi="Courier New"/>
          <w:sz w:val="21"/>
        </w:rPr>
        <w:t>isMinuteFree</w:t>
      </w:r>
      <w:r>
        <w:rPr>
          <w:rFonts w:ascii="宋体" w:cs="宋体" w:hint="eastAsia"/>
          <w:lang w:eastAsia="zh-CN"/>
        </w:rPr>
        <w:t>。</w:t>
      </w:r>
    </w:p>
    <w:p w14:paraId="5F79BD1D" w14:textId="77777777" w:rsidR="008A702F" w:rsidRDefault="00FA3216">
      <w:pPr>
        <w:spacing w:after="72"/>
        <w:ind w:firstLine="0"/>
        <w:rPr>
          <w:rFonts w:hint="eastAsia"/>
        </w:rPr>
      </w:pPr>
      <w:r>
        <w:rPr>
          <w:rFonts w:ascii="宋体" w:cs="宋体" w:hint="eastAsia"/>
          <w:lang w:eastAsia="zh-CN"/>
        </w:rPr>
        <w:t>示例（第</w:t>
      </w:r>
      <w:r>
        <w:t xml:space="preserve"> 2 </w:t>
      </w:r>
      <w:r>
        <w:rPr>
          <w:rFonts w:ascii="宋体" w:cs="宋体" w:hint="eastAsia"/>
          <w:lang w:eastAsia="zh-CN"/>
        </w:rPr>
        <w:t>节课的空闲情况）：</w:t>
      </w:r>
    </w:p>
    <w:tbl>
      <w:tblPr>
        <w:tblW w:w="5000" w:type="pct"/>
        <w:tblLook w:val="04A0" w:firstRow="1" w:lastRow="0" w:firstColumn="1" w:lastColumn="0" w:noHBand="0" w:noVBand="1"/>
      </w:tblPr>
      <w:tblGrid>
        <w:gridCol w:w="4299"/>
        <w:gridCol w:w="4301"/>
      </w:tblGrid>
      <w:tr w:rsidR="008A702F" w14:paraId="7229C154" w14:textId="77777777">
        <w:tc>
          <w:tcPr>
            <w:tcW w:w="432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5C58E38A" w14:textId="77777777" w:rsidR="008A702F" w:rsidRDefault="00FA3216">
            <w:pPr>
              <w:spacing w:before="60" w:after="60" w:line="240" w:lineRule="auto"/>
              <w:rPr>
                <w:rFonts w:hint="eastAsia"/>
              </w:rPr>
            </w:pPr>
            <w:r>
              <w:rPr>
                <w:rFonts w:ascii="黑体" w:eastAsia="黑体" w:hAnsi="黑体" w:hint="eastAsia"/>
                <w:b/>
              </w:rPr>
              <w:t>Minutes in Period 2</w:t>
            </w:r>
          </w:p>
        </w:tc>
        <w:tc>
          <w:tcPr>
            <w:tcW w:w="432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591E1573" w14:textId="77777777" w:rsidR="008A702F" w:rsidRDefault="00FA3216">
            <w:pPr>
              <w:spacing w:before="60" w:after="60" w:line="240" w:lineRule="auto"/>
              <w:rPr>
                <w:rFonts w:hint="eastAsia"/>
              </w:rPr>
            </w:pPr>
            <w:r>
              <w:rPr>
                <w:rFonts w:ascii="黑体" w:eastAsia="黑体" w:hAnsi="黑体" w:hint="eastAsia"/>
                <w:b/>
              </w:rPr>
              <w:t>Available?</w:t>
            </w:r>
          </w:p>
        </w:tc>
      </w:tr>
      <w:tr w:rsidR="008A702F" w14:paraId="6B86E98D" w14:textId="77777777">
        <w:tc>
          <w:tcPr>
            <w:tcW w:w="4320" w:type="dxa"/>
            <w:tcBorders>
              <w:left w:val="nil"/>
              <w:right w:val="nil"/>
            </w:tcBorders>
            <w:tcMar>
              <w:top w:w="72" w:type="dxa"/>
              <w:left w:w="144" w:type="dxa"/>
              <w:bottom w:w="72" w:type="dxa"/>
              <w:right w:w="144" w:type="dxa"/>
            </w:tcMar>
            <w:vAlign w:val="center"/>
          </w:tcPr>
          <w:p w14:paraId="46EAAA94" w14:textId="77777777" w:rsidR="008A702F" w:rsidRDefault="00FA3216">
            <w:pPr>
              <w:spacing w:before="60" w:after="60" w:line="240" w:lineRule="auto"/>
              <w:rPr>
                <w:rFonts w:hint="eastAsia"/>
              </w:rPr>
            </w:pPr>
            <w:r>
              <w:t>0</w:t>
            </w:r>
            <w:r>
              <w:t>–</w:t>
            </w:r>
            <w:r>
              <w:t>9 (10 minutes)</w:t>
            </w:r>
          </w:p>
        </w:tc>
        <w:tc>
          <w:tcPr>
            <w:tcW w:w="4320" w:type="dxa"/>
            <w:tcBorders>
              <w:left w:val="nil"/>
              <w:right w:val="nil"/>
            </w:tcBorders>
            <w:tcMar>
              <w:top w:w="72" w:type="dxa"/>
              <w:left w:w="144" w:type="dxa"/>
              <w:bottom w:w="72" w:type="dxa"/>
              <w:right w:w="144" w:type="dxa"/>
            </w:tcMar>
            <w:vAlign w:val="center"/>
          </w:tcPr>
          <w:p w14:paraId="339EBB5F" w14:textId="77777777" w:rsidR="008A702F" w:rsidRDefault="00FA3216">
            <w:pPr>
              <w:spacing w:before="60" w:after="60" w:line="240" w:lineRule="auto"/>
              <w:rPr>
                <w:rFonts w:hint="eastAsia"/>
              </w:rPr>
            </w:pPr>
            <w:r>
              <w:t>No</w:t>
            </w:r>
          </w:p>
        </w:tc>
      </w:tr>
      <w:tr w:rsidR="008A702F" w14:paraId="45974B01" w14:textId="77777777">
        <w:tc>
          <w:tcPr>
            <w:tcW w:w="4320" w:type="dxa"/>
            <w:tcBorders>
              <w:left w:val="nil"/>
              <w:right w:val="nil"/>
            </w:tcBorders>
            <w:tcMar>
              <w:top w:w="72" w:type="dxa"/>
              <w:left w:w="144" w:type="dxa"/>
              <w:bottom w:w="72" w:type="dxa"/>
              <w:right w:w="144" w:type="dxa"/>
            </w:tcMar>
            <w:vAlign w:val="center"/>
          </w:tcPr>
          <w:p w14:paraId="31BAAF59" w14:textId="77777777" w:rsidR="008A702F" w:rsidRDefault="00FA3216">
            <w:pPr>
              <w:spacing w:before="60" w:after="60" w:line="240" w:lineRule="auto"/>
              <w:rPr>
                <w:rFonts w:hint="eastAsia"/>
              </w:rPr>
            </w:pPr>
            <w:r>
              <w:t>10</w:t>
            </w:r>
            <w:r>
              <w:t>–</w:t>
            </w:r>
            <w:r>
              <w:t>14 (5 minutes)</w:t>
            </w:r>
          </w:p>
        </w:tc>
        <w:tc>
          <w:tcPr>
            <w:tcW w:w="4320" w:type="dxa"/>
            <w:tcBorders>
              <w:left w:val="nil"/>
              <w:right w:val="nil"/>
            </w:tcBorders>
            <w:tcMar>
              <w:top w:w="72" w:type="dxa"/>
              <w:left w:w="144" w:type="dxa"/>
              <w:bottom w:w="72" w:type="dxa"/>
              <w:right w:w="144" w:type="dxa"/>
            </w:tcMar>
            <w:vAlign w:val="center"/>
          </w:tcPr>
          <w:p w14:paraId="61E5BD2D" w14:textId="77777777" w:rsidR="008A702F" w:rsidRDefault="00FA3216">
            <w:pPr>
              <w:spacing w:before="60" w:after="60" w:line="240" w:lineRule="auto"/>
              <w:rPr>
                <w:rFonts w:hint="eastAsia"/>
              </w:rPr>
            </w:pPr>
            <w:r>
              <w:t>Yes</w:t>
            </w:r>
          </w:p>
        </w:tc>
      </w:tr>
      <w:tr w:rsidR="008A702F" w14:paraId="07AC0C1B" w14:textId="77777777">
        <w:tc>
          <w:tcPr>
            <w:tcW w:w="4320" w:type="dxa"/>
            <w:tcBorders>
              <w:left w:val="nil"/>
              <w:right w:val="nil"/>
            </w:tcBorders>
            <w:tcMar>
              <w:top w:w="72" w:type="dxa"/>
              <w:left w:w="144" w:type="dxa"/>
              <w:bottom w:w="72" w:type="dxa"/>
              <w:right w:w="144" w:type="dxa"/>
            </w:tcMar>
            <w:vAlign w:val="center"/>
          </w:tcPr>
          <w:p w14:paraId="58252F2B" w14:textId="77777777" w:rsidR="008A702F" w:rsidRDefault="00FA3216">
            <w:pPr>
              <w:spacing w:before="60" w:after="60" w:line="240" w:lineRule="auto"/>
              <w:rPr>
                <w:rFonts w:hint="eastAsia"/>
              </w:rPr>
            </w:pPr>
            <w:r>
              <w:t>15</w:t>
            </w:r>
            <w:r>
              <w:t>–</w:t>
            </w:r>
            <w:r>
              <w:t>29 (15 minutes)</w:t>
            </w:r>
          </w:p>
        </w:tc>
        <w:tc>
          <w:tcPr>
            <w:tcW w:w="4320" w:type="dxa"/>
            <w:tcBorders>
              <w:left w:val="nil"/>
              <w:right w:val="nil"/>
            </w:tcBorders>
            <w:tcMar>
              <w:top w:w="72" w:type="dxa"/>
              <w:left w:w="144" w:type="dxa"/>
              <w:bottom w:w="72" w:type="dxa"/>
              <w:right w:w="144" w:type="dxa"/>
            </w:tcMar>
            <w:vAlign w:val="center"/>
          </w:tcPr>
          <w:p w14:paraId="258F5B3D" w14:textId="77777777" w:rsidR="008A702F" w:rsidRDefault="00FA3216">
            <w:pPr>
              <w:spacing w:before="60" w:after="60" w:line="240" w:lineRule="auto"/>
              <w:rPr>
                <w:rFonts w:hint="eastAsia"/>
              </w:rPr>
            </w:pPr>
            <w:r>
              <w:t>No</w:t>
            </w:r>
          </w:p>
        </w:tc>
      </w:tr>
      <w:tr w:rsidR="008A702F" w14:paraId="761DBA3D" w14:textId="77777777">
        <w:tc>
          <w:tcPr>
            <w:tcW w:w="4320" w:type="dxa"/>
            <w:tcBorders>
              <w:left w:val="nil"/>
              <w:right w:val="nil"/>
            </w:tcBorders>
            <w:tcMar>
              <w:top w:w="72" w:type="dxa"/>
              <w:left w:w="144" w:type="dxa"/>
              <w:bottom w:w="72" w:type="dxa"/>
              <w:right w:w="144" w:type="dxa"/>
            </w:tcMar>
            <w:vAlign w:val="center"/>
          </w:tcPr>
          <w:p w14:paraId="6E590C39" w14:textId="77777777" w:rsidR="008A702F" w:rsidRDefault="00FA3216">
            <w:pPr>
              <w:spacing w:before="60" w:after="60" w:line="240" w:lineRule="auto"/>
              <w:rPr>
                <w:rFonts w:hint="eastAsia"/>
              </w:rPr>
            </w:pPr>
            <w:r>
              <w:t>30</w:t>
            </w:r>
            <w:r>
              <w:t>–</w:t>
            </w:r>
            <w:r>
              <w:t>44 (15 minutes)</w:t>
            </w:r>
          </w:p>
        </w:tc>
        <w:tc>
          <w:tcPr>
            <w:tcW w:w="4320" w:type="dxa"/>
            <w:tcBorders>
              <w:left w:val="nil"/>
              <w:right w:val="nil"/>
            </w:tcBorders>
            <w:tcMar>
              <w:top w:w="72" w:type="dxa"/>
              <w:left w:w="144" w:type="dxa"/>
              <w:bottom w:w="72" w:type="dxa"/>
              <w:right w:w="144" w:type="dxa"/>
            </w:tcMar>
            <w:vAlign w:val="center"/>
          </w:tcPr>
          <w:p w14:paraId="6936CB2F" w14:textId="77777777" w:rsidR="008A702F" w:rsidRDefault="00FA3216">
            <w:pPr>
              <w:spacing w:before="60" w:after="60" w:line="240" w:lineRule="auto"/>
              <w:rPr>
                <w:rFonts w:hint="eastAsia"/>
              </w:rPr>
            </w:pPr>
            <w:r>
              <w:t>Yes</w:t>
            </w:r>
          </w:p>
        </w:tc>
      </w:tr>
      <w:tr w:rsidR="008A702F" w14:paraId="35839BAC" w14:textId="77777777">
        <w:tc>
          <w:tcPr>
            <w:tcW w:w="4320" w:type="dxa"/>
            <w:tcBorders>
              <w:left w:val="nil"/>
              <w:right w:val="nil"/>
            </w:tcBorders>
            <w:tcMar>
              <w:top w:w="72" w:type="dxa"/>
              <w:left w:w="144" w:type="dxa"/>
              <w:bottom w:w="72" w:type="dxa"/>
              <w:right w:w="144" w:type="dxa"/>
            </w:tcMar>
            <w:vAlign w:val="center"/>
          </w:tcPr>
          <w:p w14:paraId="6D7EB323" w14:textId="77777777" w:rsidR="008A702F" w:rsidRDefault="00FA3216">
            <w:pPr>
              <w:spacing w:before="60" w:after="60" w:line="240" w:lineRule="auto"/>
              <w:rPr>
                <w:rFonts w:hint="eastAsia"/>
              </w:rPr>
            </w:pPr>
            <w:r>
              <w:t>45</w:t>
            </w:r>
            <w:r>
              <w:t>–</w:t>
            </w:r>
            <w:r>
              <w:t>49 (5 minutes)</w:t>
            </w:r>
          </w:p>
        </w:tc>
        <w:tc>
          <w:tcPr>
            <w:tcW w:w="4320" w:type="dxa"/>
            <w:tcBorders>
              <w:left w:val="nil"/>
              <w:right w:val="nil"/>
            </w:tcBorders>
            <w:tcMar>
              <w:top w:w="72" w:type="dxa"/>
              <w:left w:w="144" w:type="dxa"/>
              <w:bottom w:w="72" w:type="dxa"/>
              <w:right w:w="144" w:type="dxa"/>
            </w:tcMar>
            <w:vAlign w:val="center"/>
          </w:tcPr>
          <w:p w14:paraId="30AB4505" w14:textId="77777777" w:rsidR="008A702F" w:rsidRDefault="00FA3216">
            <w:pPr>
              <w:spacing w:before="60" w:after="60" w:line="240" w:lineRule="auto"/>
              <w:rPr>
                <w:rFonts w:hint="eastAsia"/>
              </w:rPr>
            </w:pPr>
            <w:r>
              <w:t>No</w:t>
            </w:r>
          </w:p>
        </w:tc>
      </w:tr>
      <w:tr w:rsidR="008A702F" w14:paraId="33EC2854" w14:textId="77777777">
        <w:tc>
          <w:tcPr>
            <w:tcW w:w="4320" w:type="dxa"/>
            <w:tcBorders>
              <w:left w:val="nil"/>
              <w:bottom w:val="single" w:sz="12" w:space="0" w:color="000000"/>
              <w:right w:val="nil"/>
            </w:tcBorders>
            <w:tcMar>
              <w:top w:w="72" w:type="dxa"/>
              <w:left w:w="144" w:type="dxa"/>
              <w:bottom w:w="72" w:type="dxa"/>
              <w:right w:w="144" w:type="dxa"/>
            </w:tcMar>
            <w:vAlign w:val="center"/>
          </w:tcPr>
          <w:p w14:paraId="14F7DA92" w14:textId="77777777" w:rsidR="008A702F" w:rsidRDefault="00FA3216">
            <w:pPr>
              <w:spacing w:before="60" w:after="60" w:line="240" w:lineRule="auto"/>
              <w:rPr>
                <w:rFonts w:hint="eastAsia"/>
              </w:rPr>
            </w:pPr>
            <w:r>
              <w:t>50</w:t>
            </w:r>
            <w:r>
              <w:t>–</w:t>
            </w:r>
            <w:r>
              <w:t>59 (10 minutes)</w:t>
            </w:r>
          </w:p>
        </w:tc>
        <w:tc>
          <w:tcPr>
            <w:tcW w:w="4320" w:type="dxa"/>
            <w:tcBorders>
              <w:left w:val="nil"/>
              <w:bottom w:val="single" w:sz="12" w:space="0" w:color="000000"/>
              <w:right w:val="nil"/>
            </w:tcBorders>
            <w:tcMar>
              <w:top w:w="72" w:type="dxa"/>
              <w:left w:w="144" w:type="dxa"/>
              <w:bottom w:w="72" w:type="dxa"/>
              <w:right w:w="144" w:type="dxa"/>
            </w:tcMar>
            <w:vAlign w:val="center"/>
          </w:tcPr>
          <w:p w14:paraId="0388D8A7" w14:textId="77777777" w:rsidR="008A702F" w:rsidRDefault="00FA3216">
            <w:pPr>
              <w:spacing w:before="60" w:after="60" w:line="240" w:lineRule="auto"/>
              <w:rPr>
                <w:rFonts w:hint="eastAsia"/>
              </w:rPr>
            </w:pPr>
            <w:r>
              <w:t>Yes</w:t>
            </w:r>
          </w:p>
        </w:tc>
      </w:tr>
    </w:tbl>
    <w:p w14:paraId="05D3F80F" w14:textId="77777777" w:rsidR="008A702F" w:rsidRDefault="00FA3216">
      <w:pPr>
        <w:pStyle w:val="a0"/>
        <w:spacing w:after="72"/>
        <w:rPr>
          <w:rFonts w:hint="eastAsia"/>
        </w:rPr>
      </w:pPr>
      <w:r>
        <w:rPr>
          <w:rFonts w:ascii="Courier New" w:hAnsi="Courier New"/>
          <w:sz w:val="21"/>
        </w:rPr>
        <w:t>findFreeBlock(2, 15)</w:t>
      </w:r>
      <w:r>
        <w:t xml:space="preserve"> </w:t>
      </w:r>
      <w:r>
        <w:rPr>
          <w:rFonts w:ascii="宋体" w:cs="宋体" w:hint="eastAsia"/>
          <w:lang w:eastAsia="zh-CN"/>
        </w:rPr>
        <w:t>返回</w:t>
      </w:r>
      <w:r>
        <w:t xml:space="preserve"> 30</w:t>
      </w:r>
      <w:r>
        <w:rPr>
          <w:rFonts w:ascii="宋体" w:cs="宋体" w:hint="eastAsia"/>
          <w:lang w:eastAsia="zh-CN"/>
        </w:rPr>
        <w:t>。</w:t>
      </w:r>
    </w:p>
    <w:p w14:paraId="2FE00D40" w14:textId="77777777" w:rsidR="008A702F" w:rsidRDefault="00FA3216">
      <w:pPr>
        <w:pStyle w:val="a0"/>
        <w:spacing w:after="72"/>
        <w:rPr>
          <w:rFonts w:hint="eastAsia"/>
        </w:rPr>
      </w:pPr>
      <w:r>
        <w:rPr>
          <w:rFonts w:ascii="Courier New" w:hAnsi="Courier New"/>
          <w:sz w:val="21"/>
        </w:rPr>
        <w:lastRenderedPageBreak/>
        <w:t>findFreeBlock(2, 9)</w:t>
      </w:r>
      <w:r>
        <w:t xml:space="preserve"> </w:t>
      </w:r>
      <w:r>
        <w:rPr>
          <w:rFonts w:ascii="宋体" w:cs="宋体" w:hint="eastAsia"/>
          <w:lang w:eastAsia="zh-CN"/>
        </w:rPr>
        <w:t>也返回</w:t>
      </w:r>
      <w:r>
        <w:t xml:space="preserve"> 30</w:t>
      </w:r>
      <w:r>
        <w:rPr>
          <w:rFonts w:ascii="宋体" w:cs="宋体" w:hint="eastAsia"/>
          <w:lang w:eastAsia="zh-CN"/>
        </w:rPr>
        <w:t>（取最早起始）。</w:t>
      </w:r>
    </w:p>
    <w:p w14:paraId="416913C3" w14:textId="77777777" w:rsidR="008A702F" w:rsidRDefault="00FA3216">
      <w:pPr>
        <w:pStyle w:val="a0"/>
        <w:spacing w:after="72"/>
        <w:rPr>
          <w:rFonts w:hint="eastAsia"/>
        </w:rPr>
      </w:pPr>
      <w:r>
        <w:rPr>
          <w:rFonts w:ascii="Courier New" w:hAnsi="Courier New"/>
          <w:sz w:val="21"/>
        </w:rPr>
        <w:t>findFreeBlock(2, 20)</w:t>
      </w:r>
      <w:r>
        <w:t xml:space="preserve"> </w:t>
      </w:r>
      <w:r>
        <w:rPr>
          <w:rFonts w:ascii="宋体" w:cs="宋体" w:hint="eastAsia"/>
          <w:lang w:eastAsia="zh-CN"/>
        </w:rPr>
        <w:t>返回</w:t>
      </w:r>
      <w:r>
        <w:t xml:space="preserve"> -1</w:t>
      </w:r>
      <w:r>
        <w:rPr>
          <w:rFonts w:ascii="宋体" w:cs="宋体" w:hint="eastAsia"/>
          <w:lang w:eastAsia="zh-CN"/>
        </w:rPr>
        <w:t>。</w:t>
      </w:r>
    </w:p>
    <w:p w14:paraId="7727EC90" w14:textId="77777777" w:rsidR="008A702F" w:rsidRDefault="00FA3216">
      <w:pPr>
        <w:spacing w:before="168" w:after="72"/>
        <w:ind w:firstLine="0"/>
        <w:rPr>
          <w:rFonts w:hint="eastAsia"/>
        </w:rPr>
      </w:pPr>
      <w:r>
        <w:rPr>
          <w:rFonts w:ascii="黑体" w:hAnsi="黑体"/>
          <w:b/>
        </w:rPr>
        <w:t>(b)</w:t>
      </w:r>
    </w:p>
    <w:p w14:paraId="51AB5084" w14:textId="77777777" w:rsidR="008A702F" w:rsidRDefault="00FA3216">
      <w:pPr>
        <w:spacing w:after="72"/>
        <w:ind w:firstLine="0"/>
        <w:rPr>
          <w:rFonts w:hint="eastAsia"/>
        </w:rPr>
      </w:pPr>
      <w:r>
        <w:rPr>
          <w:rFonts w:ascii="宋体" w:cs="宋体" w:hint="eastAsia"/>
          <w:lang w:eastAsia="zh-CN"/>
        </w:rPr>
        <w:t xml:space="preserve">编写 </w:t>
      </w:r>
      <w:r>
        <w:rPr>
          <w:rFonts w:ascii="Courier New" w:hAnsi="Courier New"/>
          <w:sz w:val="21"/>
        </w:rPr>
        <w:t>makeAppointment</w:t>
      </w:r>
      <w:r>
        <w:rPr>
          <w:rFonts w:ascii="宋体" w:cs="宋体" w:hint="eastAsia"/>
          <w:lang w:eastAsia="zh-CN"/>
        </w:rPr>
        <w:t xml:space="preserve"> 方法：从 </w:t>
      </w:r>
      <w:r>
        <w:rPr>
          <w:rFonts w:ascii="Courier New" w:hAnsi="Courier New"/>
          <w:sz w:val="21"/>
        </w:rPr>
        <w:t>startPeriod</w:t>
      </w:r>
      <w:r>
        <w:rPr>
          <w:rFonts w:ascii="宋体" w:cs="宋体" w:hint="eastAsia"/>
          <w:lang w:eastAsia="zh-CN"/>
        </w:rPr>
        <w:t xml:space="preserve"> 到 </w:t>
      </w:r>
      <w:r>
        <w:rPr>
          <w:rFonts w:ascii="Courier New" w:hAnsi="Courier New"/>
          <w:sz w:val="21"/>
        </w:rPr>
        <w:t>endPeriod</w:t>
      </w:r>
      <w:r>
        <w:rPr>
          <w:rFonts w:ascii="宋体" w:cs="宋体" w:hint="eastAsia"/>
          <w:lang w:eastAsia="zh-CN"/>
        </w:rPr>
        <w:t xml:space="preserve">（含）依次查找最早的、长度为 </w:t>
      </w:r>
      <w:r>
        <w:rPr>
          <w:rFonts w:ascii="Courier New" w:hAnsi="Courier New"/>
          <w:sz w:val="21"/>
        </w:rPr>
        <w:t>duration</w:t>
      </w:r>
      <w:r>
        <w:rPr>
          <w:rFonts w:ascii="宋体" w:cs="宋体" w:hint="eastAsia"/>
          <w:lang w:eastAsia="zh-CN"/>
        </w:rPr>
        <w:t xml:space="preserve"> 的空闲块。若找到，调用 </w:t>
      </w:r>
      <w:r>
        <w:rPr>
          <w:rFonts w:ascii="Courier New" w:hAnsi="Courier New"/>
          <w:sz w:val="21"/>
        </w:rPr>
        <w:t>reserveBlock</w:t>
      </w:r>
      <w:r>
        <w:rPr>
          <w:rFonts w:ascii="宋体" w:cs="宋体" w:hint="eastAsia"/>
          <w:lang w:eastAsia="zh-CN"/>
        </w:rPr>
        <w:t xml:space="preserve"> 标记该块为已预约并返回 </w:t>
      </w:r>
      <w:r>
        <w:rPr>
          <w:rFonts w:ascii="Courier New" w:hAnsi="Courier New"/>
          <w:sz w:val="21"/>
        </w:rPr>
        <w:t>true</w:t>
      </w:r>
      <w:r>
        <w:rPr>
          <w:rFonts w:ascii="宋体" w:cs="宋体" w:hint="eastAsia"/>
          <w:lang w:eastAsia="zh-CN"/>
        </w:rPr>
        <w:t xml:space="preserve">；否则返回 </w:t>
      </w:r>
      <w:r>
        <w:rPr>
          <w:rFonts w:ascii="Courier New" w:hAnsi="Courier New"/>
          <w:sz w:val="21"/>
        </w:rPr>
        <w:t>false</w:t>
      </w:r>
      <w:r>
        <w:rPr>
          <w:rFonts w:ascii="宋体" w:cs="宋体" w:hint="eastAsia"/>
          <w:lang w:eastAsia="zh-CN"/>
        </w:rPr>
        <w:t>。</w:t>
      </w:r>
    </w:p>
    <w:p w14:paraId="343CA9B3" w14:textId="77777777" w:rsidR="008A702F" w:rsidRDefault="00FA3216">
      <w:pPr>
        <w:spacing w:before="168" w:after="72"/>
        <w:ind w:firstLine="0"/>
        <w:rPr>
          <w:rFonts w:hint="eastAsia"/>
        </w:rPr>
      </w:pPr>
      <w:r>
        <w:rPr>
          <w:rFonts w:ascii="宋体" w:cs="宋体" w:hint="eastAsia"/>
          <w:b/>
          <w:lang w:eastAsia="zh-CN"/>
        </w:rPr>
        <w:t>官方参考解答：</w:t>
      </w:r>
    </w:p>
    <w:p w14:paraId="16471863" w14:textId="77777777" w:rsidR="008A702F" w:rsidRDefault="00FA3216">
      <w:pPr>
        <w:pBdr>
          <w:left w:val="single" w:sz="18" w:space="0" w:color="01579B"/>
        </w:pBdr>
        <w:shd w:val="clear" w:color="auto" w:fill="F6F8FA"/>
        <w:spacing w:before="120" w:line="360" w:lineRule="auto"/>
        <w:rPr>
          <w:rFonts w:hint="eastAsia"/>
        </w:rPr>
      </w:pPr>
      <w:r>
        <w:rPr>
          <w:rFonts w:ascii="Courier New" w:hAnsi="Courier New"/>
          <w:color w:val="1A1A1A"/>
          <w:sz w:val="21"/>
        </w:rPr>
        <w:t>// (a)</w:t>
      </w:r>
      <w:r>
        <w:rPr>
          <w:rFonts w:ascii="Courier New" w:hAnsi="Courier New"/>
          <w:color w:val="1A1A1A"/>
          <w:sz w:val="21"/>
        </w:rPr>
        <w:br/>
        <w:t>public int findFreeBlock(int period, int duration)</w:t>
      </w:r>
      <w:r>
        <w:rPr>
          <w:rFonts w:ascii="Courier New" w:hAnsi="Courier New"/>
          <w:color w:val="1A1A1A"/>
          <w:sz w:val="21"/>
        </w:rPr>
        <w:br/>
        <w:t>{</w:t>
      </w:r>
      <w:r>
        <w:rPr>
          <w:rFonts w:ascii="Courier New" w:hAnsi="Courier New"/>
          <w:color w:val="1A1A1A"/>
          <w:sz w:val="21"/>
        </w:rPr>
        <w:br/>
        <w:t xml:space="preserve">    int blockLength = 0;</w:t>
      </w:r>
      <w:r>
        <w:rPr>
          <w:rFonts w:ascii="Courier New" w:hAnsi="Courier New"/>
          <w:color w:val="1A1A1A"/>
          <w:sz w:val="21"/>
        </w:rPr>
        <w:br/>
        <w:t xml:space="preserve">    for (int minute = 0; minute &lt; 60; minute++)</w:t>
      </w:r>
      <w:r>
        <w:rPr>
          <w:rFonts w:ascii="Courier New" w:hAnsi="Courier New"/>
          <w:color w:val="1A1A1A"/>
          <w:sz w:val="21"/>
        </w:rPr>
        <w:br/>
        <w:t xml:space="preserve">    {</w:t>
      </w:r>
      <w:r>
        <w:rPr>
          <w:rFonts w:ascii="Courier New" w:hAnsi="Courier New"/>
          <w:color w:val="1A1A1A"/>
          <w:sz w:val="21"/>
        </w:rPr>
        <w:br/>
        <w:t xml:space="preserve">        if (isMinuteFree(period, minute))</w:t>
      </w:r>
      <w:r>
        <w:rPr>
          <w:rFonts w:ascii="Courier New" w:hAnsi="Courier New"/>
          <w:color w:val="1A1A1A"/>
          <w:sz w:val="21"/>
        </w:rPr>
        <w:br/>
        <w:t xml:space="preserve">        {</w:t>
      </w:r>
      <w:r>
        <w:rPr>
          <w:rFonts w:ascii="Courier New" w:hAnsi="Courier New"/>
          <w:color w:val="1A1A1A"/>
          <w:sz w:val="21"/>
        </w:rPr>
        <w:br/>
        <w:t xml:space="preserve">            blockLength++;</w:t>
      </w:r>
      <w:r>
        <w:rPr>
          <w:rFonts w:ascii="Courier New" w:hAnsi="Courier New"/>
          <w:color w:val="1A1A1A"/>
          <w:sz w:val="21"/>
        </w:rPr>
        <w:br/>
        <w:t xml:space="preserve">            if (blockLength == duration)</w:t>
      </w:r>
      <w:r>
        <w:rPr>
          <w:rFonts w:ascii="Courier New" w:hAnsi="Courier New"/>
          <w:color w:val="1A1A1A"/>
          <w:sz w:val="21"/>
        </w:rPr>
        <w:br/>
        <w:t xml:space="preserve">            {</w:t>
      </w:r>
      <w:r>
        <w:rPr>
          <w:rFonts w:ascii="Courier New" w:hAnsi="Courier New"/>
          <w:color w:val="1A1A1A"/>
          <w:sz w:val="21"/>
        </w:rPr>
        <w:br/>
        <w:t xml:space="preserve">                return minute - blockLength + 1;</w:t>
      </w:r>
      <w:r>
        <w:rPr>
          <w:rFonts w:ascii="Courier New" w:hAnsi="Courier New"/>
          <w:color w:val="1A1A1A"/>
          <w:sz w:val="21"/>
        </w:rPr>
        <w:br/>
        <w:t xml:space="preserve">            }</w:t>
      </w:r>
      <w:r>
        <w:rPr>
          <w:rFonts w:ascii="Courier New" w:hAnsi="Courier New"/>
          <w:color w:val="1A1A1A"/>
          <w:sz w:val="21"/>
        </w:rPr>
        <w:br/>
        <w:t xml:space="preserve">        }</w:t>
      </w:r>
      <w:r>
        <w:rPr>
          <w:rFonts w:ascii="Courier New" w:hAnsi="Courier New"/>
          <w:color w:val="1A1A1A"/>
          <w:sz w:val="21"/>
        </w:rPr>
        <w:br/>
        <w:t xml:space="preserve">        else</w:t>
      </w:r>
      <w:r>
        <w:rPr>
          <w:rFonts w:ascii="Courier New" w:hAnsi="Courier New"/>
          <w:color w:val="1A1A1A"/>
          <w:sz w:val="21"/>
        </w:rPr>
        <w:br/>
        <w:t xml:space="preserve">        {</w:t>
      </w:r>
      <w:r>
        <w:rPr>
          <w:rFonts w:ascii="Courier New" w:hAnsi="Courier New"/>
          <w:color w:val="1A1A1A"/>
          <w:sz w:val="21"/>
        </w:rPr>
        <w:br/>
        <w:t xml:space="preserve">            blockLength = 0;</w:t>
      </w:r>
      <w:r>
        <w:rPr>
          <w:rFonts w:ascii="Courier New" w:hAnsi="Courier New"/>
          <w:color w:val="1A1A1A"/>
          <w:sz w:val="21"/>
        </w:rPr>
        <w:br/>
        <w:t xml:space="preserve">        }</w:t>
      </w:r>
      <w:r>
        <w:rPr>
          <w:rFonts w:ascii="Courier New" w:hAnsi="Courier New"/>
          <w:color w:val="1A1A1A"/>
          <w:sz w:val="21"/>
        </w:rPr>
        <w:br/>
        <w:t xml:space="preserve">    }</w:t>
      </w:r>
      <w:r>
        <w:rPr>
          <w:rFonts w:ascii="Courier New" w:hAnsi="Courier New"/>
          <w:color w:val="1A1A1A"/>
          <w:sz w:val="21"/>
        </w:rPr>
        <w:br/>
        <w:t xml:space="preserve">    return -1;</w:t>
      </w:r>
      <w:r>
        <w:rPr>
          <w:rFonts w:ascii="Courier New" w:hAnsi="Courier New"/>
          <w:color w:val="1A1A1A"/>
          <w:sz w:val="21"/>
        </w:rPr>
        <w:br/>
        <w:t>}</w:t>
      </w:r>
      <w:r>
        <w:rPr>
          <w:rFonts w:ascii="Courier New" w:hAnsi="Courier New"/>
          <w:color w:val="1A1A1A"/>
          <w:sz w:val="21"/>
        </w:rPr>
        <w:br/>
      </w:r>
      <w:r>
        <w:rPr>
          <w:rFonts w:ascii="Courier New" w:hAnsi="Courier New"/>
          <w:color w:val="1A1A1A"/>
          <w:sz w:val="21"/>
        </w:rPr>
        <w:br/>
        <w:t>// (b)</w:t>
      </w:r>
      <w:r>
        <w:rPr>
          <w:rFonts w:ascii="Courier New" w:hAnsi="Courier New"/>
          <w:color w:val="1A1A1A"/>
          <w:sz w:val="21"/>
        </w:rPr>
        <w:br/>
        <w:t>public boolean makeAppointment(int startPeriod, int endPeriod,</w:t>
      </w:r>
      <w:r>
        <w:rPr>
          <w:rFonts w:ascii="Courier New" w:hAnsi="Courier New"/>
          <w:color w:val="1A1A1A"/>
          <w:sz w:val="21"/>
        </w:rPr>
        <w:br/>
        <w:t xml:space="preserve">                               int duration)</w:t>
      </w:r>
      <w:r>
        <w:rPr>
          <w:rFonts w:ascii="Courier New" w:hAnsi="Courier New"/>
          <w:color w:val="1A1A1A"/>
          <w:sz w:val="21"/>
        </w:rPr>
        <w:br/>
        <w:t>{</w:t>
      </w:r>
      <w:r>
        <w:rPr>
          <w:rFonts w:ascii="Courier New" w:hAnsi="Courier New"/>
          <w:color w:val="1A1A1A"/>
          <w:sz w:val="21"/>
        </w:rPr>
        <w:br/>
        <w:t xml:space="preserve">    for (int period = startPeriod; period &lt;= endPeriod; period++)</w:t>
      </w:r>
      <w:r>
        <w:rPr>
          <w:rFonts w:ascii="Courier New" w:hAnsi="Courier New"/>
          <w:color w:val="1A1A1A"/>
          <w:sz w:val="21"/>
        </w:rPr>
        <w:br/>
        <w:t xml:space="preserve">    {</w:t>
      </w:r>
      <w:r>
        <w:rPr>
          <w:rFonts w:ascii="Courier New" w:hAnsi="Courier New"/>
          <w:color w:val="1A1A1A"/>
          <w:sz w:val="21"/>
        </w:rPr>
        <w:br/>
        <w:t xml:space="preserve">        int minute = findFreeBlock(period, duration);</w:t>
      </w:r>
      <w:r>
        <w:rPr>
          <w:rFonts w:ascii="Courier New" w:hAnsi="Courier New"/>
          <w:color w:val="1A1A1A"/>
          <w:sz w:val="21"/>
        </w:rPr>
        <w:br/>
        <w:t xml:space="preserve">        if (minute != -1)</w:t>
      </w:r>
      <w:r>
        <w:rPr>
          <w:rFonts w:ascii="Courier New" w:hAnsi="Courier New"/>
          <w:color w:val="1A1A1A"/>
          <w:sz w:val="21"/>
        </w:rPr>
        <w:br/>
      </w:r>
      <w:r>
        <w:rPr>
          <w:rFonts w:ascii="Courier New" w:hAnsi="Courier New"/>
          <w:color w:val="1A1A1A"/>
          <w:sz w:val="21"/>
        </w:rPr>
        <w:lastRenderedPageBreak/>
        <w:t xml:space="preserve">        {</w:t>
      </w:r>
      <w:r>
        <w:rPr>
          <w:rFonts w:ascii="Courier New" w:hAnsi="Courier New"/>
          <w:color w:val="1A1A1A"/>
          <w:sz w:val="21"/>
        </w:rPr>
        <w:br/>
        <w:t xml:space="preserve">            reserveBlock(period, minute, duration);</w:t>
      </w:r>
      <w:r>
        <w:rPr>
          <w:rFonts w:ascii="Courier New" w:hAnsi="Courier New"/>
          <w:color w:val="1A1A1A"/>
          <w:sz w:val="21"/>
        </w:rPr>
        <w:br/>
        <w:t xml:space="preserve">            return true;</w:t>
      </w:r>
      <w:r>
        <w:rPr>
          <w:rFonts w:ascii="Courier New" w:hAnsi="Courier New"/>
          <w:color w:val="1A1A1A"/>
          <w:sz w:val="21"/>
        </w:rPr>
        <w:br/>
        <w:t xml:space="preserve">        }</w:t>
      </w:r>
      <w:r>
        <w:rPr>
          <w:rFonts w:ascii="Courier New" w:hAnsi="Courier New"/>
          <w:color w:val="1A1A1A"/>
          <w:sz w:val="21"/>
        </w:rPr>
        <w:br/>
        <w:t xml:space="preserve">    }</w:t>
      </w:r>
      <w:r>
        <w:rPr>
          <w:rFonts w:ascii="Courier New" w:hAnsi="Courier New"/>
          <w:color w:val="1A1A1A"/>
          <w:sz w:val="21"/>
        </w:rPr>
        <w:br/>
        <w:t xml:space="preserve">    return false;</w:t>
      </w:r>
      <w:r>
        <w:rPr>
          <w:rFonts w:ascii="Courier New" w:hAnsi="Courier New"/>
          <w:color w:val="1A1A1A"/>
          <w:sz w:val="21"/>
        </w:rPr>
        <w:br/>
        <w:t>}</w:t>
      </w:r>
    </w:p>
    <w:p w14:paraId="407F5812" w14:textId="77777777" w:rsidR="008A702F" w:rsidRDefault="00FA3216">
      <w:pPr>
        <w:spacing w:before="168" w:after="72"/>
        <w:ind w:firstLine="0"/>
        <w:rPr>
          <w:rFonts w:hint="eastAsia"/>
        </w:rPr>
      </w:pPr>
      <w:r>
        <w:rPr>
          <w:rFonts w:ascii="宋体" w:cs="宋体" w:hint="eastAsia"/>
          <w:b/>
          <w:lang w:eastAsia="zh-CN"/>
        </w:rPr>
        <w:t>解析与评分要点：</w:t>
      </w:r>
    </w:p>
    <w:p w14:paraId="706276AA" w14:textId="77777777" w:rsidR="008A702F" w:rsidRDefault="00FA3216">
      <w:pPr>
        <w:pStyle w:val="a0"/>
        <w:spacing w:after="72"/>
        <w:rPr>
          <w:rFonts w:hint="eastAsia"/>
        </w:rPr>
      </w:pPr>
      <w:r>
        <w:t xml:space="preserve">Part (a) </w:t>
      </w:r>
      <w:r>
        <w:rPr>
          <w:rFonts w:ascii="宋体" w:cs="宋体" w:hint="eastAsia"/>
          <w:lang w:eastAsia="zh-CN"/>
        </w:rPr>
        <w:t>共</w:t>
      </w:r>
      <w:r>
        <w:t xml:space="preserve"> 5 </w:t>
      </w:r>
      <w:r>
        <w:rPr>
          <w:rFonts w:ascii="宋体" w:cs="宋体" w:hint="eastAsia"/>
          <w:lang w:eastAsia="zh-CN"/>
        </w:rPr>
        <w:t>分：遍历一节课的</w:t>
      </w:r>
      <w:r>
        <w:t xml:space="preserve"> 60 </w:t>
      </w:r>
      <w:r>
        <w:rPr>
          <w:rFonts w:ascii="宋体" w:cs="宋体" w:hint="eastAsia"/>
          <w:lang w:eastAsia="zh-CN"/>
        </w:rPr>
        <w:t>分钟；正确调用</w:t>
      </w:r>
      <w:r>
        <w:t xml:space="preserve"> </w:t>
      </w:r>
      <w:r>
        <w:rPr>
          <w:rFonts w:ascii="Courier New" w:hAnsi="Courier New"/>
          <w:sz w:val="21"/>
        </w:rPr>
        <w:t>isMinuteFree(period, minute)</w:t>
      </w:r>
      <w:r>
        <w:rPr>
          <w:rFonts w:ascii="宋体" w:cs="宋体" w:hint="eastAsia"/>
          <w:lang w:eastAsia="zh-CN"/>
        </w:rPr>
        <w:t xml:space="preserve">；维护连续空闲分钟计数；判断是否达到 </w:t>
      </w:r>
      <w:r>
        <w:rPr>
          <w:rFonts w:ascii="Courier New" w:hAnsi="Courier New"/>
          <w:sz w:val="21"/>
        </w:rPr>
        <w:t>duration</w:t>
      </w:r>
      <w:r>
        <w:rPr>
          <w:rFonts w:ascii="宋体" w:cs="宋体" w:hint="eastAsia"/>
          <w:lang w:eastAsia="zh-CN"/>
        </w:rPr>
        <w:t>；正确返回起始分钟或</w:t>
      </w:r>
      <w:r>
        <w:t xml:space="preserve"> -1</w:t>
      </w:r>
      <w:r>
        <w:rPr>
          <w:rFonts w:ascii="宋体" w:cs="宋体" w:hint="eastAsia"/>
          <w:lang w:eastAsia="zh-CN"/>
        </w:rPr>
        <w:t>。</w:t>
      </w:r>
    </w:p>
    <w:p w14:paraId="0C6F4695" w14:textId="77777777" w:rsidR="008A702F" w:rsidRDefault="00FA3216">
      <w:pPr>
        <w:pStyle w:val="a0"/>
        <w:spacing w:after="72"/>
        <w:rPr>
          <w:rFonts w:hint="eastAsia"/>
        </w:rPr>
      </w:pPr>
      <w:r>
        <w:t xml:space="preserve">Part (b) </w:t>
      </w:r>
      <w:r>
        <w:rPr>
          <w:rFonts w:ascii="宋体" w:cs="宋体" w:hint="eastAsia"/>
          <w:lang w:eastAsia="zh-CN"/>
        </w:rPr>
        <w:t>共</w:t>
      </w:r>
      <w:r>
        <w:t xml:space="preserve"> 4 </w:t>
      </w:r>
      <w:r>
        <w:rPr>
          <w:rFonts w:ascii="宋体" w:cs="宋体" w:hint="eastAsia"/>
          <w:lang w:eastAsia="zh-CN"/>
        </w:rPr>
        <w:t>分：遍历从</w:t>
      </w:r>
      <w:r>
        <w:t xml:space="preserve"> </w:t>
      </w:r>
      <w:r>
        <w:rPr>
          <w:rFonts w:ascii="Courier New" w:hAnsi="Courier New"/>
          <w:sz w:val="21"/>
        </w:rPr>
        <w:t>startPeriod</w:t>
      </w:r>
      <w:r>
        <w:rPr>
          <w:rFonts w:ascii="宋体" w:cs="宋体" w:hint="eastAsia"/>
          <w:lang w:eastAsia="zh-CN"/>
        </w:rPr>
        <w:t xml:space="preserve"> 到 </w:t>
      </w:r>
      <w:r>
        <w:rPr>
          <w:rFonts w:ascii="Courier New" w:hAnsi="Courier New"/>
          <w:sz w:val="21"/>
        </w:rPr>
        <w:t>endPeriod</w:t>
      </w:r>
      <w:r>
        <w:rPr>
          <w:rFonts w:ascii="宋体" w:cs="宋体" w:hint="eastAsia"/>
          <w:lang w:eastAsia="zh-CN"/>
        </w:rPr>
        <w:t xml:space="preserve">；调用 </w:t>
      </w:r>
      <w:r>
        <w:rPr>
          <w:rFonts w:ascii="Courier New" w:hAnsi="Courier New"/>
          <w:sz w:val="21"/>
        </w:rPr>
        <w:t>findFreeBlock</w:t>
      </w:r>
      <w:r>
        <w:rPr>
          <w:rFonts w:ascii="宋体" w:cs="宋体" w:hint="eastAsia"/>
          <w:lang w:eastAsia="zh-CN"/>
        </w:rPr>
        <w:t xml:space="preserve"> 与 </w:t>
      </w:r>
      <w:r>
        <w:rPr>
          <w:rFonts w:ascii="Courier New" w:hAnsi="Courier New"/>
          <w:sz w:val="21"/>
        </w:rPr>
        <w:t>reserveBlock</w:t>
      </w:r>
      <w:r>
        <w:rPr>
          <w:rFonts w:ascii="宋体" w:cs="宋体" w:hint="eastAsia"/>
          <w:lang w:eastAsia="zh-CN"/>
        </w:rPr>
        <w:t xml:space="preserve">；用返回值 </w:t>
      </w:r>
      <w:r>
        <w:rPr>
          <w:rFonts w:ascii="Courier New" w:hAnsi="Courier New"/>
          <w:sz w:val="21"/>
        </w:rPr>
        <w:t>-1</w:t>
      </w:r>
      <w:r>
        <w:rPr>
          <w:rFonts w:ascii="宋体" w:cs="宋体" w:hint="eastAsia"/>
          <w:lang w:eastAsia="zh-CN"/>
        </w:rPr>
        <w:t xml:space="preserve"> 作为是否预约的判断；正确返回布尔值。</w:t>
      </w:r>
    </w:p>
    <w:p w14:paraId="23F3681F" w14:textId="77777777" w:rsidR="008A702F" w:rsidRDefault="00FA3216">
      <w:pPr>
        <w:pStyle w:val="a0"/>
        <w:spacing w:after="72"/>
        <w:rPr>
          <w:rFonts w:hint="eastAsia"/>
        </w:rPr>
      </w:pPr>
      <w:r>
        <w:rPr>
          <w:rFonts w:ascii="宋体" w:cs="宋体" w:hint="eastAsia"/>
          <w:lang w:eastAsia="zh-CN"/>
        </w:rPr>
        <w:t>关键易错点：</w:t>
      </w:r>
      <w:r>
        <w:rPr>
          <w:rFonts w:ascii="Courier New" w:hAnsi="Courier New"/>
          <w:sz w:val="21"/>
        </w:rPr>
        <w:t>findFreeBlock</w:t>
      </w:r>
      <w:r>
        <w:rPr>
          <w:rFonts w:ascii="宋体" w:cs="宋体" w:hint="eastAsia"/>
          <w:lang w:eastAsia="zh-CN"/>
        </w:rPr>
        <w:t xml:space="preserve"> 返回的是起始分钟，不是结束分钟；</w:t>
      </w:r>
      <w:r>
        <w:rPr>
          <w:rFonts w:ascii="Courier New" w:hAnsi="Courier New"/>
          <w:sz w:val="21"/>
        </w:rPr>
        <w:t>reserveBlock</w:t>
      </w:r>
      <w:r>
        <w:rPr>
          <w:rFonts w:ascii="宋体" w:cs="宋体" w:hint="eastAsia"/>
          <w:lang w:eastAsia="zh-CN"/>
        </w:rPr>
        <w:t xml:space="preserve"> 的参数顺序是 </w:t>
      </w:r>
      <w:r>
        <w:rPr>
          <w:rFonts w:ascii="Courier New" w:hAnsi="Courier New"/>
          <w:sz w:val="21"/>
        </w:rPr>
        <w:t>(period, startMinute, duration)</w:t>
      </w:r>
      <w:r>
        <w:rPr>
          <w:rFonts w:ascii="宋体" w:cs="宋体" w:hint="eastAsia"/>
          <w:lang w:eastAsia="zh-CN"/>
        </w:rPr>
        <w:t>，不要写反。</w:t>
      </w:r>
    </w:p>
    <w:p w14:paraId="4BEE2442" w14:textId="77777777" w:rsidR="008A702F" w:rsidRDefault="00FA3216">
      <w:pPr>
        <w:spacing w:after="84"/>
        <w:ind w:firstLine="0"/>
        <w:rPr>
          <w:rFonts w:hint="eastAsia"/>
        </w:rPr>
      </w:pPr>
      <w:r>
        <w:rPr>
          <w:rFonts w:ascii="黑体" w:hAnsi="黑体"/>
          <w:b/>
          <w:color w:val="01579B"/>
          <w:sz w:val="28"/>
        </w:rPr>
        <w:t>FRQ-4</w:t>
      </w:r>
      <w:r>
        <w:rPr>
          <w:rFonts w:ascii="宋体" w:cs="宋体" w:hint="eastAsia"/>
          <w:b/>
          <w:color w:val="01579B"/>
          <w:sz w:val="28"/>
          <w:lang w:eastAsia="zh-CN"/>
        </w:rPr>
        <w:t>【</w:t>
      </w:r>
      <w:r>
        <w:rPr>
          <w:rFonts w:ascii="黑体" w:hAnsi="黑体"/>
          <w:b/>
          <w:color w:val="01579B"/>
          <w:sz w:val="28"/>
        </w:rPr>
        <w:t xml:space="preserve">2022 </w:t>
      </w:r>
      <w:r>
        <w:rPr>
          <w:rFonts w:ascii="宋体" w:cs="宋体" w:hint="eastAsia"/>
          <w:b/>
          <w:color w:val="01579B"/>
          <w:sz w:val="28"/>
          <w:lang w:eastAsia="zh-CN"/>
        </w:rPr>
        <w:t>年国际考真题</w:t>
      </w:r>
      <w:r>
        <w:rPr>
          <w:rFonts w:ascii="黑体" w:hAnsi="黑体"/>
          <w:b/>
          <w:color w:val="01579B"/>
          <w:sz w:val="28"/>
        </w:rPr>
        <w:t xml:space="preserve"> · Question 1</w:t>
      </w:r>
      <w:r>
        <w:rPr>
          <w:rFonts w:ascii="宋体" w:cs="宋体" w:hint="eastAsia"/>
          <w:b/>
          <w:color w:val="01579B"/>
          <w:sz w:val="28"/>
          <w:lang w:eastAsia="zh-CN"/>
        </w:rPr>
        <w:t>】</w:t>
      </w:r>
      <w:r>
        <w:rPr>
          <w:rFonts w:ascii="黑体" w:hAnsi="黑体"/>
          <w:b/>
          <w:color w:val="01579B"/>
          <w:sz w:val="28"/>
        </w:rPr>
        <w:t>Game</w:t>
      </w:r>
    </w:p>
    <w:p w14:paraId="09F1DE42" w14:textId="77777777" w:rsidR="008A702F" w:rsidRDefault="00FA3216">
      <w:pPr>
        <w:spacing w:after="63"/>
        <w:ind w:firstLine="0"/>
        <w:rPr>
          <w:rFonts w:hint="eastAsia"/>
        </w:rPr>
      </w:pPr>
      <w:r>
        <w:rPr>
          <w:rFonts w:ascii="宋体" w:cs="宋体" w:hint="eastAsia"/>
          <w:color w:val="4B5563"/>
          <w:sz w:val="21"/>
          <w:lang w:eastAsia="zh-CN"/>
        </w:rPr>
        <w:t>考点：</w:t>
      </w:r>
      <w:r>
        <w:rPr>
          <w:color w:val="4B5563"/>
          <w:sz w:val="21"/>
        </w:rPr>
        <w:t xml:space="preserve">E3 </w:t>
      </w:r>
      <w:r>
        <w:rPr>
          <w:rFonts w:ascii="宋体" w:cs="宋体" w:hint="eastAsia"/>
          <w:color w:val="4B5563"/>
          <w:sz w:val="21"/>
          <w:lang w:eastAsia="zh-CN"/>
        </w:rPr>
        <w:t>调用实例方法、第二章嵌套</w:t>
      </w:r>
      <w:r>
        <w:rPr>
          <w:color w:val="4B5563"/>
          <w:sz w:val="21"/>
        </w:rPr>
        <w:t xml:space="preserve"> if / </w:t>
      </w:r>
      <w:r>
        <w:rPr>
          <w:rFonts w:ascii="宋体" w:cs="宋体" w:hint="eastAsia"/>
          <w:color w:val="4B5563"/>
          <w:sz w:val="21"/>
          <w:lang w:eastAsia="zh-CN"/>
        </w:rPr>
        <w:t>循环</w:t>
      </w:r>
    </w:p>
    <w:p w14:paraId="1EE83B22" w14:textId="77777777" w:rsidR="008A702F" w:rsidRDefault="00FA3216">
      <w:pPr>
        <w:spacing w:before="168" w:after="72"/>
        <w:ind w:firstLine="0"/>
        <w:rPr>
          <w:rFonts w:hint="eastAsia"/>
        </w:rPr>
      </w:pPr>
      <w:r>
        <w:rPr>
          <w:rFonts w:ascii="宋体" w:cs="宋体" w:hint="eastAsia"/>
          <w:b/>
          <w:lang w:eastAsia="zh-CN"/>
        </w:rPr>
        <w:t>完整题面：</w:t>
      </w:r>
    </w:p>
    <w:p w14:paraId="4E3140D2" w14:textId="77777777" w:rsidR="008A702F" w:rsidRDefault="00FA3216">
      <w:pPr>
        <w:spacing w:after="72"/>
        <w:ind w:firstLine="0"/>
        <w:rPr>
          <w:rFonts w:hint="eastAsia"/>
        </w:rPr>
      </w:pPr>
      <w:r>
        <w:rPr>
          <w:rFonts w:ascii="宋体" w:cs="宋体" w:hint="eastAsia"/>
          <w:lang w:eastAsia="zh-CN"/>
        </w:rPr>
        <w:t xml:space="preserve">本题模拟一款单人视频游戏的游玩与计分。玩家需要完成三个关卡。关卡由 </w:t>
      </w:r>
      <w:r>
        <w:rPr>
          <w:rFonts w:ascii="Courier New" w:hAnsi="Courier New"/>
          <w:sz w:val="21"/>
        </w:rPr>
        <w:t>Level</w:t>
      </w:r>
      <w:r>
        <w:rPr>
          <w:rFonts w:ascii="宋体" w:cs="宋体" w:hint="eastAsia"/>
          <w:lang w:eastAsia="zh-CN"/>
        </w:rPr>
        <w:t xml:space="preserve"> 类表示。</w:t>
      </w:r>
    </w:p>
    <w:p w14:paraId="52909E57" w14:textId="77777777" w:rsidR="008A702F" w:rsidRDefault="00FA3216">
      <w:pPr>
        <w:spacing w:line="360" w:lineRule="auto"/>
        <w:rPr>
          <w:rFonts w:hint="eastAsia"/>
        </w:rPr>
      </w:pPr>
      <w:r>
        <w:rPr>
          <w:rFonts w:ascii="Courier New" w:hAnsi="Courier New"/>
          <w:color w:val="1A1A1A"/>
          <w:sz w:val="21"/>
        </w:rPr>
        <w:t>public class Level</w:t>
      </w:r>
      <w:r>
        <w:rPr>
          <w:rFonts w:ascii="Courier New" w:hAnsi="Courier New"/>
          <w:color w:val="1A1A1A"/>
          <w:sz w:val="21"/>
        </w:rPr>
        <w:br/>
        <w:t>{</w:t>
      </w:r>
      <w:r>
        <w:rPr>
          <w:rFonts w:ascii="Courier New" w:hAnsi="Courier New"/>
          <w:color w:val="1A1A1A"/>
          <w:sz w:val="21"/>
        </w:rPr>
        <w:br/>
        <w:t xml:space="preserve">    /** Returns true if the player reached the goal on this level and returns false otherwise */</w:t>
      </w:r>
      <w:r>
        <w:rPr>
          <w:rFonts w:ascii="Courier New" w:hAnsi="Courier New"/>
          <w:color w:val="1A1A1A"/>
          <w:sz w:val="21"/>
        </w:rPr>
        <w:br/>
        <w:t xml:space="preserve">    public boolean goalReached()</w:t>
      </w:r>
      <w:r>
        <w:rPr>
          <w:rFonts w:ascii="Courier New" w:hAnsi="Courier New"/>
          <w:color w:val="1A1A1A"/>
          <w:sz w:val="21"/>
        </w:rPr>
        <w:br/>
        <w:t xml:space="preserve">    { /* implementation not shown */ }</w:t>
      </w:r>
      <w:r>
        <w:rPr>
          <w:rFonts w:ascii="Courier New" w:hAnsi="Courier New"/>
          <w:color w:val="1A1A1A"/>
          <w:sz w:val="21"/>
        </w:rPr>
        <w:br/>
      </w:r>
      <w:r>
        <w:rPr>
          <w:rFonts w:ascii="Courier New" w:hAnsi="Courier New"/>
          <w:color w:val="1A1A1A"/>
          <w:sz w:val="21"/>
        </w:rPr>
        <w:br/>
        <w:t xml:space="preserve">    /** Returns the number of points (a positive integer) recorded for this level */</w:t>
      </w:r>
      <w:r>
        <w:rPr>
          <w:rFonts w:ascii="Courier New" w:hAnsi="Courier New"/>
          <w:color w:val="1A1A1A"/>
          <w:sz w:val="21"/>
        </w:rPr>
        <w:br/>
        <w:t xml:space="preserve">    public int getPoints()</w:t>
      </w:r>
      <w:r>
        <w:rPr>
          <w:rFonts w:ascii="Courier New" w:hAnsi="Courier New"/>
          <w:color w:val="1A1A1A"/>
          <w:sz w:val="21"/>
        </w:rPr>
        <w:br/>
        <w:t xml:space="preserve">    { /* implementation not shown */ }</w:t>
      </w:r>
      <w:r>
        <w:rPr>
          <w:rFonts w:ascii="Courier New" w:hAnsi="Courier New"/>
          <w:color w:val="1A1A1A"/>
          <w:sz w:val="21"/>
        </w:rPr>
        <w:br/>
      </w:r>
      <w:r>
        <w:rPr>
          <w:rFonts w:ascii="Courier New" w:hAnsi="Courier New"/>
          <w:color w:val="1A1A1A"/>
          <w:sz w:val="21"/>
        </w:rPr>
        <w:br/>
        <w:t xml:space="preserve">    // There may be instance variables, constructors, and methods </w:t>
      </w:r>
      <w:r>
        <w:rPr>
          <w:rFonts w:ascii="Courier New" w:hAnsi="Courier New"/>
          <w:color w:val="1A1A1A"/>
          <w:sz w:val="21"/>
        </w:rPr>
        <w:lastRenderedPageBreak/>
        <w:t>that are not shown.</w:t>
      </w:r>
      <w:r>
        <w:rPr>
          <w:rFonts w:ascii="Courier New" w:hAnsi="Courier New"/>
          <w:color w:val="1A1A1A"/>
          <w:sz w:val="21"/>
        </w:rPr>
        <w:br/>
        <w:t>}</w:t>
      </w:r>
    </w:p>
    <w:p w14:paraId="11175895" w14:textId="77777777" w:rsidR="008A702F" w:rsidRDefault="00FA3216">
      <w:pPr>
        <w:spacing w:after="72"/>
        <w:ind w:firstLine="0"/>
        <w:rPr>
          <w:rFonts w:hint="eastAsia"/>
        </w:rPr>
      </w:pPr>
      <w:r>
        <w:rPr>
          <w:rFonts w:ascii="宋体" w:cs="宋体" w:hint="eastAsia"/>
          <w:lang w:eastAsia="zh-CN"/>
        </w:rPr>
        <w:t xml:space="preserve">游戏过程由 </w:t>
      </w:r>
      <w:r>
        <w:rPr>
          <w:rFonts w:ascii="Courier New" w:hAnsi="Courier New"/>
          <w:sz w:val="21"/>
        </w:rPr>
        <w:t>Game</w:t>
      </w:r>
      <w:r>
        <w:rPr>
          <w:rFonts w:ascii="宋体" w:cs="宋体" w:hint="eastAsia"/>
          <w:lang w:eastAsia="zh-CN"/>
        </w:rPr>
        <w:t xml:space="preserve"> 类表示。你需要完成其中两个方法。</w:t>
      </w:r>
    </w:p>
    <w:p w14:paraId="47AE11F6" w14:textId="77777777" w:rsidR="008A702F" w:rsidRDefault="00FA3216">
      <w:pPr>
        <w:spacing w:before="168" w:after="72" w:line="360" w:lineRule="auto"/>
        <w:ind w:firstLine="0"/>
        <w:rPr>
          <w:rFonts w:hint="eastAsia"/>
        </w:rPr>
      </w:pPr>
      <w:r>
        <w:rPr>
          <w:rFonts w:ascii="Courier New" w:hAnsi="Courier New"/>
          <w:color w:val="1A1A1A"/>
          <w:sz w:val="21"/>
        </w:rPr>
        <w:t>public class Game</w:t>
      </w:r>
      <w:r>
        <w:rPr>
          <w:rFonts w:ascii="Courier New" w:hAnsi="Courier New"/>
          <w:color w:val="1A1A1A"/>
          <w:sz w:val="21"/>
        </w:rPr>
        <w:br/>
        <w:t>{</w:t>
      </w:r>
      <w:r>
        <w:rPr>
          <w:rFonts w:ascii="Courier New" w:hAnsi="Courier New"/>
          <w:color w:val="1A1A1A"/>
          <w:sz w:val="21"/>
        </w:rPr>
        <w:br/>
        <w:t xml:space="preserve">    private Level levelOne;</w:t>
      </w:r>
      <w:r>
        <w:rPr>
          <w:rFonts w:ascii="Courier New" w:hAnsi="Courier New"/>
          <w:color w:val="1A1A1A"/>
          <w:sz w:val="21"/>
        </w:rPr>
        <w:br/>
        <w:t xml:space="preserve">    private Level levelTwo;</w:t>
      </w:r>
      <w:r>
        <w:rPr>
          <w:rFonts w:ascii="Courier New" w:hAnsi="Courier New"/>
          <w:color w:val="1A1A1A"/>
          <w:sz w:val="21"/>
        </w:rPr>
        <w:br/>
        <w:t xml:space="preserve">    private Level levelThree;</w:t>
      </w:r>
      <w:r>
        <w:rPr>
          <w:rFonts w:ascii="Courier New" w:hAnsi="Courier New"/>
          <w:color w:val="1A1A1A"/>
          <w:sz w:val="21"/>
        </w:rPr>
        <w:br/>
      </w:r>
      <w:r>
        <w:rPr>
          <w:rFonts w:ascii="Courier New" w:hAnsi="Courier New"/>
          <w:color w:val="1A1A1A"/>
          <w:sz w:val="21"/>
        </w:rPr>
        <w:br/>
        <w:t xml:space="preserve">    /** Postcondition: All instance variables have been initialized. */</w:t>
      </w:r>
      <w:r>
        <w:rPr>
          <w:rFonts w:ascii="Courier New" w:hAnsi="Courier New"/>
          <w:color w:val="1A1A1A"/>
          <w:sz w:val="21"/>
        </w:rPr>
        <w:br/>
        <w:t xml:space="preserve">    public Game()</w:t>
      </w:r>
      <w:r>
        <w:rPr>
          <w:rFonts w:ascii="Courier New" w:hAnsi="Courier New"/>
          <w:color w:val="1A1A1A"/>
          <w:sz w:val="21"/>
        </w:rPr>
        <w:br/>
        <w:t xml:space="preserve">    { /* implementation not shown */ }</w:t>
      </w:r>
      <w:r>
        <w:rPr>
          <w:rFonts w:ascii="Courier New" w:hAnsi="Courier New"/>
          <w:color w:val="1A1A1A"/>
          <w:sz w:val="21"/>
        </w:rPr>
        <w:br/>
      </w:r>
      <w:r>
        <w:rPr>
          <w:rFonts w:ascii="Courier New" w:hAnsi="Courier New"/>
          <w:color w:val="1A1A1A"/>
          <w:sz w:val="21"/>
        </w:rPr>
        <w:br/>
        <w:t xml:space="preserve">    /** Returns true if this game is a bonus game and returns false otherwise */</w:t>
      </w:r>
      <w:r>
        <w:rPr>
          <w:rFonts w:ascii="Courier New" w:hAnsi="Courier New"/>
          <w:color w:val="1A1A1A"/>
          <w:sz w:val="21"/>
        </w:rPr>
        <w:br/>
        <w:t xml:space="preserve">    public boolean isBonus()</w:t>
      </w:r>
      <w:r>
        <w:rPr>
          <w:rFonts w:ascii="Courier New" w:hAnsi="Courier New"/>
          <w:color w:val="1A1A1A"/>
          <w:sz w:val="21"/>
        </w:rPr>
        <w:br/>
        <w:t xml:space="preserve">    { /* implementation not shown */ }</w:t>
      </w:r>
      <w:r>
        <w:rPr>
          <w:rFonts w:ascii="Courier New" w:hAnsi="Courier New"/>
          <w:color w:val="1A1A1A"/>
          <w:sz w:val="21"/>
        </w:rPr>
        <w:br/>
      </w:r>
      <w:r>
        <w:rPr>
          <w:rFonts w:ascii="Courier New" w:hAnsi="Courier New"/>
          <w:color w:val="1A1A1A"/>
          <w:sz w:val="21"/>
        </w:rPr>
        <w:br/>
        <w:t xml:space="preserve">    /** Simulates the play of this Game (consisting of three levels) and updates all relevant game data */</w:t>
      </w:r>
      <w:r>
        <w:rPr>
          <w:rFonts w:ascii="Courier New" w:hAnsi="Courier New"/>
          <w:color w:val="1A1A1A"/>
          <w:sz w:val="21"/>
        </w:rPr>
        <w:br/>
        <w:t xml:space="preserve">    public void play()</w:t>
      </w:r>
      <w:r>
        <w:rPr>
          <w:rFonts w:ascii="Courier New" w:hAnsi="Courier New"/>
          <w:color w:val="1A1A1A"/>
          <w:sz w:val="21"/>
        </w:rPr>
        <w:br/>
        <w:t xml:space="preserve">    { /* implementation not shown */ }</w:t>
      </w:r>
      <w:r>
        <w:rPr>
          <w:rFonts w:ascii="Courier New" w:hAnsi="Courier New"/>
          <w:color w:val="1A1A1A"/>
          <w:sz w:val="21"/>
        </w:rPr>
        <w:br/>
      </w:r>
      <w:r>
        <w:rPr>
          <w:rFonts w:ascii="Courier New" w:hAnsi="Courier New"/>
          <w:color w:val="1A1A1A"/>
          <w:sz w:val="21"/>
        </w:rPr>
        <w:br/>
        <w:t xml:space="preserve">    /** Returns the score earned in the most recently played game, as described in part (a) */</w:t>
      </w:r>
      <w:r>
        <w:rPr>
          <w:rFonts w:ascii="Courier New" w:hAnsi="Courier New"/>
          <w:color w:val="1A1A1A"/>
          <w:sz w:val="21"/>
        </w:rPr>
        <w:br/>
        <w:t xml:space="preserve">    public int getScore()</w:t>
      </w:r>
      <w:r>
        <w:rPr>
          <w:rFonts w:ascii="Courier New" w:hAnsi="Courier New"/>
          <w:color w:val="1A1A1A"/>
          <w:sz w:val="21"/>
        </w:rPr>
        <w:br/>
        <w:t xml:space="preserve">    { /* to be implemented in part (a) */ }</w:t>
      </w:r>
      <w:r>
        <w:rPr>
          <w:rFonts w:ascii="Courier New" w:hAnsi="Courier New"/>
          <w:color w:val="1A1A1A"/>
          <w:sz w:val="21"/>
        </w:rPr>
        <w:br/>
      </w:r>
      <w:r>
        <w:rPr>
          <w:rFonts w:ascii="Courier New" w:hAnsi="Courier New"/>
          <w:color w:val="1A1A1A"/>
          <w:sz w:val="21"/>
        </w:rPr>
        <w:br/>
        <w:t xml:space="preserve">    /**</w:t>
      </w:r>
      <w:r>
        <w:rPr>
          <w:rFonts w:ascii="Courier New" w:hAnsi="Courier New"/>
          <w:color w:val="1A1A1A"/>
          <w:sz w:val="21"/>
        </w:rPr>
        <w:br/>
        <w:t xml:space="preserve">     * Simulates the play of num games and returns the highest score earned,</w:t>
      </w:r>
      <w:r>
        <w:rPr>
          <w:rFonts w:ascii="Courier New" w:hAnsi="Courier New"/>
          <w:color w:val="1A1A1A"/>
          <w:sz w:val="21"/>
        </w:rPr>
        <w:br/>
        <w:t xml:space="preserve">     * as described in part (b)</w:t>
      </w:r>
      <w:r>
        <w:rPr>
          <w:rFonts w:ascii="Courier New" w:hAnsi="Courier New"/>
          <w:color w:val="1A1A1A"/>
          <w:sz w:val="21"/>
        </w:rPr>
        <w:br/>
        <w:t xml:space="preserve">     * Precondition: num &gt; 0</w:t>
      </w:r>
      <w:r>
        <w:rPr>
          <w:rFonts w:ascii="Courier New" w:hAnsi="Courier New"/>
          <w:color w:val="1A1A1A"/>
          <w:sz w:val="21"/>
        </w:rPr>
        <w:br/>
        <w:t xml:space="preserve">     */</w:t>
      </w:r>
      <w:r>
        <w:rPr>
          <w:rFonts w:ascii="Courier New" w:hAnsi="Courier New"/>
          <w:color w:val="1A1A1A"/>
          <w:sz w:val="21"/>
        </w:rPr>
        <w:br/>
        <w:t xml:space="preserve">    public int playManyTimes(int num)</w:t>
      </w:r>
      <w:r>
        <w:rPr>
          <w:rFonts w:ascii="Courier New" w:hAnsi="Courier New"/>
          <w:color w:val="1A1A1A"/>
          <w:sz w:val="21"/>
        </w:rPr>
        <w:br/>
        <w:t xml:space="preserve">    { /* to be implemented in part (b) */ }</w:t>
      </w:r>
      <w:r>
        <w:rPr>
          <w:rFonts w:ascii="Courier New" w:hAnsi="Courier New"/>
          <w:color w:val="1A1A1A"/>
          <w:sz w:val="21"/>
        </w:rPr>
        <w:br/>
      </w:r>
      <w:r>
        <w:rPr>
          <w:rFonts w:ascii="Courier New" w:hAnsi="Courier New"/>
          <w:color w:val="1A1A1A"/>
          <w:sz w:val="21"/>
        </w:rPr>
        <w:br/>
      </w:r>
      <w:r>
        <w:rPr>
          <w:rFonts w:ascii="Courier New" w:hAnsi="Courier New"/>
          <w:color w:val="1A1A1A"/>
          <w:sz w:val="21"/>
        </w:rPr>
        <w:lastRenderedPageBreak/>
        <w:t xml:space="preserve">    // There may be instance variables, constructors, and methods that are not shown.</w:t>
      </w:r>
      <w:r>
        <w:rPr>
          <w:rFonts w:ascii="Courier New" w:hAnsi="Courier New"/>
          <w:color w:val="1A1A1A"/>
          <w:sz w:val="21"/>
        </w:rPr>
        <w:br/>
        <w:t>}</w:t>
      </w:r>
    </w:p>
    <w:p w14:paraId="7BF3EF4B" w14:textId="77777777" w:rsidR="008A702F" w:rsidRDefault="00FA3216">
      <w:pPr>
        <w:rPr>
          <w:rFonts w:hint="eastAsia"/>
        </w:rPr>
      </w:pPr>
      <w:r>
        <w:rPr>
          <w:rFonts w:ascii="黑体" w:hAnsi="黑体"/>
          <w:b/>
        </w:rPr>
        <w:t>(a)</w:t>
      </w:r>
    </w:p>
    <w:p w14:paraId="583003C9" w14:textId="77777777" w:rsidR="008A702F" w:rsidRDefault="00FA3216">
      <w:pPr>
        <w:spacing w:after="72"/>
        <w:ind w:firstLine="0"/>
        <w:rPr>
          <w:rFonts w:hint="eastAsia"/>
        </w:rPr>
      </w:pPr>
      <w:r>
        <w:rPr>
          <w:rFonts w:ascii="宋体" w:cs="宋体" w:hint="eastAsia"/>
          <w:lang w:eastAsia="zh-CN"/>
        </w:rPr>
        <w:t xml:space="preserve">编写 </w:t>
      </w:r>
      <w:r>
        <w:rPr>
          <w:rFonts w:ascii="Courier New" w:hAnsi="Courier New"/>
          <w:sz w:val="21"/>
        </w:rPr>
        <w:t>getScore</w:t>
      </w:r>
      <w:r>
        <w:rPr>
          <w:rFonts w:ascii="宋体" w:cs="宋体" w:hint="eastAsia"/>
          <w:lang w:eastAsia="zh-CN"/>
        </w:rPr>
        <w:t xml:space="preserve"> 方法：返回最近一局游戏的得分。计分规则如下：</w:t>
      </w:r>
    </w:p>
    <w:p w14:paraId="450E1375" w14:textId="77777777" w:rsidR="008A702F" w:rsidRDefault="00FA3216">
      <w:pPr>
        <w:pStyle w:val="a0"/>
        <w:spacing w:after="72"/>
        <w:rPr>
          <w:rFonts w:hint="eastAsia"/>
        </w:rPr>
      </w:pPr>
      <w:r>
        <w:rPr>
          <w:rFonts w:ascii="宋体" w:cs="宋体" w:hint="eastAsia"/>
          <w:lang w:eastAsia="zh-CN"/>
        </w:rPr>
        <w:t>只有第一关目标达成，才能获得第一关的分数；</w:t>
      </w:r>
    </w:p>
    <w:p w14:paraId="480D3663" w14:textId="77777777" w:rsidR="008A702F" w:rsidRDefault="00FA3216">
      <w:pPr>
        <w:pStyle w:val="a0"/>
        <w:spacing w:after="72"/>
        <w:rPr>
          <w:rFonts w:hint="eastAsia"/>
        </w:rPr>
      </w:pPr>
      <w:r>
        <w:rPr>
          <w:rFonts w:ascii="宋体" w:cs="宋体" w:hint="eastAsia"/>
          <w:lang w:eastAsia="zh-CN"/>
        </w:rPr>
        <w:t>只有第一关和第二关目标都达成，才能获得第二关的分数；</w:t>
      </w:r>
    </w:p>
    <w:p w14:paraId="3DEC475C" w14:textId="77777777" w:rsidR="008A702F" w:rsidRDefault="00FA3216">
      <w:pPr>
        <w:pStyle w:val="a0"/>
        <w:spacing w:after="72"/>
        <w:rPr>
          <w:rFonts w:hint="eastAsia"/>
        </w:rPr>
      </w:pPr>
      <w:r>
        <w:rPr>
          <w:rFonts w:ascii="宋体" w:cs="宋体" w:hint="eastAsia"/>
          <w:lang w:eastAsia="zh-CN"/>
        </w:rPr>
        <w:t>只有三关目标都达成，才能获得第三关的分数；</w:t>
      </w:r>
    </w:p>
    <w:p w14:paraId="2C7A74A2" w14:textId="77777777" w:rsidR="008A702F" w:rsidRDefault="00FA3216">
      <w:pPr>
        <w:pStyle w:val="a0"/>
        <w:spacing w:after="72"/>
        <w:rPr>
          <w:rFonts w:hint="eastAsia"/>
        </w:rPr>
      </w:pPr>
      <w:r>
        <w:rPr>
          <w:rFonts w:ascii="宋体" w:cs="宋体" w:hint="eastAsia"/>
          <w:lang w:eastAsia="zh-CN"/>
        </w:rPr>
        <w:t>若该局是</w:t>
      </w:r>
      <w:r>
        <w:t xml:space="preserve"> bonus game</w:t>
      </w:r>
      <w:r>
        <w:rPr>
          <w:rFonts w:ascii="宋体" w:cs="宋体" w:hint="eastAsia"/>
          <w:lang w:eastAsia="zh-CN"/>
        </w:rPr>
        <w:t>，则总得分乘以</w:t>
      </w:r>
      <w:r>
        <w:t xml:space="preserve"> 3</w:t>
      </w:r>
      <w:r>
        <w:rPr>
          <w:rFonts w:ascii="宋体" w:cs="宋体" w:hint="eastAsia"/>
          <w:lang w:eastAsia="zh-CN"/>
        </w:rPr>
        <w:t>。</w:t>
      </w:r>
    </w:p>
    <w:p w14:paraId="70D92704" w14:textId="77777777" w:rsidR="008A702F" w:rsidRDefault="00FA3216">
      <w:pPr>
        <w:spacing w:after="72"/>
        <w:ind w:firstLine="0"/>
        <w:rPr>
          <w:rFonts w:hint="eastAsia"/>
        </w:rPr>
      </w:pPr>
      <w:r>
        <w:rPr>
          <w:rFonts w:ascii="宋体" w:cs="宋体" w:hint="eastAsia"/>
          <w:lang w:eastAsia="zh-CN"/>
        </w:rPr>
        <w:t>示例得分计算表：</w:t>
      </w:r>
    </w:p>
    <w:tbl>
      <w:tblPr>
        <w:tblW w:w="5000" w:type="pct"/>
        <w:tblLook w:val="04A0" w:firstRow="1" w:lastRow="0" w:firstColumn="1" w:lastColumn="0" w:noHBand="0" w:noVBand="1"/>
      </w:tblPr>
      <w:tblGrid>
        <w:gridCol w:w="2154"/>
        <w:gridCol w:w="2149"/>
        <w:gridCol w:w="2151"/>
        <w:gridCol w:w="2146"/>
      </w:tblGrid>
      <w:tr w:rsidR="008A702F" w14:paraId="0EAF6A11" w14:textId="77777777">
        <w:tc>
          <w:tcPr>
            <w:tcW w:w="216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55BABF2F" w14:textId="77777777" w:rsidR="008A702F" w:rsidRDefault="00FA3216">
            <w:pPr>
              <w:spacing w:before="60" w:after="60" w:line="240" w:lineRule="auto"/>
              <w:rPr>
                <w:rFonts w:hint="eastAsia"/>
              </w:rPr>
            </w:pPr>
            <w:r>
              <w:rPr>
                <w:rFonts w:ascii="黑体" w:eastAsia="黑体" w:hAnsi="黑体" w:hint="eastAsia"/>
                <w:b/>
              </w:rPr>
              <w:t>goalReached （三关结果）</w:t>
            </w:r>
          </w:p>
        </w:tc>
        <w:tc>
          <w:tcPr>
            <w:tcW w:w="216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78455C4A" w14:textId="77777777" w:rsidR="008A702F" w:rsidRDefault="00FA3216">
            <w:pPr>
              <w:spacing w:before="60" w:after="60" w:line="240" w:lineRule="auto"/>
              <w:rPr>
                <w:rFonts w:hint="eastAsia"/>
              </w:rPr>
            </w:pPr>
            <w:r>
              <w:rPr>
                <w:rFonts w:ascii="黑体" w:eastAsia="黑体" w:hAnsi="黑体" w:hint="eastAsia"/>
                <w:b/>
              </w:rPr>
              <w:t>isBonus</w:t>
            </w:r>
          </w:p>
        </w:tc>
        <w:tc>
          <w:tcPr>
            <w:tcW w:w="216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17F28A81" w14:textId="77777777" w:rsidR="008A702F" w:rsidRDefault="00FA3216">
            <w:pPr>
              <w:spacing w:before="60" w:after="60" w:line="240" w:lineRule="auto"/>
              <w:rPr>
                <w:rFonts w:hint="eastAsia"/>
              </w:rPr>
            </w:pPr>
            <w:r>
              <w:rPr>
                <w:rFonts w:ascii="黑体" w:eastAsia="黑体" w:hAnsi="黑体" w:hint="eastAsia"/>
                <w:b/>
              </w:rPr>
              <w:t>getPoints （三关分数假设为  200, 100, 500 ）</w:t>
            </w:r>
          </w:p>
        </w:tc>
        <w:tc>
          <w:tcPr>
            <w:tcW w:w="216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4EB84803" w14:textId="77777777" w:rsidR="008A702F" w:rsidRDefault="00FA3216">
            <w:pPr>
              <w:spacing w:before="60" w:after="60" w:line="240" w:lineRule="auto"/>
              <w:rPr>
                <w:rFonts w:hint="eastAsia"/>
              </w:rPr>
            </w:pPr>
            <w:r>
              <w:rPr>
                <w:rFonts w:ascii="黑体" w:eastAsia="黑体" w:hAnsi="黑体" w:hint="eastAsia"/>
                <w:b/>
              </w:rPr>
              <w:t>得分</w:t>
            </w:r>
          </w:p>
        </w:tc>
      </w:tr>
      <w:tr w:rsidR="008A702F" w14:paraId="358217E8" w14:textId="77777777">
        <w:tc>
          <w:tcPr>
            <w:tcW w:w="2160" w:type="dxa"/>
            <w:tcBorders>
              <w:left w:val="nil"/>
              <w:right w:val="nil"/>
            </w:tcBorders>
            <w:tcMar>
              <w:top w:w="72" w:type="dxa"/>
              <w:left w:w="144" w:type="dxa"/>
              <w:bottom w:w="72" w:type="dxa"/>
              <w:right w:w="144" w:type="dxa"/>
            </w:tcMar>
            <w:vAlign w:val="center"/>
          </w:tcPr>
          <w:p w14:paraId="7A84D2E2" w14:textId="77777777" w:rsidR="008A702F" w:rsidRDefault="00FA3216">
            <w:pPr>
              <w:spacing w:before="60" w:after="60" w:line="240" w:lineRule="auto"/>
              <w:rPr>
                <w:rFonts w:hint="eastAsia"/>
              </w:rPr>
            </w:pPr>
            <w:r>
              <w:t>true, true, true</w:t>
            </w:r>
          </w:p>
        </w:tc>
        <w:tc>
          <w:tcPr>
            <w:tcW w:w="2160" w:type="dxa"/>
            <w:tcBorders>
              <w:left w:val="nil"/>
              <w:right w:val="nil"/>
            </w:tcBorders>
            <w:tcMar>
              <w:top w:w="72" w:type="dxa"/>
              <w:left w:w="144" w:type="dxa"/>
              <w:bottom w:w="72" w:type="dxa"/>
              <w:right w:w="144" w:type="dxa"/>
            </w:tcMar>
            <w:vAlign w:val="center"/>
          </w:tcPr>
          <w:p w14:paraId="549B1798" w14:textId="77777777" w:rsidR="008A702F" w:rsidRDefault="00FA3216">
            <w:pPr>
              <w:spacing w:before="60" w:after="60" w:line="240" w:lineRule="auto"/>
              <w:rPr>
                <w:rFonts w:hint="eastAsia"/>
              </w:rPr>
            </w:pPr>
            <w:r>
              <w:t>true</w:t>
            </w:r>
          </w:p>
        </w:tc>
        <w:tc>
          <w:tcPr>
            <w:tcW w:w="2160" w:type="dxa"/>
            <w:tcBorders>
              <w:left w:val="nil"/>
              <w:right w:val="nil"/>
            </w:tcBorders>
            <w:tcMar>
              <w:top w:w="72" w:type="dxa"/>
              <w:left w:w="144" w:type="dxa"/>
              <w:bottom w:w="72" w:type="dxa"/>
              <w:right w:w="144" w:type="dxa"/>
            </w:tcMar>
            <w:vAlign w:val="center"/>
          </w:tcPr>
          <w:p w14:paraId="5CE506D9" w14:textId="77777777" w:rsidR="008A702F" w:rsidRDefault="00FA3216">
            <w:pPr>
              <w:spacing w:before="60" w:after="60" w:line="240" w:lineRule="auto"/>
              <w:rPr>
                <w:rFonts w:hint="eastAsia"/>
              </w:rPr>
            </w:pPr>
            <w:r>
              <w:t>200, 100, 500</w:t>
            </w:r>
          </w:p>
        </w:tc>
        <w:tc>
          <w:tcPr>
            <w:tcW w:w="2160" w:type="dxa"/>
            <w:tcBorders>
              <w:left w:val="nil"/>
              <w:right w:val="nil"/>
            </w:tcBorders>
            <w:tcMar>
              <w:top w:w="72" w:type="dxa"/>
              <w:left w:w="144" w:type="dxa"/>
              <w:bottom w:w="72" w:type="dxa"/>
              <w:right w:w="144" w:type="dxa"/>
            </w:tcMar>
            <w:vAlign w:val="center"/>
          </w:tcPr>
          <w:p w14:paraId="59448A7F" w14:textId="77777777" w:rsidR="008A702F" w:rsidRDefault="00FA3216">
            <w:pPr>
              <w:spacing w:before="60" w:after="60" w:line="240" w:lineRule="auto"/>
              <w:rPr>
                <w:rFonts w:hint="eastAsia"/>
              </w:rPr>
            </w:pPr>
            <w:r>
              <w:t xml:space="preserve">(200 + 100 + 500) </w:t>
            </w:r>
            <w:r>
              <w:t>×</w:t>
            </w:r>
            <w:r>
              <w:t xml:space="preserve"> 3 = 2,400</w:t>
            </w:r>
          </w:p>
        </w:tc>
      </w:tr>
      <w:tr w:rsidR="008A702F" w14:paraId="49D2C090" w14:textId="77777777">
        <w:tc>
          <w:tcPr>
            <w:tcW w:w="2160" w:type="dxa"/>
            <w:tcBorders>
              <w:left w:val="nil"/>
              <w:right w:val="nil"/>
            </w:tcBorders>
            <w:tcMar>
              <w:top w:w="72" w:type="dxa"/>
              <w:left w:w="144" w:type="dxa"/>
              <w:bottom w:w="72" w:type="dxa"/>
              <w:right w:w="144" w:type="dxa"/>
            </w:tcMar>
            <w:vAlign w:val="center"/>
          </w:tcPr>
          <w:p w14:paraId="5ADBFD17" w14:textId="77777777" w:rsidR="008A702F" w:rsidRDefault="00FA3216">
            <w:pPr>
              <w:spacing w:before="60" w:after="60" w:line="240" w:lineRule="auto"/>
              <w:rPr>
                <w:rFonts w:hint="eastAsia"/>
              </w:rPr>
            </w:pPr>
            <w:r>
              <w:t>true, true, false</w:t>
            </w:r>
          </w:p>
        </w:tc>
        <w:tc>
          <w:tcPr>
            <w:tcW w:w="2160" w:type="dxa"/>
            <w:tcBorders>
              <w:left w:val="nil"/>
              <w:right w:val="nil"/>
            </w:tcBorders>
            <w:tcMar>
              <w:top w:w="72" w:type="dxa"/>
              <w:left w:w="144" w:type="dxa"/>
              <w:bottom w:w="72" w:type="dxa"/>
              <w:right w:w="144" w:type="dxa"/>
            </w:tcMar>
            <w:vAlign w:val="center"/>
          </w:tcPr>
          <w:p w14:paraId="44894514" w14:textId="77777777" w:rsidR="008A702F" w:rsidRDefault="00FA3216">
            <w:pPr>
              <w:spacing w:before="60" w:after="60" w:line="240" w:lineRule="auto"/>
              <w:rPr>
                <w:rFonts w:hint="eastAsia"/>
              </w:rPr>
            </w:pPr>
            <w:r>
              <w:t>false</w:t>
            </w:r>
          </w:p>
        </w:tc>
        <w:tc>
          <w:tcPr>
            <w:tcW w:w="2160" w:type="dxa"/>
            <w:tcBorders>
              <w:left w:val="nil"/>
              <w:right w:val="nil"/>
            </w:tcBorders>
            <w:tcMar>
              <w:top w:w="72" w:type="dxa"/>
              <w:left w:w="144" w:type="dxa"/>
              <w:bottom w:w="72" w:type="dxa"/>
              <w:right w:w="144" w:type="dxa"/>
            </w:tcMar>
            <w:vAlign w:val="center"/>
          </w:tcPr>
          <w:p w14:paraId="612BF56B" w14:textId="77777777" w:rsidR="008A702F" w:rsidRDefault="00FA3216">
            <w:pPr>
              <w:spacing w:before="60" w:after="60" w:line="240" w:lineRule="auto"/>
              <w:rPr>
                <w:rFonts w:hint="eastAsia"/>
              </w:rPr>
            </w:pPr>
            <w:r>
              <w:t>200, 100, 500</w:t>
            </w:r>
          </w:p>
        </w:tc>
        <w:tc>
          <w:tcPr>
            <w:tcW w:w="2160" w:type="dxa"/>
            <w:tcBorders>
              <w:left w:val="nil"/>
              <w:right w:val="nil"/>
            </w:tcBorders>
            <w:tcMar>
              <w:top w:w="72" w:type="dxa"/>
              <w:left w:w="144" w:type="dxa"/>
              <w:bottom w:w="72" w:type="dxa"/>
              <w:right w:w="144" w:type="dxa"/>
            </w:tcMar>
            <w:vAlign w:val="center"/>
          </w:tcPr>
          <w:p w14:paraId="6E72EBF3" w14:textId="77777777" w:rsidR="008A702F" w:rsidRDefault="00FA3216">
            <w:pPr>
              <w:spacing w:before="60" w:after="60" w:line="240" w:lineRule="auto"/>
              <w:rPr>
                <w:rFonts w:hint="eastAsia"/>
              </w:rPr>
            </w:pPr>
            <w:r>
              <w:t>200 + 100 = 300</w:t>
            </w:r>
          </w:p>
        </w:tc>
      </w:tr>
      <w:tr w:rsidR="008A702F" w14:paraId="0687B603" w14:textId="77777777">
        <w:tc>
          <w:tcPr>
            <w:tcW w:w="2160" w:type="dxa"/>
            <w:tcBorders>
              <w:left w:val="nil"/>
              <w:right w:val="nil"/>
            </w:tcBorders>
            <w:tcMar>
              <w:top w:w="72" w:type="dxa"/>
              <w:left w:w="144" w:type="dxa"/>
              <w:bottom w:w="72" w:type="dxa"/>
              <w:right w:w="144" w:type="dxa"/>
            </w:tcMar>
            <w:vAlign w:val="center"/>
          </w:tcPr>
          <w:p w14:paraId="353234BF" w14:textId="77777777" w:rsidR="008A702F" w:rsidRDefault="00FA3216">
            <w:pPr>
              <w:spacing w:before="60" w:after="60" w:line="240" w:lineRule="auto"/>
              <w:rPr>
                <w:rFonts w:hint="eastAsia"/>
              </w:rPr>
            </w:pPr>
            <w:r>
              <w:t>true, false, true</w:t>
            </w:r>
          </w:p>
        </w:tc>
        <w:tc>
          <w:tcPr>
            <w:tcW w:w="2160" w:type="dxa"/>
            <w:tcBorders>
              <w:left w:val="nil"/>
              <w:right w:val="nil"/>
            </w:tcBorders>
            <w:tcMar>
              <w:top w:w="72" w:type="dxa"/>
              <w:left w:w="144" w:type="dxa"/>
              <w:bottom w:w="72" w:type="dxa"/>
              <w:right w:w="144" w:type="dxa"/>
            </w:tcMar>
            <w:vAlign w:val="center"/>
          </w:tcPr>
          <w:p w14:paraId="621E5475" w14:textId="77777777" w:rsidR="008A702F" w:rsidRDefault="00FA3216">
            <w:pPr>
              <w:spacing w:before="60" w:after="60" w:line="240" w:lineRule="auto"/>
              <w:rPr>
                <w:rFonts w:hint="eastAsia"/>
              </w:rPr>
            </w:pPr>
            <w:r>
              <w:t>true</w:t>
            </w:r>
          </w:p>
        </w:tc>
        <w:tc>
          <w:tcPr>
            <w:tcW w:w="2160" w:type="dxa"/>
            <w:tcBorders>
              <w:left w:val="nil"/>
              <w:right w:val="nil"/>
            </w:tcBorders>
            <w:tcMar>
              <w:top w:w="72" w:type="dxa"/>
              <w:left w:w="144" w:type="dxa"/>
              <w:bottom w:w="72" w:type="dxa"/>
              <w:right w:w="144" w:type="dxa"/>
            </w:tcMar>
            <w:vAlign w:val="center"/>
          </w:tcPr>
          <w:p w14:paraId="409AFAE0" w14:textId="77777777" w:rsidR="008A702F" w:rsidRDefault="00FA3216">
            <w:pPr>
              <w:spacing w:before="60" w:after="60" w:line="240" w:lineRule="auto"/>
              <w:rPr>
                <w:rFonts w:hint="eastAsia"/>
              </w:rPr>
            </w:pPr>
            <w:r>
              <w:t>200, 100, 500</w:t>
            </w:r>
          </w:p>
        </w:tc>
        <w:tc>
          <w:tcPr>
            <w:tcW w:w="2160" w:type="dxa"/>
            <w:tcBorders>
              <w:left w:val="nil"/>
              <w:right w:val="nil"/>
            </w:tcBorders>
            <w:tcMar>
              <w:top w:w="72" w:type="dxa"/>
              <w:left w:w="144" w:type="dxa"/>
              <w:bottom w:w="72" w:type="dxa"/>
              <w:right w:w="144" w:type="dxa"/>
            </w:tcMar>
            <w:vAlign w:val="center"/>
          </w:tcPr>
          <w:p w14:paraId="14972C35" w14:textId="77777777" w:rsidR="008A702F" w:rsidRDefault="00FA3216">
            <w:pPr>
              <w:spacing w:before="60" w:after="60" w:line="240" w:lineRule="auto"/>
              <w:rPr>
                <w:rFonts w:hint="eastAsia"/>
              </w:rPr>
            </w:pPr>
            <w:r>
              <w:t xml:space="preserve">200 </w:t>
            </w:r>
            <w:r>
              <w:t>×</w:t>
            </w:r>
            <w:r>
              <w:t xml:space="preserve"> 3 = 600</w:t>
            </w:r>
          </w:p>
        </w:tc>
      </w:tr>
      <w:tr w:rsidR="008A702F" w14:paraId="0E815B06" w14:textId="77777777">
        <w:tc>
          <w:tcPr>
            <w:tcW w:w="2160" w:type="dxa"/>
            <w:tcBorders>
              <w:left w:val="nil"/>
              <w:bottom w:val="single" w:sz="12" w:space="0" w:color="000000"/>
              <w:right w:val="nil"/>
            </w:tcBorders>
            <w:tcMar>
              <w:top w:w="72" w:type="dxa"/>
              <w:left w:w="144" w:type="dxa"/>
              <w:bottom w:w="72" w:type="dxa"/>
              <w:right w:w="144" w:type="dxa"/>
            </w:tcMar>
            <w:vAlign w:val="center"/>
          </w:tcPr>
          <w:p w14:paraId="1F5E52E1" w14:textId="77777777" w:rsidR="008A702F" w:rsidRDefault="00FA3216">
            <w:pPr>
              <w:spacing w:before="60" w:after="60" w:line="240" w:lineRule="auto"/>
              <w:rPr>
                <w:rFonts w:hint="eastAsia"/>
              </w:rPr>
            </w:pPr>
            <w:r>
              <w:t>false, true, true</w:t>
            </w:r>
          </w:p>
        </w:tc>
        <w:tc>
          <w:tcPr>
            <w:tcW w:w="2160" w:type="dxa"/>
            <w:tcBorders>
              <w:left w:val="nil"/>
              <w:bottom w:val="single" w:sz="12" w:space="0" w:color="000000"/>
              <w:right w:val="nil"/>
            </w:tcBorders>
            <w:tcMar>
              <w:top w:w="72" w:type="dxa"/>
              <w:left w:w="144" w:type="dxa"/>
              <w:bottom w:w="72" w:type="dxa"/>
              <w:right w:w="144" w:type="dxa"/>
            </w:tcMar>
            <w:vAlign w:val="center"/>
          </w:tcPr>
          <w:p w14:paraId="009E47A7" w14:textId="77777777" w:rsidR="008A702F" w:rsidRDefault="00FA3216">
            <w:pPr>
              <w:spacing w:before="60" w:after="60" w:line="240" w:lineRule="auto"/>
              <w:rPr>
                <w:rFonts w:hint="eastAsia"/>
              </w:rPr>
            </w:pPr>
            <w:r>
              <w:t>false</w:t>
            </w:r>
          </w:p>
        </w:tc>
        <w:tc>
          <w:tcPr>
            <w:tcW w:w="2160" w:type="dxa"/>
            <w:tcBorders>
              <w:left w:val="nil"/>
              <w:bottom w:val="single" w:sz="12" w:space="0" w:color="000000"/>
              <w:right w:val="nil"/>
            </w:tcBorders>
            <w:tcMar>
              <w:top w:w="72" w:type="dxa"/>
              <w:left w:w="144" w:type="dxa"/>
              <w:bottom w:w="72" w:type="dxa"/>
              <w:right w:w="144" w:type="dxa"/>
            </w:tcMar>
            <w:vAlign w:val="center"/>
          </w:tcPr>
          <w:p w14:paraId="532F70D6" w14:textId="77777777" w:rsidR="008A702F" w:rsidRDefault="00FA3216">
            <w:pPr>
              <w:spacing w:before="60" w:after="60" w:line="240" w:lineRule="auto"/>
              <w:rPr>
                <w:rFonts w:hint="eastAsia"/>
              </w:rPr>
            </w:pPr>
            <w:r>
              <w:t>200, 100, 500</w:t>
            </w:r>
          </w:p>
        </w:tc>
        <w:tc>
          <w:tcPr>
            <w:tcW w:w="2160" w:type="dxa"/>
            <w:tcBorders>
              <w:left w:val="nil"/>
              <w:bottom w:val="single" w:sz="12" w:space="0" w:color="000000"/>
              <w:right w:val="nil"/>
            </w:tcBorders>
            <w:tcMar>
              <w:top w:w="72" w:type="dxa"/>
              <w:left w:w="144" w:type="dxa"/>
              <w:bottom w:w="72" w:type="dxa"/>
              <w:right w:w="144" w:type="dxa"/>
            </w:tcMar>
            <w:vAlign w:val="center"/>
          </w:tcPr>
          <w:p w14:paraId="5E08B129" w14:textId="77777777" w:rsidR="008A702F" w:rsidRDefault="00FA3216">
            <w:pPr>
              <w:spacing w:before="60" w:after="60" w:line="240" w:lineRule="auto"/>
              <w:rPr>
                <w:rFonts w:hint="eastAsia"/>
              </w:rPr>
            </w:pPr>
            <w:r>
              <w:t>0</w:t>
            </w:r>
          </w:p>
        </w:tc>
      </w:tr>
    </w:tbl>
    <w:p w14:paraId="138DA297" w14:textId="77777777" w:rsidR="008A702F" w:rsidRDefault="00FA3216">
      <w:pPr>
        <w:spacing w:before="168" w:after="72"/>
        <w:ind w:firstLine="0"/>
        <w:rPr>
          <w:rFonts w:hint="eastAsia"/>
        </w:rPr>
      </w:pPr>
      <w:r>
        <w:rPr>
          <w:rFonts w:ascii="黑体" w:hAnsi="黑体"/>
          <w:b/>
        </w:rPr>
        <w:t>(b)</w:t>
      </w:r>
    </w:p>
    <w:p w14:paraId="3BA3312E" w14:textId="77777777" w:rsidR="008A702F" w:rsidRDefault="00FA3216">
      <w:pPr>
        <w:spacing w:after="72"/>
        <w:ind w:firstLine="0"/>
        <w:rPr>
          <w:rFonts w:hint="eastAsia"/>
        </w:rPr>
      </w:pPr>
      <w:r>
        <w:rPr>
          <w:rFonts w:ascii="宋体" w:cs="宋体" w:hint="eastAsia"/>
          <w:lang w:eastAsia="zh-CN"/>
        </w:rPr>
        <w:t xml:space="preserve">编写 </w:t>
      </w:r>
      <w:r>
        <w:rPr>
          <w:rFonts w:ascii="Courier New" w:hAnsi="Courier New"/>
          <w:sz w:val="21"/>
        </w:rPr>
        <w:t>playManyTimes</w:t>
      </w:r>
      <w:r>
        <w:rPr>
          <w:rFonts w:ascii="宋体" w:cs="宋体" w:hint="eastAsia"/>
          <w:lang w:eastAsia="zh-CN"/>
        </w:rPr>
        <w:t xml:space="preserve"> 方法：模拟 </w:t>
      </w:r>
      <w:r>
        <w:rPr>
          <w:rFonts w:ascii="Courier New" w:hAnsi="Courier New"/>
          <w:sz w:val="21"/>
        </w:rPr>
        <w:t>num</w:t>
      </w:r>
      <w:r>
        <w:rPr>
          <w:rFonts w:ascii="宋体" w:cs="宋体" w:hint="eastAsia"/>
          <w:lang w:eastAsia="zh-CN"/>
        </w:rPr>
        <w:t xml:space="preserve"> 局游戏，返回最高得分。游戏通过调用 </w:t>
      </w:r>
      <w:r>
        <w:rPr>
          <w:rFonts w:ascii="Courier New" w:hAnsi="Courier New"/>
          <w:sz w:val="21"/>
        </w:rPr>
        <w:t>play()</w:t>
      </w:r>
      <w:r>
        <w:rPr>
          <w:rFonts w:ascii="宋体" w:cs="宋体" w:hint="eastAsia"/>
          <w:lang w:eastAsia="zh-CN"/>
        </w:rPr>
        <w:t xml:space="preserve"> 模拟；每次调用 </w:t>
      </w:r>
      <w:r>
        <w:rPr>
          <w:rFonts w:ascii="Courier New" w:hAnsi="Courier New"/>
          <w:sz w:val="21"/>
        </w:rPr>
        <w:t>play()</w:t>
      </w:r>
      <w:r>
        <w:rPr>
          <w:rFonts w:ascii="宋体" w:cs="宋体" w:hint="eastAsia"/>
          <w:lang w:eastAsia="zh-CN"/>
        </w:rPr>
        <w:t xml:space="preserve"> 后可通过 </w:t>
      </w:r>
      <w:r>
        <w:rPr>
          <w:rFonts w:ascii="Courier New" w:hAnsi="Courier New"/>
          <w:sz w:val="21"/>
        </w:rPr>
        <w:t>getScore()</w:t>
      </w:r>
      <w:r>
        <w:rPr>
          <w:rFonts w:ascii="宋体" w:cs="宋体" w:hint="eastAsia"/>
          <w:lang w:eastAsia="zh-CN"/>
        </w:rPr>
        <w:t xml:space="preserve"> 获取该局得分。</w:t>
      </w:r>
    </w:p>
    <w:p w14:paraId="7EA27FA2" w14:textId="77777777" w:rsidR="008A702F" w:rsidRDefault="00FA3216">
      <w:pPr>
        <w:spacing w:before="168" w:after="72"/>
        <w:ind w:firstLine="0"/>
        <w:rPr>
          <w:rFonts w:hint="eastAsia"/>
        </w:rPr>
      </w:pPr>
      <w:r>
        <w:rPr>
          <w:rFonts w:ascii="宋体" w:cs="宋体" w:hint="eastAsia"/>
          <w:b/>
          <w:lang w:eastAsia="zh-CN"/>
        </w:rPr>
        <w:t>官方参考解答：</w:t>
      </w:r>
    </w:p>
    <w:p w14:paraId="3B076675" w14:textId="77777777" w:rsidR="008A702F" w:rsidRDefault="00FA3216">
      <w:pPr>
        <w:pBdr>
          <w:left w:val="single" w:sz="18" w:space="0" w:color="01579B"/>
        </w:pBdr>
        <w:shd w:val="clear" w:color="auto" w:fill="F6F8FA"/>
        <w:spacing w:before="120" w:line="360" w:lineRule="auto"/>
        <w:rPr>
          <w:rFonts w:hint="eastAsia"/>
        </w:rPr>
      </w:pPr>
      <w:r>
        <w:rPr>
          <w:rFonts w:ascii="Courier New" w:hAnsi="Courier New"/>
          <w:color w:val="1A1A1A"/>
          <w:sz w:val="21"/>
        </w:rPr>
        <w:t>// (a)</w:t>
      </w:r>
      <w:r>
        <w:rPr>
          <w:rFonts w:ascii="Courier New" w:hAnsi="Courier New"/>
          <w:color w:val="1A1A1A"/>
          <w:sz w:val="21"/>
        </w:rPr>
        <w:br/>
        <w:t>public int getScore()</w:t>
      </w:r>
      <w:r>
        <w:rPr>
          <w:rFonts w:ascii="Courier New" w:hAnsi="Courier New"/>
          <w:color w:val="1A1A1A"/>
          <w:sz w:val="21"/>
        </w:rPr>
        <w:br/>
        <w:t>{</w:t>
      </w:r>
      <w:r>
        <w:rPr>
          <w:rFonts w:ascii="Courier New" w:hAnsi="Courier New"/>
          <w:color w:val="1A1A1A"/>
          <w:sz w:val="21"/>
        </w:rPr>
        <w:br/>
        <w:t xml:space="preserve">    int score = 0;</w:t>
      </w:r>
      <w:r>
        <w:rPr>
          <w:rFonts w:ascii="Courier New" w:hAnsi="Courier New"/>
          <w:color w:val="1A1A1A"/>
          <w:sz w:val="21"/>
        </w:rPr>
        <w:br/>
        <w:t xml:space="preserve">    if (levelOne.goalReached())</w:t>
      </w:r>
      <w:r>
        <w:rPr>
          <w:rFonts w:ascii="Courier New" w:hAnsi="Courier New"/>
          <w:color w:val="1A1A1A"/>
          <w:sz w:val="21"/>
        </w:rPr>
        <w:br/>
        <w:t xml:space="preserve">    {</w:t>
      </w:r>
      <w:r>
        <w:rPr>
          <w:rFonts w:ascii="Courier New" w:hAnsi="Courier New"/>
          <w:color w:val="1A1A1A"/>
          <w:sz w:val="21"/>
        </w:rPr>
        <w:br/>
        <w:t xml:space="preserve">        score = levelOne.getPoints();</w:t>
      </w:r>
      <w:r>
        <w:rPr>
          <w:rFonts w:ascii="Courier New" w:hAnsi="Courier New"/>
          <w:color w:val="1A1A1A"/>
          <w:sz w:val="21"/>
        </w:rPr>
        <w:br/>
      </w:r>
      <w:r>
        <w:rPr>
          <w:rFonts w:ascii="Courier New" w:hAnsi="Courier New"/>
          <w:color w:val="1A1A1A"/>
          <w:sz w:val="21"/>
        </w:rPr>
        <w:lastRenderedPageBreak/>
        <w:t xml:space="preserve">        if (levelTwo.goalReached())</w:t>
      </w:r>
      <w:r>
        <w:rPr>
          <w:rFonts w:ascii="Courier New" w:hAnsi="Courier New"/>
          <w:color w:val="1A1A1A"/>
          <w:sz w:val="21"/>
        </w:rPr>
        <w:br/>
        <w:t xml:space="preserve">        {</w:t>
      </w:r>
      <w:r>
        <w:rPr>
          <w:rFonts w:ascii="Courier New" w:hAnsi="Courier New"/>
          <w:color w:val="1A1A1A"/>
          <w:sz w:val="21"/>
        </w:rPr>
        <w:br/>
        <w:t xml:space="preserve">            score += levelTwo.getPoints();</w:t>
      </w:r>
      <w:r>
        <w:rPr>
          <w:rFonts w:ascii="Courier New" w:hAnsi="Courier New"/>
          <w:color w:val="1A1A1A"/>
          <w:sz w:val="21"/>
        </w:rPr>
        <w:br/>
        <w:t xml:space="preserve">            if (levelThree.goalReached())</w:t>
      </w:r>
      <w:r>
        <w:rPr>
          <w:rFonts w:ascii="Courier New" w:hAnsi="Courier New"/>
          <w:color w:val="1A1A1A"/>
          <w:sz w:val="21"/>
        </w:rPr>
        <w:br/>
        <w:t xml:space="preserve">            {</w:t>
      </w:r>
      <w:r>
        <w:rPr>
          <w:rFonts w:ascii="Courier New" w:hAnsi="Courier New"/>
          <w:color w:val="1A1A1A"/>
          <w:sz w:val="21"/>
        </w:rPr>
        <w:br/>
        <w:t xml:space="preserve">                score += levelThree.getPoints();</w:t>
      </w:r>
      <w:r>
        <w:rPr>
          <w:rFonts w:ascii="Courier New" w:hAnsi="Courier New"/>
          <w:color w:val="1A1A1A"/>
          <w:sz w:val="21"/>
        </w:rPr>
        <w:br/>
        <w:t xml:space="preserve">            }</w:t>
      </w:r>
      <w:r>
        <w:rPr>
          <w:rFonts w:ascii="Courier New" w:hAnsi="Courier New"/>
          <w:color w:val="1A1A1A"/>
          <w:sz w:val="21"/>
        </w:rPr>
        <w:br/>
        <w:t xml:space="preserve">        }</w:t>
      </w:r>
      <w:r>
        <w:rPr>
          <w:rFonts w:ascii="Courier New" w:hAnsi="Courier New"/>
          <w:color w:val="1A1A1A"/>
          <w:sz w:val="21"/>
        </w:rPr>
        <w:br/>
        <w:t xml:space="preserve">    }</w:t>
      </w:r>
      <w:r>
        <w:rPr>
          <w:rFonts w:ascii="Courier New" w:hAnsi="Courier New"/>
          <w:color w:val="1A1A1A"/>
          <w:sz w:val="21"/>
        </w:rPr>
        <w:br/>
        <w:t xml:space="preserve">    if (isBonus())</w:t>
      </w:r>
      <w:r>
        <w:rPr>
          <w:rFonts w:ascii="Courier New" w:hAnsi="Courier New"/>
          <w:color w:val="1A1A1A"/>
          <w:sz w:val="21"/>
        </w:rPr>
        <w:br/>
        <w:t xml:space="preserve">    {</w:t>
      </w:r>
      <w:r>
        <w:rPr>
          <w:rFonts w:ascii="Courier New" w:hAnsi="Courier New"/>
          <w:color w:val="1A1A1A"/>
          <w:sz w:val="21"/>
        </w:rPr>
        <w:br/>
        <w:t xml:space="preserve">        score *= 3;</w:t>
      </w:r>
      <w:r>
        <w:rPr>
          <w:rFonts w:ascii="Courier New" w:hAnsi="Courier New"/>
          <w:color w:val="1A1A1A"/>
          <w:sz w:val="21"/>
        </w:rPr>
        <w:br/>
        <w:t xml:space="preserve">    }</w:t>
      </w:r>
      <w:r>
        <w:rPr>
          <w:rFonts w:ascii="Courier New" w:hAnsi="Courier New"/>
          <w:color w:val="1A1A1A"/>
          <w:sz w:val="21"/>
        </w:rPr>
        <w:br/>
        <w:t xml:space="preserve">    return score;</w:t>
      </w:r>
      <w:r>
        <w:rPr>
          <w:rFonts w:ascii="Courier New" w:hAnsi="Courier New"/>
          <w:color w:val="1A1A1A"/>
          <w:sz w:val="21"/>
        </w:rPr>
        <w:br/>
        <w:t>}</w:t>
      </w:r>
      <w:r>
        <w:rPr>
          <w:rFonts w:ascii="Courier New" w:hAnsi="Courier New"/>
          <w:color w:val="1A1A1A"/>
          <w:sz w:val="21"/>
        </w:rPr>
        <w:br/>
      </w:r>
      <w:r>
        <w:rPr>
          <w:rFonts w:ascii="Courier New" w:hAnsi="Courier New"/>
          <w:color w:val="1A1A1A"/>
          <w:sz w:val="21"/>
        </w:rPr>
        <w:br/>
        <w:t>// (b)</w:t>
      </w:r>
      <w:r>
        <w:rPr>
          <w:rFonts w:ascii="Courier New" w:hAnsi="Courier New"/>
          <w:color w:val="1A1A1A"/>
          <w:sz w:val="21"/>
        </w:rPr>
        <w:br/>
        <w:t>public int playManyTimes(int num)</w:t>
      </w:r>
      <w:r>
        <w:rPr>
          <w:rFonts w:ascii="Courier New" w:hAnsi="Courier New"/>
          <w:color w:val="1A1A1A"/>
          <w:sz w:val="21"/>
        </w:rPr>
        <w:br/>
        <w:t>{</w:t>
      </w:r>
      <w:r>
        <w:rPr>
          <w:rFonts w:ascii="Courier New" w:hAnsi="Courier New"/>
          <w:color w:val="1A1A1A"/>
          <w:sz w:val="21"/>
        </w:rPr>
        <w:br/>
        <w:t xml:space="preserve">    int max = 0;</w:t>
      </w:r>
      <w:r>
        <w:rPr>
          <w:rFonts w:ascii="Courier New" w:hAnsi="Courier New"/>
          <w:color w:val="1A1A1A"/>
          <w:sz w:val="21"/>
        </w:rPr>
        <w:br/>
        <w:t xml:space="preserve">    for (int i = 0; i &lt; num; i++)</w:t>
      </w:r>
      <w:r>
        <w:rPr>
          <w:rFonts w:ascii="Courier New" w:hAnsi="Courier New"/>
          <w:color w:val="1A1A1A"/>
          <w:sz w:val="21"/>
        </w:rPr>
        <w:br/>
        <w:t xml:space="preserve">    {</w:t>
      </w:r>
      <w:r>
        <w:rPr>
          <w:rFonts w:ascii="Courier New" w:hAnsi="Courier New"/>
          <w:color w:val="1A1A1A"/>
          <w:sz w:val="21"/>
        </w:rPr>
        <w:br/>
        <w:t xml:space="preserve">        play();</w:t>
      </w:r>
      <w:r>
        <w:rPr>
          <w:rFonts w:ascii="Courier New" w:hAnsi="Courier New"/>
          <w:color w:val="1A1A1A"/>
          <w:sz w:val="21"/>
        </w:rPr>
        <w:br/>
        <w:t xml:space="preserve">        int score = getScore();</w:t>
      </w:r>
      <w:r>
        <w:rPr>
          <w:rFonts w:ascii="Courier New" w:hAnsi="Courier New"/>
          <w:color w:val="1A1A1A"/>
          <w:sz w:val="21"/>
        </w:rPr>
        <w:br/>
        <w:t xml:space="preserve">        if (score &gt; max)</w:t>
      </w:r>
      <w:r>
        <w:rPr>
          <w:rFonts w:ascii="Courier New" w:hAnsi="Courier New"/>
          <w:color w:val="1A1A1A"/>
          <w:sz w:val="21"/>
        </w:rPr>
        <w:br/>
        <w:t xml:space="preserve">        {</w:t>
      </w:r>
      <w:r>
        <w:rPr>
          <w:rFonts w:ascii="Courier New" w:hAnsi="Courier New"/>
          <w:color w:val="1A1A1A"/>
          <w:sz w:val="21"/>
        </w:rPr>
        <w:br/>
        <w:t xml:space="preserve">            max = score;</w:t>
      </w:r>
      <w:r>
        <w:rPr>
          <w:rFonts w:ascii="Courier New" w:hAnsi="Courier New"/>
          <w:color w:val="1A1A1A"/>
          <w:sz w:val="21"/>
        </w:rPr>
        <w:br/>
        <w:t xml:space="preserve">        }</w:t>
      </w:r>
      <w:r>
        <w:rPr>
          <w:rFonts w:ascii="Courier New" w:hAnsi="Courier New"/>
          <w:color w:val="1A1A1A"/>
          <w:sz w:val="21"/>
        </w:rPr>
        <w:br/>
        <w:t xml:space="preserve">    }</w:t>
      </w:r>
      <w:r>
        <w:rPr>
          <w:rFonts w:ascii="Courier New" w:hAnsi="Courier New"/>
          <w:color w:val="1A1A1A"/>
          <w:sz w:val="21"/>
        </w:rPr>
        <w:br/>
        <w:t xml:space="preserve">    return max;</w:t>
      </w:r>
      <w:r>
        <w:rPr>
          <w:rFonts w:ascii="Courier New" w:hAnsi="Courier New"/>
          <w:color w:val="1A1A1A"/>
          <w:sz w:val="21"/>
        </w:rPr>
        <w:br/>
        <w:t>}</w:t>
      </w:r>
    </w:p>
    <w:p w14:paraId="25F2730B" w14:textId="77777777" w:rsidR="008A702F" w:rsidRDefault="00FA3216">
      <w:pPr>
        <w:spacing w:before="168" w:after="72"/>
        <w:ind w:firstLine="0"/>
        <w:rPr>
          <w:rFonts w:hint="eastAsia"/>
        </w:rPr>
      </w:pPr>
      <w:r>
        <w:rPr>
          <w:rFonts w:ascii="宋体" w:cs="宋体" w:hint="eastAsia"/>
          <w:b/>
          <w:lang w:eastAsia="zh-CN"/>
        </w:rPr>
        <w:t>解析与评分要点：</w:t>
      </w:r>
    </w:p>
    <w:p w14:paraId="61342CFC" w14:textId="77777777" w:rsidR="008A702F" w:rsidRDefault="00FA3216">
      <w:pPr>
        <w:pStyle w:val="a0"/>
        <w:spacing w:after="72"/>
        <w:rPr>
          <w:rFonts w:hint="eastAsia"/>
        </w:rPr>
      </w:pPr>
      <w:r>
        <w:t xml:space="preserve">Part (a) </w:t>
      </w:r>
      <w:r>
        <w:rPr>
          <w:rFonts w:ascii="宋体" w:cs="宋体" w:hint="eastAsia"/>
          <w:lang w:eastAsia="zh-CN"/>
        </w:rPr>
        <w:t>共</w:t>
      </w:r>
      <w:r>
        <w:t xml:space="preserve"> 4 </w:t>
      </w:r>
      <w:r>
        <w:rPr>
          <w:rFonts w:ascii="宋体" w:cs="宋体" w:hint="eastAsia"/>
          <w:lang w:eastAsia="zh-CN"/>
        </w:rPr>
        <w:t>分：调用</w:t>
      </w:r>
      <w:r>
        <w:t xml:space="preserve"> </w:t>
      </w:r>
      <w:r>
        <w:rPr>
          <w:rFonts w:ascii="Courier New" w:hAnsi="Courier New"/>
          <w:sz w:val="21"/>
        </w:rPr>
        <w:t>getPoints</w:t>
      </w:r>
      <w:r>
        <w:rPr>
          <w:rFonts w:ascii="宋体" w:cs="宋体" w:hint="eastAsia"/>
          <w:lang w:eastAsia="zh-CN"/>
        </w:rPr>
        <w:t>、</w:t>
      </w:r>
      <w:r>
        <w:rPr>
          <w:rFonts w:ascii="Courier New" w:hAnsi="Courier New"/>
          <w:sz w:val="21"/>
        </w:rPr>
        <w:t>goalReached</w:t>
      </w:r>
      <w:r>
        <w:rPr>
          <w:rFonts w:ascii="宋体" w:cs="宋体" w:hint="eastAsia"/>
          <w:lang w:eastAsia="zh-CN"/>
        </w:rPr>
        <w:t>、</w:t>
      </w:r>
      <w:r>
        <w:rPr>
          <w:rFonts w:ascii="Courier New" w:hAnsi="Courier New"/>
          <w:sz w:val="21"/>
        </w:rPr>
        <w:t>isBonus</w:t>
      </w:r>
      <w:r>
        <w:rPr>
          <w:rFonts w:ascii="宋体" w:cs="宋体" w:hint="eastAsia"/>
          <w:lang w:eastAsia="zh-CN"/>
        </w:rPr>
        <w:t xml:space="preserve">；根据 </w:t>
      </w:r>
      <w:r>
        <w:rPr>
          <w:rFonts w:ascii="Courier New" w:hAnsi="Courier New"/>
          <w:sz w:val="21"/>
        </w:rPr>
        <w:t>goalReached</w:t>
      </w:r>
      <w:r>
        <w:rPr>
          <w:rFonts w:ascii="宋体" w:cs="宋体" w:hint="eastAsia"/>
          <w:lang w:eastAsia="zh-CN"/>
        </w:rPr>
        <w:t xml:space="preserve"> 返回值判断哪些关卡分数应计入；根据 </w:t>
      </w:r>
      <w:r>
        <w:rPr>
          <w:rFonts w:ascii="Courier New" w:hAnsi="Courier New"/>
          <w:sz w:val="21"/>
        </w:rPr>
        <w:t>isBonus</w:t>
      </w:r>
      <w:r>
        <w:t xml:space="preserve"> </w:t>
      </w:r>
      <w:r>
        <w:rPr>
          <w:rFonts w:ascii="宋体" w:cs="宋体" w:hint="eastAsia"/>
          <w:lang w:eastAsia="zh-CN"/>
        </w:rPr>
        <w:t>将总分乘以</w:t>
      </w:r>
      <w:r>
        <w:t xml:space="preserve"> 3</w:t>
      </w:r>
      <w:r>
        <w:rPr>
          <w:rFonts w:ascii="宋体" w:cs="宋体" w:hint="eastAsia"/>
          <w:lang w:eastAsia="zh-CN"/>
        </w:rPr>
        <w:t>；正确初始化并累加得分。</w:t>
      </w:r>
    </w:p>
    <w:p w14:paraId="29AE9E08" w14:textId="77777777" w:rsidR="008A702F" w:rsidRDefault="00FA3216">
      <w:pPr>
        <w:pStyle w:val="a0"/>
        <w:spacing w:after="72"/>
        <w:rPr>
          <w:rFonts w:hint="eastAsia"/>
        </w:rPr>
      </w:pPr>
      <w:r>
        <w:t xml:space="preserve">Part (b) </w:t>
      </w:r>
      <w:r>
        <w:rPr>
          <w:rFonts w:ascii="宋体" w:cs="宋体" w:hint="eastAsia"/>
          <w:lang w:eastAsia="zh-CN"/>
        </w:rPr>
        <w:t>共</w:t>
      </w:r>
      <w:r>
        <w:t xml:space="preserve"> 5 </w:t>
      </w:r>
      <w:r>
        <w:rPr>
          <w:rFonts w:ascii="宋体" w:cs="宋体" w:hint="eastAsia"/>
          <w:lang w:eastAsia="zh-CN"/>
        </w:rPr>
        <w:t>分：循环</w:t>
      </w:r>
      <w:r>
        <w:t xml:space="preserve"> </w:t>
      </w:r>
      <w:r>
        <w:rPr>
          <w:rFonts w:ascii="Courier New" w:hAnsi="Courier New"/>
          <w:sz w:val="21"/>
        </w:rPr>
        <w:t>num</w:t>
      </w:r>
      <w:r>
        <w:rPr>
          <w:rFonts w:ascii="宋体" w:cs="宋体" w:hint="eastAsia"/>
          <w:lang w:eastAsia="zh-CN"/>
        </w:rPr>
        <w:t xml:space="preserve"> 次；每次调用 </w:t>
      </w:r>
      <w:r>
        <w:rPr>
          <w:rFonts w:ascii="Courier New" w:hAnsi="Courier New"/>
          <w:sz w:val="21"/>
        </w:rPr>
        <w:t>play()</w:t>
      </w:r>
      <w:r>
        <w:rPr>
          <w:rFonts w:ascii="宋体" w:cs="宋体" w:hint="eastAsia"/>
          <w:lang w:eastAsia="zh-CN"/>
        </w:rPr>
        <w:t xml:space="preserve"> 和 </w:t>
      </w:r>
      <w:r>
        <w:rPr>
          <w:rFonts w:ascii="Courier New" w:hAnsi="Courier New"/>
          <w:sz w:val="21"/>
        </w:rPr>
        <w:t>getScore()</w:t>
      </w:r>
      <w:r>
        <w:rPr>
          <w:rFonts w:ascii="宋体" w:cs="宋体" w:hint="eastAsia"/>
          <w:lang w:eastAsia="zh-CN"/>
        </w:rPr>
        <w:t>；比较并记录最大值；返回最大值。</w:t>
      </w:r>
    </w:p>
    <w:p w14:paraId="2AF1749F" w14:textId="77777777" w:rsidR="008A702F" w:rsidRDefault="00FA3216">
      <w:pPr>
        <w:pStyle w:val="a0"/>
        <w:spacing w:after="72"/>
        <w:rPr>
          <w:rFonts w:hint="eastAsia"/>
        </w:rPr>
      </w:pPr>
      <w:r>
        <w:rPr>
          <w:rFonts w:ascii="宋体" w:cs="宋体" w:hint="eastAsia"/>
          <w:lang w:eastAsia="zh-CN"/>
        </w:rPr>
        <w:lastRenderedPageBreak/>
        <w:t>关键易错点：关卡的分数是</w:t>
      </w:r>
      <w:r>
        <w:t>"</w:t>
      </w:r>
      <w:r>
        <w:rPr>
          <w:rFonts w:ascii="宋体" w:cs="宋体" w:hint="eastAsia"/>
          <w:lang w:eastAsia="zh-CN"/>
        </w:rPr>
        <w:t>层层解锁</w:t>
      </w:r>
      <w:r>
        <w:t>"</w:t>
      </w:r>
      <w:r>
        <w:rPr>
          <w:rFonts w:ascii="宋体" w:cs="宋体" w:hint="eastAsia"/>
          <w:lang w:eastAsia="zh-CN"/>
        </w:rPr>
        <w:t>关系，必须用嵌套</w:t>
      </w:r>
      <w:r>
        <w:t xml:space="preserve"> </w:t>
      </w:r>
      <w:r>
        <w:rPr>
          <w:rFonts w:ascii="Courier New" w:hAnsi="Courier New"/>
          <w:sz w:val="21"/>
        </w:rPr>
        <w:t>if</w:t>
      </w:r>
      <w:r>
        <w:rPr>
          <w:rFonts w:ascii="宋体" w:cs="宋体" w:hint="eastAsia"/>
          <w:lang w:eastAsia="zh-CN"/>
        </w:rPr>
        <w:t xml:space="preserve">，不能简单把三个 </w:t>
      </w:r>
      <w:r>
        <w:rPr>
          <w:rFonts w:ascii="Courier New" w:hAnsi="Courier New"/>
          <w:sz w:val="21"/>
        </w:rPr>
        <w:t>goalReached()</w:t>
      </w:r>
      <w:r>
        <w:rPr>
          <w:rFonts w:ascii="宋体" w:cs="宋体" w:hint="eastAsia"/>
          <w:lang w:eastAsia="zh-CN"/>
        </w:rPr>
        <w:t xml:space="preserve"> 并列；</w:t>
      </w:r>
      <w:r>
        <w:rPr>
          <w:rFonts w:ascii="Courier New" w:hAnsi="Courier New"/>
          <w:sz w:val="21"/>
        </w:rPr>
        <w:t>isBonus()</w:t>
      </w:r>
      <w:r>
        <w:rPr>
          <w:rFonts w:ascii="宋体" w:cs="宋体" w:hint="eastAsia"/>
          <w:lang w:eastAsia="zh-CN"/>
        </w:rPr>
        <w:t xml:space="preserve"> 无参，不要写 </w:t>
      </w:r>
      <w:r>
        <w:rPr>
          <w:rFonts w:ascii="Courier New" w:hAnsi="Courier New"/>
          <w:sz w:val="21"/>
        </w:rPr>
        <w:t>isBonus</w:t>
      </w:r>
      <w:r>
        <w:rPr>
          <w:rFonts w:ascii="宋体" w:cs="宋体" w:hint="eastAsia"/>
          <w:lang w:eastAsia="zh-CN"/>
        </w:rPr>
        <w:t>（不加括号在</w:t>
      </w:r>
      <w:r>
        <w:t xml:space="preserve"> Java </w:t>
      </w:r>
      <w:r>
        <w:rPr>
          <w:rFonts w:ascii="宋体" w:cs="宋体" w:hint="eastAsia"/>
          <w:lang w:eastAsia="zh-CN"/>
        </w:rPr>
        <w:t>中不合法，但在手写时常见漏写）。</w:t>
      </w:r>
    </w:p>
    <w:p w14:paraId="0C13B7D4" w14:textId="77777777" w:rsidR="008A702F" w:rsidRDefault="00FA3216">
      <w:pPr>
        <w:spacing w:after="84"/>
        <w:ind w:firstLine="0"/>
        <w:rPr>
          <w:rFonts w:hint="eastAsia"/>
        </w:rPr>
      </w:pPr>
      <w:r>
        <w:rPr>
          <w:rFonts w:ascii="黑体" w:hAnsi="黑体"/>
          <w:b/>
          <w:color w:val="01579B"/>
          <w:sz w:val="28"/>
        </w:rPr>
        <w:t>FRQ-5</w:t>
      </w:r>
      <w:r>
        <w:rPr>
          <w:rFonts w:ascii="宋体" w:cs="宋体" w:hint="eastAsia"/>
          <w:b/>
          <w:color w:val="01579B"/>
          <w:sz w:val="28"/>
          <w:lang w:eastAsia="zh-CN"/>
        </w:rPr>
        <w:t>【</w:t>
      </w:r>
      <w:r>
        <w:rPr>
          <w:rFonts w:ascii="黑体" w:hAnsi="黑体"/>
          <w:b/>
          <w:color w:val="01579B"/>
          <w:sz w:val="28"/>
        </w:rPr>
        <w:t xml:space="preserve">2021 </w:t>
      </w:r>
      <w:r>
        <w:rPr>
          <w:rFonts w:ascii="宋体" w:cs="宋体" w:hint="eastAsia"/>
          <w:b/>
          <w:color w:val="01579B"/>
          <w:sz w:val="28"/>
          <w:lang w:eastAsia="zh-CN"/>
        </w:rPr>
        <w:t>年国际考真题</w:t>
      </w:r>
      <w:r>
        <w:rPr>
          <w:rFonts w:ascii="黑体" w:hAnsi="黑体"/>
          <w:b/>
          <w:color w:val="01579B"/>
          <w:sz w:val="28"/>
        </w:rPr>
        <w:t xml:space="preserve"> · Question 1</w:t>
      </w:r>
      <w:r>
        <w:rPr>
          <w:rFonts w:ascii="宋体" w:cs="宋体" w:hint="eastAsia"/>
          <w:b/>
          <w:color w:val="01579B"/>
          <w:sz w:val="28"/>
          <w:lang w:eastAsia="zh-CN"/>
        </w:rPr>
        <w:t>】</w:t>
      </w:r>
      <w:r>
        <w:rPr>
          <w:rFonts w:ascii="黑体" w:hAnsi="黑体"/>
          <w:b/>
          <w:color w:val="01579B"/>
          <w:sz w:val="28"/>
        </w:rPr>
        <w:t>WordMatch</w:t>
      </w:r>
    </w:p>
    <w:p w14:paraId="6B7FFF1A" w14:textId="77777777" w:rsidR="008A702F" w:rsidRDefault="00FA3216">
      <w:pPr>
        <w:spacing w:after="63"/>
        <w:ind w:firstLine="0"/>
        <w:rPr>
          <w:rFonts w:hint="eastAsia"/>
        </w:rPr>
      </w:pPr>
      <w:r>
        <w:rPr>
          <w:rFonts w:ascii="宋体" w:cs="宋体" w:hint="eastAsia"/>
          <w:color w:val="4B5563"/>
          <w:sz w:val="21"/>
          <w:lang w:eastAsia="zh-CN"/>
        </w:rPr>
        <w:t>考点：</w:t>
      </w:r>
      <w:r>
        <w:rPr>
          <w:color w:val="4B5563"/>
          <w:sz w:val="21"/>
        </w:rPr>
        <w:t xml:space="preserve">E4 String </w:t>
      </w:r>
      <w:r>
        <w:rPr>
          <w:rFonts w:ascii="宋体" w:cs="宋体" w:hint="eastAsia"/>
          <w:color w:val="4B5563"/>
          <w:sz w:val="21"/>
          <w:lang w:eastAsia="zh-CN"/>
        </w:rPr>
        <w:t>方法（</w:t>
      </w:r>
      <w:r>
        <w:rPr>
          <w:rFonts w:ascii="Courier New" w:hAnsi="Courier New"/>
          <w:color w:val="4B5563"/>
          <w:sz w:val="21"/>
        </w:rPr>
        <w:t>length</w:t>
      </w:r>
      <w:r>
        <w:rPr>
          <w:rFonts w:ascii="宋体" w:cs="宋体" w:hint="eastAsia"/>
          <w:color w:val="4B5563"/>
          <w:sz w:val="21"/>
          <w:lang w:eastAsia="zh-CN"/>
        </w:rPr>
        <w:t>、</w:t>
      </w:r>
      <w:r>
        <w:rPr>
          <w:rFonts w:ascii="Courier New" w:hAnsi="Courier New"/>
          <w:color w:val="4B5563"/>
          <w:sz w:val="21"/>
        </w:rPr>
        <w:t>substring</w:t>
      </w:r>
      <w:r>
        <w:rPr>
          <w:rFonts w:ascii="宋体" w:cs="宋体" w:hint="eastAsia"/>
          <w:color w:val="4B5563"/>
          <w:sz w:val="21"/>
          <w:lang w:eastAsia="zh-CN"/>
        </w:rPr>
        <w:t>、</w:t>
      </w:r>
      <w:r>
        <w:rPr>
          <w:rFonts w:ascii="Courier New" w:hAnsi="Courier New"/>
          <w:color w:val="4B5563"/>
          <w:sz w:val="21"/>
        </w:rPr>
        <w:t>indexOf</w:t>
      </w:r>
      <w:r>
        <w:rPr>
          <w:rFonts w:ascii="宋体" w:cs="宋体" w:hint="eastAsia"/>
          <w:color w:val="4B5563"/>
          <w:sz w:val="21"/>
          <w:lang w:eastAsia="zh-CN"/>
        </w:rPr>
        <w:t>、</w:t>
      </w:r>
      <w:r>
        <w:rPr>
          <w:rFonts w:ascii="Courier New" w:hAnsi="Courier New"/>
          <w:color w:val="4B5563"/>
          <w:sz w:val="21"/>
        </w:rPr>
        <w:t>compareTo</w:t>
      </w:r>
      <w:r>
        <w:rPr>
          <w:rFonts w:ascii="宋体" w:cs="宋体" w:hint="eastAsia"/>
          <w:color w:val="4B5563"/>
          <w:sz w:val="21"/>
          <w:lang w:eastAsia="zh-CN"/>
        </w:rPr>
        <w:t>）、第二章循环</w:t>
      </w:r>
    </w:p>
    <w:p w14:paraId="286A8667" w14:textId="77777777" w:rsidR="008A702F" w:rsidRDefault="00FA3216">
      <w:pPr>
        <w:spacing w:before="168" w:after="72"/>
        <w:ind w:firstLine="0"/>
        <w:rPr>
          <w:rFonts w:hint="eastAsia"/>
        </w:rPr>
      </w:pPr>
      <w:r>
        <w:rPr>
          <w:rFonts w:ascii="宋体" w:cs="宋体" w:hint="eastAsia"/>
          <w:b/>
          <w:lang w:eastAsia="zh-CN"/>
        </w:rPr>
        <w:t>完整题面：</w:t>
      </w:r>
    </w:p>
    <w:p w14:paraId="19B2DDEF" w14:textId="77777777" w:rsidR="008A702F" w:rsidRDefault="00FA3216">
      <w:pPr>
        <w:spacing w:after="72"/>
        <w:ind w:firstLine="0"/>
        <w:rPr>
          <w:rFonts w:hint="eastAsia"/>
        </w:rPr>
      </w:pPr>
      <w:r>
        <w:rPr>
          <w:rFonts w:ascii="宋体" w:cs="宋体" w:hint="eastAsia"/>
          <w:lang w:eastAsia="zh-CN"/>
        </w:rPr>
        <w:t xml:space="preserve">本题涉及 </w:t>
      </w:r>
      <w:r>
        <w:rPr>
          <w:rFonts w:ascii="Courier New" w:hAnsi="Courier New"/>
          <w:sz w:val="21"/>
        </w:rPr>
        <w:t>WordMatch</w:t>
      </w:r>
      <w:r>
        <w:t xml:space="preserve"> </w:t>
      </w:r>
      <w:r>
        <w:rPr>
          <w:rFonts w:ascii="宋体" w:cs="宋体" w:hint="eastAsia"/>
          <w:lang w:eastAsia="zh-CN"/>
        </w:rPr>
        <w:t>类，它存储一个</w:t>
      </w:r>
      <w:r>
        <w:t xml:space="preserve"> secret </w:t>
      </w:r>
      <w:r>
        <w:rPr>
          <w:rFonts w:ascii="宋体" w:cs="宋体" w:hint="eastAsia"/>
          <w:lang w:eastAsia="zh-CN"/>
        </w:rPr>
        <w:t>字符串，并提供方法比较其他字符串与</w:t>
      </w:r>
      <w:r>
        <w:t xml:space="preserve"> secret </w:t>
      </w:r>
      <w:r>
        <w:rPr>
          <w:rFonts w:ascii="宋体" w:cs="宋体" w:hint="eastAsia"/>
          <w:lang w:eastAsia="zh-CN"/>
        </w:rPr>
        <w:t>字符串的匹配程度。</w:t>
      </w:r>
    </w:p>
    <w:p w14:paraId="7DF8DC5B" w14:textId="77777777" w:rsidR="008A702F" w:rsidRDefault="00FA3216">
      <w:pPr>
        <w:spacing w:before="168" w:after="72" w:line="360" w:lineRule="auto"/>
        <w:ind w:firstLine="0"/>
        <w:rPr>
          <w:rFonts w:hint="eastAsia"/>
        </w:rPr>
      </w:pPr>
      <w:r>
        <w:rPr>
          <w:rFonts w:ascii="Courier New" w:hAnsi="Courier New"/>
          <w:color w:val="1A1A1A"/>
          <w:sz w:val="21"/>
        </w:rPr>
        <w:t>public class WordMatch</w:t>
      </w:r>
      <w:r>
        <w:rPr>
          <w:rFonts w:ascii="Courier New" w:hAnsi="Courier New"/>
          <w:color w:val="1A1A1A"/>
          <w:sz w:val="21"/>
        </w:rPr>
        <w:br/>
        <w:t>{</w:t>
      </w:r>
      <w:r>
        <w:rPr>
          <w:rFonts w:ascii="Courier New" w:hAnsi="Courier New"/>
          <w:color w:val="1A1A1A"/>
          <w:sz w:val="21"/>
        </w:rPr>
        <w:br/>
        <w:t xml:space="preserve">    /** The secret string. */</w:t>
      </w:r>
      <w:r>
        <w:rPr>
          <w:rFonts w:ascii="Courier New" w:hAnsi="Courier New"/>
          <w:color w:val="1A1A1A"/>
          <w:sz w:val="21"/>
        </w:rPr>
        <w:br/>
        <w:t xml:space="preserve">    private String secret;</w:t>
      </w:r>
      <w:r>
        <w:rPr>
          <w:rFonts w:ascii="Courier New" w:hAnsi="Courier New"/>
          <w:color w:val="1A1A1A"/>
          <w:sz w:val="21"/>
        </w:rPr>
        <w:br/>
      </w:r>
      <w:r>
        <w:rPr>
          <w:rFonts w:ascii="Courier New" w:hAnsi="Courier New"/>
          <w:color w:val="1A1A1A"/>
          <w:sz w:val="21"/>
        </w:rPr>
        <w:br/>
        <w:t xml:space="preserve">    /** Constructs a WordMatch object with the given secret string of lowercase letters. */</w:t>
      </w:r>
      <w:r>
        <w:rPr>
          <w:rFonts w:ascii="Courier New" w:hAnsi="Courier New"/>
          <w:color w:val="1A1A1A"/>
          <w:sz w:val="21"/>
        </w:rPr>
        <w:br/>
        <w:t xml:space="preserve">    public WordMatch(String word)</w:t>
      </w:r>
      <w:r>
        <w:rPr>
          <w:rFonts w:ascii="Courier New" w:hAnsi="Courier New"/>
          <w:color w:val="1A1A1A"/>
          <w:sz w:val="21"/>
        </w:rPr>
        <w:br/>
        <w:t xml:space="preserve">    { /* implementation not shown */ }</w:t>
      </w:r>
      <w:r>
        <w:rPr>
          <w:rFonts w:ascii="Courier New" w:hAnsi="Courier New"/>
          <w:color w:val="1A1A1A"/>
          <w:sz w:val="21"/>
        </w:rPr>
        <w:br/>
      </w:r>
      <w:r>
        <w:rPr>
          <w:rFonts w:ascii="Courier New" w:hAnsi="Courier New"/>
          <w:color w:val="1A1A1A"/>
          <w:sz w:val="21"/>
        </w:rPr>
        <w:br/>
        <w:t xml:space="preserve">    /**</w:t>
      </w:r>
      <w:r>
        <w:rPr>
          <w:rFonts w:ascii="Courier New" w:hAnsi="Courier New"/>
          <w:color w:val="1A1A1A"/>
          <w:sz w:val="21"/>
        </w:rPr>
        <w:br/>
        <w:t xml:space="preserve">     * Returns a score for guess, as described in part (a).</w:t>
      </w:r>
      <w:r>
        <w:rPr>
          <w:rFonts w:ascii="Courier New" w:hAnsi="Courier New"/>
          <w:color w:val="1A1A1A"/>
          <w:sz w:val="21"/>
        </w:rPr>
        <w:br/>
        <w:t xml:space="preserve">     * Precondition: 0 &lt; guess.length() &lt;= secret.length()</w:t>
      </w:r>
      <w:r>
        <w:rPr>
          <w:rFonts w:ascii="Courier New" w:hAnsi="Courier New"/>
          <w:color w:val="1A1A1A"/>
          <w:sz w:val="21"/>
        </w:rPr>
        <w:br/>
        <w:t xml:space="preserve">     */</w:t>
      </w:r>
      <w:r>
        <w:rPr>
          <w:rFonts w:ascii="Courier New" w:hAnsi="Courier New"/>
          <w:color w:val="1A1A1A"/>
          <w:sz w:val="21"/>
        </w:rPr>
        <w:br/>
        <w:t xml:space="preserve">    public int scoreGuess(String guess)</w:t>
      </w:r>
      <w:r>
        <w:rPr>
          <w:rFonts w:ascii="Courier New" w:hAnsi="Courier New"/>
          <w:color w:val="1A1A1A"/>
          <w:sz w:val="21"/>
        </w:rPr>
        <w:br/>
        <w:t xml:space="preserve">    { /* to be implemented in part (a) */ }</w:t>
      </w:r>
      <w:r>
        <w:rPr>
          <w:rFonts w:ascii="Courier New" w:hAnsi="Courier New"/>
          <w:color w:val="1A1A1A"/>
          <w:sz w:val="21"/>
        </w:rPr>
        <w:br/>
      </w:r>
      <w:r>
        <w:rPr>
          <w:rFonts w:ascii="Courier New" w:hAnsi="Courier New"/>
          <w:color w:val="1A1A1A"/>
          <w:sz w:val="21"/>
        </w:rPr>
        <w:br/>
        <w:t xml:space="preserve">    /**</w:t>
      </w:r>
      <w:r>
        <w:rPr>
          <w:rFonts w:ascii="Courier New" w:hAnsi="Courier New"/>
          <w:color w:val="1A1A1A"/>
          <w:sz w:val="21"/>
        </w:rPr>
        <w:br/>
        <w:t xml:space="preserve">     * Returns the better of two guesses, as determined by scoreGuess and the rules for a</w:t>
      </w:r>
      <w:r>
        <w:rPr>
          <w:rFonts w:ascii="Courier New" w:hAnsi="Courier New"/>
          <w:color w:val="1A1A1A"/>
          <w:sz w:val="21"/>
        </w:rPr>
        <w:br/>
        <w:t xml:space="preserve">     * tie-breaker that are described in part (b).</w:t>
      </w:r>
      <w:r>
        <w:rPr>
          <w:rFonts w:ascii="Courier New" w:hAnsi="Courier New"/>
          <w:color w:val="1A1A1A"/>
          <w:sz w:val="21"/>
        </w:rPr>
        <w:br/>
        <w:t xml:space="preserve">     * Precondition: guess1 and guess2 contain all lowercase letters.</w:t>
      </w:r>
      <w:r>
        <w:rPr>
          <w:rFonts w:ascii="Courier New" w:hAnsi="Courier New"/>
          <w:color w:val="1A1A1A"/>
          <w:sz w:val="21"/>
        </w:rPr>
        <w:br/>
        <w:t xml:space="preserve">     *               guess1 is not the same as guess2.</w:t>
      </w:r>
      <w:r>
        <w:rPr>
          <w:rFonts w:ascii="Courier New" w:hAnsi="Courier New"/>
          <w:color w:val="1A1A1A"/>
          <w:sz w:val="21"/>
        </w:rPr>
        <w:br/>
        <w:t xml:space="preserve">     */</w:t>
      </w:r>
      <w:r>
        <w:rPr>
          <w:rFonts w:ascii="Courier New" w:hAnsi="Courier New"/>
          <w:color w:val="1A1A1A"/>
          <w:sz w:val="21"/>
        </w:rPr>
        <w:br/>
        <w:t xml:space="preserve">    public String findBetterGuess(String guess1, String guess2)</w:t>
      </w:r>
      <w:r>
        <w:rPr>
          <w:rFonts w:ascii="Courier New" w:hAnsi="Courier New"/>
          <w:color w:val="1A1A1A"/>
          <w:sz w:val="21"/>
        </w:rPr>
        <w:br/>
        <w:t xml:space="preserve">    { /* to be implemented in part (b) */ }</w:t>
      </w:r>
      <w:r>
        <w:rPr>
          <w:rFonts w:ascii="Courier New" w:hAnsi="Courier New"/>
          <w:color w:val="1A1A1A"/>
          <w:sz w:val="21"/>
        </w:rPr>
        <w:br/>
        <w:t>}</w:t>
      </w:r>
    </w:p>
    <w:p w14:paraId="4F2A9AA6" w14:textId="77777777" w:rsidR="008A702F" w:rsidRDefault="00FA3216">
      <w:pPr>
        <w:rPr>
          <w:rFonts w:hint="eastAsia"/>
        </w:rPr>
      </w:pPr>
      <w:r>
        <w:rPr>
          <w:rFonts w:ascii="黑体" w:hAnsi="黑体"/>
          <w:b/>
        </w:rPr>
        <w:lastRenderedPageBreak/>
        <w:t>(a)</w:t>
      </w:r>
    </w:p>
    <w:p w14:paraId="307BBB6E" w14:textId="77777777" w:rsidR="008A702F" w:rsidRDefault="00FA3216">
      <w:pPr>
        <w:spacing w:after="72"/>
        <w:ind w:firstLine="0"/>
        <w:rPr>
          <w:rFonts w:hint="eastAsia"/>
        </w:rPr>
      </w:pPr>
      <w:r>
        <w:rPr>
          <w:rFonts w:ascii="宋体" w:cs="宋体" w:hint="eastAsia"/>
          <w:lang w:eastAsia="zh-CN"/>
        </w:rPr>
        <w:t xml:space="preserve">编写 </w:t>
      </w:r>
      <w:r>
        <w:rPr>
          <w:rFonts w:ascii="Courier New" w:hAnsi="Courier New"/>
          <w:sz w:val="21"/>
        </w:rPr>
        <w:t>scoreGuess</w:t>
      </w:r>
      <w:r>
        <w:t xml:space="preserve"> </w:t>
      </w:r>
      <w:r>
        <w:rPr>
          <w:rFonts w:ascii="宋体" w:cs="宋体" w:hint="eastAsia"/>
          <w:lang w:eastAsia="zh-CN"/>
        </w:rPr>
        <w:t>方法：返回</w:t>
      </w:r>
      <w:r>
        <w:t xml:space="preserve"> guess </w:t>
      </w:r>
      <w:r>
        <w:rPr>
          <w:rFonts w:ascii="宋体" w:cs="宋体" w:hint="eastAsia"/>
          <w:lang w:eastAsia="zh-CN"/>
        </w:rPr>
        <w:t>的得分。先统计</w:t>
      </w:r>
      <w:r>
        <w:t xml:space="preserve"> </w:t>
      </w:r>
      <w:r>
        <w:rPr>
          <w:rFonts w:ascii="Courier New" w:hAnsi="Courier New"/>
          <w:sz w:val="21"/>
        </w:rPr>
        <w:t>guess</w:t>
      </w:r>
      <w:r>
        <w:rPr>
          <w:rFonts w:ascii="宋体" w:cs="宋体" w:hint="eastAsia"/>
          <w:lang w:eastAsia="zh-CN"/>
        </w:rPr>
        <w:t xml:space="preserve"> 作为子串在 </w:t>
      </w:r>
      <w:r>
        <w:rPr>
          <w:rFonts w:ascii="Courier New" w:hAnsi="Courier New"/>
          <w:sz w:val="21"/>
        </w:rPr>
        <w:t>secret</w:t>
      </w:r>
      <w:r>
        <w:rPr>
          <w:rFonts w:ascii="宋体" w:cs="宋体" w:hint="eastAsia"/>
          <w:lang w:eastAsia="zh-CN"/>
        </w:rPr>
        <w:t xml:space="preserve"> 中出现的次数（允许重叠），再将出现次数乘以 </w:t>
      </w:r>
      <w:r>
        <w:rPr>
          <w:rFonts w:ascii="Courier New" w:hAnsi="Courier New"/>
          <w:sz w:val="21"/>
        </w:rPr>
        <w:t>guess.length()</w:t>
      </w:r>
      <w:r>
        <w:rPr>
          <w:rFonts w:ascii="宋体" w:cs="宋体" w:hint="eastAsia"/>
          <w:lang w:eastAsia="zh-CN"/>
        </w:rPr>
        <w:t xml:space="preserve"> 的平方。</w:t>
      </w:r>
    </w:p>
    <w:p w14:paraId="15D23EBC" w14:textId="77777777" w:rsidR="008A702F" w:rsidRDefault="00FA3216">
      <w:pPr>
        <w:spacing w:after="72"/>
        <w:ind w:firstLine="0"/>
        <w:rPr>
          <w:rFonts w:hint="eastAsia"/>
        </w:rPr>
      </w:pPr>
      <w:r>
        <w:rPr>
          <w:rFonts w:ascii="宋体" w:cs="宋体" w:hint="eastAsia"/>
          <w:lang w:eastAsia="zh-CN"/>
        </w:rPr>
        <w:t>示例</w:t>
      </w:r>
      <w:r>
        <w:t xml:space="preserve"> 1</w:t>
      </w:r>
      <w:r>
        <w:rPr>
          <w:rFonts w:ascii="宋体" w:cs="宋体" w:hint="eastAsia"/>
          <w:lang w:eastAsia="zh-CN"/>
        </w:rPr>
        <w:t>：</w:t>
      </w:r>
      <w:r>
        <w:rPr>
          <w:rFonts w:ascii="Courier New" w:hAnsi="Courier New"/>
          <w:sz w:val="21"/>
        </w:rPr>
        <w:t>secret = "mississippi"</w:t>
      </w:r>
    </w:p>
    <w:tbl>
      <w:tblPr>
        <w:tblW w:w="5000" w:type="pct"/>
        <w:tblLook w:val="04A0" w:firstRow="1" w:lastRow="0" w:firstColumn="1" w:lastColumn="0" w:noHBand="0" w:noVBand="1"/>
      </w:tblPr>
      <w:tblGrid>
        <w:gridCol w:w="2154"/>
        <w:gridCol w:w="2148"/>
        <w:gridCol w:w="2149"/>
        <w:gridCol w:w="2149"/>
      </w:tblGrid>
      <w:tr w:rsidR="008A702F" w14:paraId="6387075E" w14:textId="77777777">
        <w:tc>
          <w:tcPr>
            <w:tcW w:w="216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3DBD689F" w14:textId="77777777" w:rsidR="008A702F" w:rsidRDefault="00FA3216">
            <w:pPr>
              <w:spacing w:before="60" w:after="60" w:line="240" w:lineRule="auto"/>
              <w:rPr>
                <w:rFonts w:hint="eastAsia"/>
              </w:rPr>
            </w:pPr>
            <w:r>
              <w:rPr>
                <w:rFonts w:ascii="黑体" w:eastAsia="黑体" w:hAnsi="黑体" w:hint="eastAsia"/>
                <w:b/>
              </w:rPr>
              <w:t>guess</w:t>
            </w:r>
          </w:p>
        </w:tc>
        <w:tc>
          <w:tcPr>
            <w:tcW w:w="216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266369B0" w14:textId="77777777" w:rsidR="008A702F" w:rsidRDefault="00FA3216">
            <w:pPr>
              <w:spacing w:before="60" w:after="60" w:line="240" w:lineRule="auto"/>
              <w:rPr>
                <w:rFonts w:hint="eastAsia"/>
              </w:rPr>
            </w:pPr>
            <w:r>
              <w:rPr>
                <w:rFonts w:ascii="黑体" w:eastAsia="黑体" w:hAnsi="黑体" w:hint="eastAsia"/>
                <w:b/>
              </w:rPr>
              <w:t>出现次数</w:t>
            </w:r>
          </w:p>
        </w:tc>
        <w:tc>
          <w:tcPr>
            <w:tcW w:w="216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4EDA5B2E" w14:textId="77777777" w:rsidR="008A702F" w:rsidRDefault="00FA3216">
            <w:pPr>
              <w:spacing w:before="60" w:after="60" w:line="240" w:lineRule="auto"/>
              <w:rPr>
                <w:rFonts w:hint="eastAsia"/>
              </w:rPr>
            </w:pPr>
            <w:r>
              <w:rPr>
                <w:rFonts w:ascii="黑体" w:eastAsia="黑体" w:hAnsi="黑体" w:hint="eastAsia"/>
                <w:b/>
              </w:rPr>
              <w:t>得分计算</w:t>
            </w:r>
          </w:p>
        </w:tc>
        <w:tc>
          <w:tcPr>
            <w:tcW w:w="216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29E8D02D" w14:textId="77777777" w:rsidR="008A702F" w:rsidRDefault="00FA3216">
            <w:pPr>
              <w:spacing w:before="60" w:after="60" w:line="240" w:lineRule="auto"/>
              <w:rPr>
                <w:rFonts w:hint="eastAsia"/>
              </w:rPr>
            </w:pPr>
            <w:r>
              <w:rPr>
                <w:rFonts w:ascii="黑体" w:eastAsia="黑体" w:hAnsi="黑体" w:hint="eastAsia"/>
                <w:b/>
              </w:rPr>
              <w:t>返回值</w:t>
            </w:r>
          </w:p>
        </w:tc>
      </w:tr>
      <w:tr w:rsidR="008A702F" w14:paraId="64A9076C" w14:textId="77777777">
        <w:tc>
          <w:tcPr>
            <w:tcW w:w="2160" w:type="dxa"/>
            <w:tcBorders>
              <w:left w:val="nil"/>
              <w:right w:val="nil"/>
            </w:tcBorders>
            <w:tcMar>
              <w:top w:w="72" w:type="dxa"/>
              <w:left w:w="144" w:type="dxa"/>
              <w:bottom w:w="72" w:type="dxa"/>
              <w:right w:w="144" w:type="dxa"/>
            </w:tcMar>
            <w:vAlign w:val="center"/>
          </w:tcPr>
          <w:p w14:paraId="4E3283C1" w14:textId="77777777" w:rsidR="008A702F" w:rsidRDefault="00FA3216">
            <w:pPr>
              <w:spacing w:before="60" w:after="60" w:line="240" w:lineRule="auto"/>
              <w:rPr>
                <w:rFonts w:hint="eastAsia"/>
              </w:rPr>
            </w:pPr>
            <w:r>
              <w:t>"i"</w:t>
            </w:r>
          </w:p>
        </w:tc>
        <w:tc>
          <w:tcPr>
            <w:tcW w:w="2160" w:type="dxa"/>
            <w:tcBorders>
              <w:left w:val="nil"/>
              <w:right w:val="nil"/>
            </w:tcBorders>
            <w:tcMar>
              <w:top w:w="72" w:type="dxa"/>
              <w:left w:w="144" w:type="dxa"/>
              <w:bottom w:w="72" w:type="dxa"/>
              <w:right w:w="144" w:type="dxa"/>
            </w:tcMar>
            <w:vAlign w:val="center"/>
          </w:tcPr>
          <w:p w14:paraId="02F55E74" w14:textId="77777777" w:rsidR="008A702F" w:rsidRDefault="00FA3216">
            <w:pPr>
              <w:spacing w:before="60" w:after="60" w:line="240" w:lineRule="auto"/>
              <w:rPr>
                <w:rFonts w:hint="eastAsia"/>
              </w:rPr>
            </w:pPr>
            <w:r>
              <w:t>4</w:t>
            </w:r>
          </w:p>
        </w:tc>
        <w:tc>
          <w:tcPr>
            <w:tcW w:w="2160" w:type="dxa"/>
            <w:tcBorders>
              <w:left w:val="nil"/>
              <w:right w:val="nil"/>
            </w:tcBorders>
            <w:tcMar>
              <w:top w:w="72" w:type="dxa"/>
              <w:left w:w="144" w:type="dxa"/>
              <w:bottom w:w="72" w:type="dxa"/>
              <w:right w:w="144" w:type="dxa"/>
            </w:tcMar>
            <w:vAlign w:val="center"/>
          </w:tcPr>
          <w:p w14:paraId="1A354BBB" w14:textId="77777777" w:rsidR="008A702F" w:rsidRDefault="00FA3216">
            <w:pPr>
              <w:spacing w:before="60" w:after="60" w:line="240" w:lineRule="auto"/>
              <w:rPr>
                <w:rFonts w:hint="eastAsia"/>
              </w:rPr>
            </w:pPr>
            <w:r>
              <w:t xml:space="preserve">4 </w:t>
            </w:r>
            <w:r>
              <w:t>×</w:t>
            </w:r>
            <w:r>
              <w:t xml:space="preserve"> 1</w:t>
            </w:r>
            <w:r>
              <w:t>²</w:t>
            </w:r>
            <w:r>
              <w:t xml:space="preserve"> = 4</w:t>
            </w:r>
          </w:p>
        </w:tc>
        <w:tc>
          <w:tcPr>
            <w:tcW w:w="2160" w:type="dxa"/>
            <w:tcBorders>
              <w:left w:val="nil"/>
              <w:right w:val="nil"/>
            </w:tcBorders>
            <w:tcMar>
              <w:top w:w="72" w:type="dxa"/>
              <w:left w:w="144" w:type="dxa"/>
              <w:bottom w:w="72" w:type="dxa"/>
              <w:right w:w="144" w:type="dxa"/>
            </w:tcMar>
            <w:vAlign w:val="center"/>
          </w:tcPr>
          <w:p w14:paraId="09A6F245" w14:textId="77777777" w:rsidR="008A702F" w:rsidRDefault="00FA3216">
            <w:pPr>
              <w:spacing w:before="60" w:after="60" w:line="240" w:lineRule="auto"/>
              <w:rPr>
                <w:rFonts w:hint="eastAsia"/>
              </w:rPr>
            </w:pPr>
            <w:r>
              <w:t>4</w:t>
            </w:r>
          </w:p>
        </w:tc>
      </w:tr>
      <w:tr w:rsidR="008A702F" w14:paraId="67804A1C" w14:textId="77777777">
        <w:tc>
          <w:tcPr>
            <w:tcW w:w="2160" w:type="dxa"/>
            <w:tcBorders>
              <w:left w:val="nil"/>
              <w:right w:val="nil"/>
            </w:tcBorders>
            <w:tcMar>
              <w:top w:w="72" w:type="dxa"/>
              <w:left w:w="144" w:type="dxa"/>
              <w:bottom w:w="72" w:type="dxa"/>
              <w:right w:w="144" w:type="dxa"/>
            </w:tcMar>
            <w:vAlign w:val="center"/>
          </w:tcPr>
          <w:p w14:paraId="438EA994" w14:textId="77777777" w:rsidR="008A702F" w:rsidRDefault="00FA3216">
            <w:pPr>
              <w:spacing w:before="60" w:after="60" w:line="240" w:lineRule="auto"/>
              <w:rPr>
                <w:rFonts w:hint="eastAsia"/>
              </w:rPr>
            </w:pPr>
            <w:r>
              <w:t>"iss"</w:t>
            </w:r>
          </w:p>
        </w:tc>
        <w:tc>
          <w:tcPr>
            <w:tcW w:w="2160" w:type="dxa"/>
            <w:tcBorders>
              <w:left w:val="nil"/>
              <w:right w:val="nil"/>
            </w:tcBorders>
            <w:tcMar>
              <w:top w:w="72" w:type="dxa"/>
              <w:left w:w="144" w:type="dxa"/>
              <w:bottom w:w="72" w:type="dxa"/>
              <w:right w:w="144" w:type="dxa"/>
            </w:tcMar>
            <w:vAlign w:val="center"/>
          </w:tcPr>
          <w:p w14:paraId="530C6975" w14:textId="77777777" w:rsidR="008A702F" w:rsidRDefault="00FA3216">
            <w:pPr>
              <w:spacing w:before="60" w:after="60" w:line="240" w:lineRule="auto"/>
              <w:rPr>
                <w:rFonts w:hint="eastAsia"/>
              </w:rPr>
            </w:pPr>
            <w:r>
              <w:t>2</w:t>
            </w:r>
          </w:p>
        </w:tc>
        <w:tc>
          <w:tcPr>
            <w:tcW w:w="2160" w:type="dxa"/>
            <w:tcBorders>
              <w:left w:val="nil"/>
              <w:right w:val="nil"/>
            </w:tcBorders>
            <w:tcMar>
              <w:top w:w="72" w:type="dxa"/>
              <w:left w:w="144" w:type="dxa"/>
              <w:bottom w:w="72" w:type="dxa"/>
              <w:right w:w="144" w:type="dxa"/>
            </w:tcMar>
            <w:vAlign w:val="center"/>
          </w:tcPr>
          <w:p w14:paraId="1E368D6A" w14:textId="77777777" w:rsidR="008A702F" w:rsidRDefault="00FA3216">
            <w:pPr>
              <w:spacing w:before="60" w:after="60" w:line="240" w:lineRule="auto"/>
              <w:rPr>
                <w:rFonts w:hint="eastAsia"/>
              </w:rPr>
            </w:pPr>
            <w:r>
              <w:t xml:space="preserve">2 </w:t>
            </w:r>
            <w:r>
              <w:t>×</w:t>
            </w:r>
            <w:r>
              <w:t xml:space="preserve"> 3</w:t>
            </w:r>
            <w:r>
              <w:t>²</w:t>
            </w:r>
            <w:r>
              <w:t xml:space="preserve"> = 18</w:t>
            </w:r>
          </w:p>
        </w:tc>
        <w:tc>
          <w:tcPr>
            <w:tcW w:w="2160" w:type="dxa"/>
            <w:tcBorders>
              <w:left w:val="nil"/>
              <w:right w:val="nil"/>
            </w:tcBorders>
            <w:tcMar>
              <w:top w:w="72" w:type="dxa"/>
              <w:left w:w="144" w:type="dxa"/>
              <w:bottom w:w="72" w:type="dxa"/>
              <w:right w:w="144" w:type="dxa"/>
            </w:tcMar>
            <w:vAlign w:val="center"/>
          </w:tcPr>
          <w:p w14:paraId="2DDBE22B" w14:textId="77777777" w:rsidR="008A702F" w:rsidRDefault="00FA3216">
            <w:pPr>
              <w:spacing w:before="60" w:after="60" w:line="240" w:lineRule="auto"/>
              <w:rPr>
                <w:rFonts w:hint="eastAsia"/>
              </w:rPr>
            </w:pPr>
            <w:r>
              <w:t>18</w:t>
            </w:r>
          </w:p>
        </w:tc>
      </w:tr>
      <w:tr w:rsidR="008A702F" w14:paraId="2C232666" w14:textId="77777777">
        <w:tc>
          <w:tcPr>
            <w:tcW w:w="2160" w:type="dxa"/>
            <w:tcBorders>
              <w:left w:val="nil"/>
              <w:right w:val="nil"/>
            </w:tcBorders>
            <w:tcMar>
              <w:top w:w="72" w:type="dxa"/>
              <w:left w:w="144" w:type="dxa"/>
              <w:bottom w:w="72" w:type="dxa"/>
              <w:right w:w="144" w:type="dxa"/>
            </w:tcMar>
            <w:vAlign w:val="center"/>
          </w:tcPr>
          <w:p w14:paraId="3FA800BE" w14:textId="77777777" w:rsidR="008A702F" w:rsidRDefault="00FA3216">
            <w:pPr>
              <w:spacing w:before="60" w:after="60" w:line="240" w:lineRule="auto"/>
              <w:rPr>
                <w:rFonts w:hint="eastAsia"/>
              </w:rPr>
            </w:pPr>
            <w:r>
              <w:t>"issipp"</w:t>
            </w:r>
          </w:p>
        </w:tc>
        <w:tc>
          <w:tcPr>
            <w:tcW w:w="2160" w:type="dxa"/>
            <w:tcBorders>
              <w:left w:val="nil"/>
              <w:right w:val="nil"/>
            </w:tcBorders>
            <w:tcMar>
              <w:top w:w="72" w:type="dxa"/>
              <w:left w:w="144" w:type="dxa"/>
              <w:bottom w:w="72" w:type="dxa"/>
              <w:right w:w="144" w:type="dxa"/>
            </w:tcMar>
            <w:vAlign w:val="center"/>
          </w:tcPr>
          <w:p w14:paraId="2B315A6F" w14:textId="77777777" w:rsidR="008A702F" w:rsidRDefault="00FA3216">
            <w:pPr>
              <w:spacing w:before="60" w:after="60" w:line="240" w:lineRule="auto"/>
              <w:rPr>
                <w:rFonts w:hint="eastAsia"/>
              </w:rPr>
            </w:pPr>
            <w:r>
              <w:t>1</w:t>
            </w:r>
          </w:p>
        </w:tc>
        <w:tc>
          <w:tcPr>
            <w:tcW w:w="2160" w:type="dxa"/>
            <w:tcBorders>
              <w:left w:val="nil"/>
              <w:right w:val="nil"/>
            </w:tcBorders>
            <w:tcMar>
              <w:top w:w="72" w:type="dxa"/>
              <w:left w:w="144" w:type="dxa"/>
              <w:bottom w:w="72" w:type="dxa"/>
              <w:right w:w="144" w:type="dxa"/>
            </w:tcMar>
            <w:vAlign w:val="center"/>
          </w:tcPr>
          <w:p w14:paraId="1F670CE6" w14:textId="77777777" w:rsidR="008A702F" w:rsidRDefault="00FA3216">
            <w:pPr>
              <w:spacing w:before="60" w:after="60" w:line="240" w:lineRule="auto"/>
              <w:rPr>
                <w:rFonts w:hint="eastAsia"/>
              </w:rPr>
            </w:pPr>
            <w:r>
              <w:t xml:space="preserve">1 </w:t>
            </w:r>
            <w:r>
              <w:t>×</w:t>
            </w:r>
            <w:r>
              <w:t xml:space="preserve"> 6</w:t>
            </w:r>
            <w:r>
              <w:t>²</w:t>
            </w:r>
            <w:r>
              <w:t xml:space="preserve"> = 36</w:t>
            </w:r>
          </w:p>
        </w:tc>
        <w:tc>
          <w:tcPr>
            <w:tcW w:w="2160" w:type="dxa"/>
            <w:tcBorders>
              <w:left w:val="nil"/>
              <w:right w:val="nil"/>
            </w:tcBorders>
            <w:tcMar>
              <w:top w:w="72" w:type="dxa"/>
              <w:left w:w="144" w:type="dxa"/>
              <w:bottom w:w="72" w:type="dxa"/>
              <w:right w:w="144" w:type="dxa"/>
            </w:tcMar>
            <w:vAlign w:val="center"/>
          </w:tcPr>
          <w:p w14:paraId="4F668C5A" w14:textId="77777777" w:rsidR="008A702F" w:rsidRDefault="00FA3216">
            <w:pPr>
              <w:spacing w:before="60" w:after="60" w:line="240" w:lineRule="auto"/>
              <w:rPr>
                <w:rFonts w:hint="eastAsia"/>
              </w:rPr>
            </w:pPr>
            <w:r>
              <w:t>36</w:t>
            </w:r>
          </w:p>
        </w:tc>
      </w:tr>
      <w:tr w:rsidR="008A702F" w14:paraId="647602FE" w14:textId="77777777">
        <w:tc>
          <w:tcPr>
            <w:tcW w:w="2160" w:type="dxa"/>
            <w:tcBorders>
              <w:left w:val="nil"/>
              <w:bottom w:val="single" w:sz="12" w:space="0" w:color="000000"/>
              <w:right w:val="nil"/>
            </w:tcBorders>
            <w:tcMar>
              <w:top w:w="72" w:type="dxa"/>
              <w:left w:w="144" w:type="dxa"/>
              <w:bottom w:w="72" w:type="dxa"/>
              <w:right w:w="144" w:type="dxa"/>
            </w:tcMar>
            <w:vAlign w:val="center"/>
          </w:tcPr>
          <w:p w14:paraId="5B84D864" w14:textId="77777777" w:rsidR="008A702F" w:rsidRDefault="00FA3216">
            <w:pPr>
              <w:spacing w:before="60" w:after="60" w:line="240" w:lineRule="auto"/>
              <w:rPr>
                <w:rFonts w:hint="eastAsia"/>
              </w:rPr>
            </w:pPr>
            <w:r>
              <w:t>"mississippi"</w:t>
            </w:r>
          </w:p>
        </w:tc>
        <w:tc>
          <w:tcPr>
            <w:tcW w:w="2160" w:type="dxa"/>
            <w:tcBorders>
              <w:left w:val="nil"/>
              <w:bottom w:val="single" w:sz="12" w:space="0" w:color="000000"/>
              <w:right w:val="nil"/>
            </w:tcBorders>
            <w:tcMar>
              <w:top w:w="72" w:type="dxa"/>
              <w:left w:w="144" w:type="dxa"/>
              <w:bottom w:w="72" w:type="dxa"/>
              <w:right w:w="144" w:type="dxa"/>
            </w:tcMar>
            <w:vAlign w:val="center"/>
          </w:tcPr>
          <w:p w14:paraId="126E5D28" w14:textId="77777777" w:rsidR="008A702F" w:rsidRDefault="00FA3216">
            <w:pPr>
              <w:spacing w:before="60" w:after="60" w:line="240" w:lineRule="auto"/>
              <w:rPr>
                <w:rFonts w:hint="eastAsia"/>
              </w:rPr>
            </w:pPr>
            <w:r>
              <w:t>1</w:t>
            </w:r>
          </w:p>
        </w:tc>
        <w:tc>
          <w:tcPr>
            <w:tcW w:w="2160" w:type="dxa"/>
            <w:tcBorders>
              <w:left w:val="nil"/>
              <w:bottom w:val="single" w:sz="12" w:space="0" w:color="000000"/>
              <w:right w:val="nil"/>
            </w:tcBorders>
            <w:tcMar>
              <w:top w:w="72" w:type="dxa"/>
              <w:left w:w="144" w:type="dxa"/>
              <w:bottom w:w="72" w:type="dxa"/>
              <w:right w:w="144" w:type="dxa"/>
            </w:tcMar>
            <w:vAlign w:val="center"/>
          </w:tcPr>
          <w:p w14:paraId="2EF87F6E" w14:textId="77777777" w:rsidR="008A702F" w:rsidRDefault="00FA3216">
            <w:pPr>
              <w:spacing w:before="60" w:after="60" w:line="240" w:lineRule="auto"/>
              <w:rPr>
                <w:rFonts w:hint="eastAsia"/>
              </w:rPr>
            </w:pPr>
            <w:r>
              <w:t xml:space="preserve">1 </w:t>
            </w:r>
            <w:r>
              <w:t>×</w:t>
            </w:r>
            <w:r>
              <w:t xml:space="preserve"> 11</w:t>
            </w:r>
            <w:r>
              <w:t>²</w:t>
            </w:r>
            <w:r>
              <w:t xml:space="preserve"> = 121</w:t>
            </w:r>
          </w:p>
        </w:tc>
        <w:tc>
          <w:tcPr>
            <w:tcW w:w="2160" w:type="dxa"/>
            <w:tcBorders>
              <w:left w:val="nil"/>
              <w:bottom w:val="single" w:sz="12" w:space="0" w:color="000000"/>
              <w:right w:val="nil"/>
            </w:tcBorders>
            <w:tcMar>
              <w:top w:w="72" w:type="dxa"/>
              <w:left w:w="144" w:type="dxa"/>
              <w:bottom w:w="72" w:type="dxa"/>
              <w:right w:w="144" w:type="dxa"/>
            </w:tcMar>
            <w:vAlign w:val="center"/>
          </w:tcPr>
          <w:p w14:paraId="0E3D65C6" w14:textId="77777777" w:rsidR="008A702F" w:rsidRDefault="00FA3216">
            <w:pPr>
              <w:spacing w:before="60" w:after="60" w:line="240" w:lineRule="auto"/>
              <w:rPr>
                <w:rFonts w:hint="eastAsia"/>
              </w:rPr>
            </w:pPr>
            <w:r>
              <w:t>121</w:t>
            </w:r>
          </w:p>
        </w:tc>
      </w:tr>
    </w:tbl>
    <w:p w14:paraId="1E5DAE9B" w14:textId="77777777" w:rsidR="008A702F" w:rsidRDefault="00FA3216">
      <w:pPr>
        <w:spacing w:after="72"/>
        <w:ind w:firstLine="0"/>
        <w:rPr>
          <w:rFonts w:hint="eastAsia"/>
        </w:rPr>
      </w:pPr>
      <w:r>
        <w:rPr>
          <w:rFonts w:ascii="宋体" w:cs="宋体" w:hint="eastAsia"/>
          <w:lang w:eastAsia="zh-CN"/>
        </w:rPr>
        <w:t>示例</w:t>
      </w:r>
      <w:r>
        <w:t xml:space="preserve"> 2</w:t>
      </w:r>
      <w:r>
        <w:rPr>
          <w:rFonts w:ascii="宋体" w:cs="宋体" w:hint="eastAsia"/>
          <w:lang w:eastAsia="zh-CN"/>
        </w:rPr>
        <w:t>：</w:t>
      </w:r>
      <w:r>
        <w:rPr>
          <w:rFonts w:ascii="Courier New" w:hAnsi="Courier New"/>
          <w:sz w:val="21"/>
        </w:rPr>
        <w:t>secret = "aaaabb"</w:t>
      </w:r>
    </w:p>
    <w:tbl>
      <w:tblPr>
        <w:tblW w:w="5000" w:type="pct"/>
        <w:tblLook w:val="04A0" w:firstRow="1" w:lastRow="0" w:firstColumn="1" w:lastColumn="0" w:noHBand="0" w:noVBand="1"/>
      </w:tblPr>
      <w:tblGrid>
        <w:gridCol w:w="2153"/>
        <w:gridCol w:w="2149"/>
        <w:gridCol w:w="2149"/>
        <w:gridCol w:w="2149"/>
      </w:tblGrid>
      <w:tr w:rsidR="008A702F" w14:paraId="3F34C6C1" w14:textId="77777777">
        <w:tc>
          <w:tcPr>
            <w:tcW w:w="216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0B002C1B" w14:textId="77777777" w:rsidR="008A702F" w:rsidRDefault="00FA3216">
            <w:pPr>
              <w:spacing w:before="60" w:after="60" w:line="240" w:lineRule="auto"/>
              <w:rPr>
                <w:rFonts w:hint="eastAsia"/>
              </w:rPr>
            </w:pPr>
            <w:r>
              <w:rPr>
                <w:rFonts w:ascii="黑体" w:eastAsia="黑体" w:hAnsi="黑体" w:hint="eastAsia"/>
                <w:b/>
              </w:rPr>
              <w:t>guess</w:t>
            </w:r>
          </w:p>
        </w:tc>
        <w:tc>
          <w:tcPr>
            <w:tcW w:w="216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20A8B957" w14:textId="77777777" w:rsidR="008A702F" w:rsidRDefault="00FA3216">
            <w:pPr>
              <w:spacing w:before="60" w:after="60" w:line="240" w:lineRule="auto"/>
              <w:rPr>
                <w:rFonts w:hint="eastAsia"/>
              </w:rPr>
            </w:pPr>
            <w:r>
              <w:rPr>
                <w:rFonts w:ascii="黑体" w:eastAsia="黑体" w:hAnsi="黑体" w:hint="eastAsia"/>
                <w:b/>
              </w:rPr>
              <w:t>出现次数</w:t>
            </w:r>
          </w:p>
        </w:tc>
        <w:tc>
          <w:tcPr>
            <w:tcW w:w="216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03DAF48F" w14:textId="77777777" w:rsidR="008A702F" w:rsidRDefault="00FA3216">
            <w:pPr>
              <w:spacing w:before="60" w:after="60" w:line="240" w:lineRule="auto"/>
              <w:rPr>
                <w:rFonts w:hint="eastAsia"/>
              </w:rPr>
            </w:pPr>
            <w:r>
              <w:rPr>
                <w:rFonts w:ascii="黑体" w:eastAsia="黑体" w:hAnsi="黑体" w:hint="eastAsia"/>
                <w:b/>
              </w:rPr>
              <w:t>得分计算</w:t>
            </w:r>
          </w:p>
        </w:tc>
        <w:tc>
          <w:tcPr>
            <w:tcW w:w="2160" w:type="dxa"/>
            <w:tcBorders>
              <w:top w:val="single" w:sz="12" w:space="0" w:color="000000"/>
              <w:left w:val="nil"/>
              <w:bottom w:val="single" w:sz="6" w:space="0" w:color="000000"/>
              <w:right w:val="nil"/>
            </w:tcBorders>
            <w:shd w:val="clear" w:color="auto" w:fill="F0F0F0"/>
            <w:tcMar>
              <w:top w:w="72" w:type="dxa"/>
              <w:left w:w="144" w:type="dxa"/>
              <w:bottom w:w="72" w:type="dxa"/>
              <w:right w:w="144" w:type="dxa"/>
            </w:tcMar>
            <w:vAlign w:val="center"/>
          </w:tcPr>
          <w:p w14:paraId="01E4BD09" w14:textId="77777777" w:rsidR="008A702F" w:rsidRDefault="00FA3216">
            <w:pPr>
              <w:spacing w:before="60" w:after="60" w:line="240" w:lineRule="auto"/>
              <w:rPr>
                <w:rFonts w:hint="eastAsia"/>
              </w:rPr>
            </w:pPr>
            <w:r>
              <w:rPr>
                <w:rFonts w:ascii="黑体" w:eastAsia="黑体" w:hAnsi="黑体" w:hint="eastAsia"/>
                <w:b/>
              </w:rPr>
              <w:t>返回值</w:t>
            </w:r>
          </w:p>
        </w:tc>
      </w:tr>
      <w:tr w:rsidR="008A702F" w14:paraId="44A9BCA8" w14:textId="77777777">
        <w:tc>
          <w:tcPr>
            <w:tcW w:w="2160" w:type="dxa"/>
            <w:tcBorders>
              <w:left w:val="nil"/>
              <w:right w:val="nil"/>
            </w:tcBorders>
            <w:tcMar>
              <w:top w:w="72" w:type="dxa"/>
              <w:left w:w="144" w:type="dxa"/>
              <w:bottom w:w="72" w:type="dxa"/>
              <w:right w:w="144" w:type="dxa"/>
            </w:tcMar>
            <w:vAlign w:val="center"/>
          </w:tcPr>
          <w:p w14:paraId="66B9B4B4" w14:textId="77777777" w:rsidR="008A702F" w:rsidRDefault="00FA3216">
            <w:pPr>
              <w:spacing w:before="60" w:after="60" w:line="240" w:lineRule="auto"/>
              <w:rPr>
                <w:rFonts w:hint="eastAsia"/>
              </w:rPr>
            </w:pPr>
            <w:r>
              <w:t>"a"</w:t>
            </w:r>
          </w:p>
        </w:tc>
        <w:tc>
          <w:tcPr>
            <w:tcW w:w="2160" w:type="dxa"/>
            <w:tcBorders>
              <w:left w:val="nil"/>
              <w:right w:val="nil"/>
            </w:tcBorders>
            <w:tcMar>
              <w:top w:w="72" w:type="dxa"/>
              <w:left w:w="144" w:type="dxa"/>
              <w:bottom w:w="72" w:type="dxa"/>
              <w:right w:w="144" w:type="dxa"/>
            </w:tcMar>
            <w:vAlign w:val="center"/>
          </w:tcPr>
          <w:p w14:paraId="7D563F05" w14:textId="77777777" w:rsidR="008A702F" w:rsidRDefault="00FA3216">
            <w:pPr>
              <w:spacing w:before="60" w:after="60" w:line="240" w:lineRule="auto"/>
              <w:rPr>
                <w:rFonts w:hint="eastAsia"/>
              </w:rPr>
            </w:pPr>
            <w:r>
              <w:t>4</w:t>
            </w:r>
          </w:p>
        </w:tc>
        <w:tc>
          <w:tcPr>
            <w:tcW w:w="2160" w:type="dxa"/>
            <w:tcBorders>
              <w:left w:val="nil"/>
              <w:right w:val="nil"/>
            </w:tcBorders>
            <w:tcMar>
              <w:top w:w="72" w:type="dxa"/>
              <w:left w:w="144" w:type="dxa"/>
              <w:bottom w:w="72" w:type="dxa"/>
              <w:right w:w="144" w:type="dxa"/>
            </w:tcMar>
            <w:vAlign w:val="center"/>
          </w:tcPr>
          <w:p w14:paraId="70BC96A7" w14:textId="77777777" w:rsidR="008A702F" w:rsidRDefault="00FA3216">
            <w:pPr>
              <w:spacing w:before="60" w:after="60" w:line="240" w:lineRule="auto"/>
              <w:rPr>
                <w:rFonts w:hint="eastAsia"/>
              </w:rPr>
            </w:pPr>
            <w:r>
              <w:t xml:space="preserve">4 </w:t>
            </w:r>
            <w:r>
              <w:t>×</w:t>
            </w:r>
            <w:r>
              <w:t xml:space="preserve"> 1</w:t>
            </w:r>
            <w:r>
              <w:t>²</w:t>
            </w:r>
            <w:r>
              <w:t xml:space="preserve"> = 4</w:t>
            </w:r>
          </w:p>
        </w:tc>
        <w:tc>
          <w:tcPr>
            <w:tcW w:w="2160" w:type="dxa"/>
            <w:tcBorders>
              <w:left w:val="nil"/>
              <w:right w:val="nil"/>
            </w:tcBorders>
            <w:tcMar>
              <w:top w:w="72" w:type="dxa"/>
              <w:left w:w="144" w:type="dxa"/>
              <w:bottom w:w="72" w:type="dxa"/>
              <w:right w:w="144" w:type="dxa"/>
            </w:tcMar>
            <w:vAlign w:val="center"/>
          </w:tcPr>
          <w:p w14:paraId="0DEC7DFB" w14:textId="77777777" w:rsidR="008A702F" w:rsidRDefault="00FA3216">
            <w:pPr>
              <w:spacing w:before="60" w:after="60" w:line="240" w:lineRule="auto"/>
              <w:rPr>
                <w:rFonts w:hint="eastAsia"/>
              </w:rPr>
            </w:pPr>
            <w:r>
              <w:t>4</w:t>
            </w:r>
          </w:p>
        </w:tc>
      </w:tr>
      <w:tr w:rsidR="008A702F" w14:paraId="7CAD66B7" w14:textId="77777777">
        <w:tc>
          <w:tcPr>
            <w:tcW w:w="2160" w:type="dxa"/>
            <w:tcBorders>
              <w:left w:val="nil"/>
              <w:right w:val="nil"/>
            </w:tcBorders>
            <w:tcMar>
              <w:top w:w="72" w:type="dxa"/>
              <w:left w:w="144" w:type="dxa"/>
              <w:bottom w:w="72" w:type="dxa"/>
              <w:right w:w="144" w:type="dxa"/>
            </w:tcMar>
            <w:vAlign w:val="center"/>
          </w:tcPr>
          <w:p w14:paraId="3EB754E5" w14:textId="77777777" w:rsidR="008A702F" w:rsidRDefault="00FA3216">
            <w:pPr>
              <w:spacing w:before="60" w:after="60" w:line="240" w:lineRule="auto"/>
              <w:rPr>
                <w:rFonts w:hint="eastAsia"/>
              </w:rPr>
            </w:pPr>
            <w:r>
              <w:t>"aa"</w:t>
            </w:r>
          </w:p>
        </w:tc>
        <w:tc>
          <w:tcPr>
            <w:tcW w:w="2160" w:type="dxa"/>
            <w:tcBorders>
              <w:left w:val="nil"/>
              <w:right w:val="nil"/>
            </w:tcBorders>
            <w:tcMar>
              <w:top w:w="72" w:type="dxa"/>
              <w:left w:w="144" w:type="dxa"/>
              <w:bottom w:w="72" w:type="dxa"/>
              <w:right w:w="144" w:type="dxa"/>
            </w:tcMar>
            <w:vAlign w:val="center"/>
          </w:tcPr>
          <w:p w14:paraId="1A40A332" w14:textId="77777777" w:rsidR="008A702F" w:rsidRDefault="00FA3216">
            <w:pPr>
              <w:spacing w:before="60" w:after="60" w:line="240" w:lineRule="auto"/>
              <w:rPr>
                <w:rFonts w:hint="eastAsia"/>
              </w:rPr>
            </w:pPr>
            <w:r>
              <w:t>3</w:t>
            </w:r>
          </w:p>
        </w:tc>
        <w:tc>
          <w:tcPr>
            <w:tcW w:w="2160" w:type="dxa"/>
            <w:tcBorders>
              <w:left w:val="nil"/>
              <w:right w:val="nil"/>
            </w:tcBorders>
            <w:tcMar>
              <w:top w:w="72" w:type="dxa"/>
              <w:left w:w="144" w:type="dxa"/>
              <w:bottom w:w="72" w:type="dxa"/>
              <w:right w:w="144" w:type="dxa"/>
            </w:tcMar>
            <w:vAlign w:val="center"/>
          </w:tcPr>
          <w:p w14:paraId="3CC16C03" w14:textId="77777777" w:rsidR="008A702F" w:rsidRDefault="00FA3216">
            <w:pPr>
              <w:spacing w:before="60" w:after="60" w:line="240" w:lineRule="auto"/>
              <w:rPr>
                <w:rFonts w:hint="eastAsia"/>
              </w:rPr>
            </w:pPr>
            <w:r>
              <w:t xml:space="preserve">3 </w:t>
            </w:r>
            <w:r>
              <w:t>×</w:t>
            </w:r>
            <w:r>
              <w:t xml:space="preserve"> 2</w:t>
            </w:r>
            <w:r>
              <w:t>²</w:t>
            </w:r>
            <w:r>
              <w:t xml:space="preserve"> = 12</w:t>
            </w:r>
          </w:p>
        </w:tc>
        <w:tc>
          <w:tcPr>
            <w:tcW w:w="2160" w:type="dxa"/>
            <w:tcBorders>
              <w:left w:val="nil"/>
              <w:right w:val="nil"/>
            </w:tcBorders>
            <w:tcMar>
              <w:top w:w="72" w:type="dxa"/>
              <w:left w:w="144" w:type="dxa"/>
              <w:bottom w:w="72" w:type="dxa"/>
              <w:right w:w="144" w:type="dxa"/>
            </w:tcMar>
            <w:vAlign w:val="center"/>
          </w:tcPr>
          <w:p w14:paraId="6359876E" w14:textId="77777777" w:rsidR="008A702F" w:rsidRDefault="00FA3216">
            <w:pPr>
              <w:spacing w:before="60" w:after="60" w:line="240" w:lineRule="auto"/>
              <w:rPr>
                <w:rFonts w:hint="eastAsia"/>
              </w:rPr>
            </w:pPr>
            <w:r>
              <w:t>12</w:t>
            </w:r>
          </w:p>
        </w:tc>
      </w:tr>
      <w:tr w:rsidR="008A702F" w14:paraId="5026149A" w14:textId="77777777">
        <w:tc>
          <w:tcPr>
            <w:tcW w:w="2160" w:type="dxa"/>
            <w:tcBorders>
              <w:left w:val="nil"/>
              <w:right w:val="nil"/>
            </w:tcBorders>
            <w:tcMar>
              <w:top w:w="72" w:type="dxa"/>
              <w:left w:w="144" w:type="dxa"/>
              <w:bottom w:w="72" w:type="dxa"/>
              <w:right w:w="144" w:type="dxa"/>
            </w:tcMar>
            <w:vAlign w:val="center"/>
          </w:tcPr>
          <w:p w14:paraId="234A7FEE" w14:textId="77777777" w:rsidR="008A702F" w:rsidRDefault="00FA3216">
            <w:pPr>
              <w:spacing w:before="60" w:after="60" w:line="240" w:lineRule="auto"/>
              <w:rPr>
                <w:rFonts w:hint="eastAsia"/>
              </w:rPr>
            </w:pPr>
            <w:r>
              <w:t>"aaa"</w:t>
            </w:r>
          </w:p>
        </w:tc>
        <w:tc>
          <w:tcPr>
            <w:tcW w:w="2160" w:type="dxa"/>
            <w:tcBorders>
              <w:left w:val="nil"/>
              <w:right w:val="nil"/>
            </w:tcBorders>
            <w:tcMar>
              <w:top w:w="72" w:type="dxa"/>
              <w:left w:w="144" w:type="dxa"/>
              <w:bottom w:w="72" w:type="dxa"/>
              <w:right w:w="144" w:type="dxa"/>
            </w:tcMar>
            <w:vAlign w:val="center"/>
          </w:tcPr>
          <w:p w14:paraId="7C1A9444" w14:textId="77777777" w:rsidR="008A702F" w:rsidRDefault="00FA3216">
            <w:pPr>
              <w:spacing w:before="60" w:after="60" w:line="240" w:lineRule="auto"/>
              <w:rPr>
                <w:rFonts w:hint="eastAsia"/>
              </w:rPr>
            </w:pPr>
            <w:r>
              <w:t>2</w:t>
            </w:r>
          </w:p>
        </w:tc>
        <w:tc>
          <w:tcPr>
            <w:tcW w:w="2160" w:type="dxa"/>
            <w:tcBorders>
              <w:left w:val="nil"/>
              <w:right w:val="nil"/>
            </w:tcBorders>
            <w:tcMar>
              <w:top w:w="72" w:type="dxa"/>
              <w:left w:w="144" w:type="dxa"/>
              <w:bottom w:w="72" w:type="dxa"/>
              <w:right w:w="144" w:type="dxa"/>
            </w:tcMar>
            <w:vAlign w:val="center"/>
          </w:tcPr>
          <w:p w14:paraId="22B6E77F" w14:textId="77777777" w:rsidR="008A702F" w:rsidRDefault="00FA3216">
            <w:pPr>
              <w:spacing w:before="60" w:after="60" w:line="240" w:lineRule="auto"/>
              <w:rPr>
                <w:rFonts w:hint="eastAsia"/>
              </w:rPr>
            </w:pPr>
            <w:r>
              <w:t xml:space="preserve">2 </w:t>
            </w:r>
            <w:r>
              <w:t>×</w:t>
            </w:r>
            <w:r>
              <w:t xml:space="preserve"> 3</w:t>
            </w:r>
            <w:r>
              <w:t>²</w:t>
            </w:r>
            <w:r>
              <w:t xml:space="preserve"> = 18</w:t>
            </w:r>
          </w:p>
        </w:tc>
        <w:tc>
          <w:tcPr>
            <w:tcW w:w="2160" w:type="dxa"/>
            <w:tcBorders>
              <w:left w:val="nil"/>
              <w:right w:val="nil"/>
            </w:tcBorders>
            <w:tcMar>
              <w:top w:w="72" w:type="dxa"/>
              <w:left w:w="144" w:type="dxa"/>
              <w:bottom w:w="72" w:type="dxa"/>
              <w:right w:w="144" w:type="dxa"/>
            </w:tcMar>
            <w:vAlign w:val="center"/>
          </w:tcPr>
          <w:p w14:paraId="5DDBB11A" w14:textId="77777777" w:rsidR="008A702F" w:rsidRDefault="00FA3216">
            <w:pPr>
              <w:spacing w:before="60" w:after="60" w:line="240" w:lineRule="auto"/>
              <w:rPr>
                <w:rFonts w:hint="eastAsia"/>
              </w:rPr>
            </w:pPr>
            <w:r>
              <w:t>18</w:t>
            </w:r>
          </w:p>
        </w:tc>
      </w:tr>
      <w:tr w:rsidR="008A702F" w14:paraId="488FF334" w14:textId="77777777">
        <w:tc>
          <w:tcPr>
            <w:tcW w:w="2160" w:type="dxa"/>
            <w:tcBorders>
              <w:left w:val="nil"/>
              <w:right w:val="nil"/>
            </w:tcBorders>
            <w:tcMar>
              <w:top w:w="72" w:type="dxa"/>
              <w:left w:w="144" w:type="dxa"/>
              <w:bottom w:w="72" w:type="dxa"/>
              <w:right w:w="144" w:type="dxa"/>
            </w:tcMar>
            <w:vAlign w:val="center"/>
          </w:tcPr>
          <w:p w14:paraId="5FF12FD6" w14:textId="77777777" w:rsidR="008A702F" w:rsidRDefault="00FA3216">
            <w:pPr>
              <w:spacing w:before="60" w:after="60" w:line="240" w:lineRule="auto"/>
              <w:rPr>
                <w:rFonts w:hint="eastAsia"/>
              </w:rPr>
            </w:pPr>
            <w:r>
              <w:t>"aabb"</w:t>
            </w:r>
          </w:p>
        </w:tc>
        <w:tc>
          <w:tcPr>
            <w:tcW w:w="2160" w:type="dxa"/>
            <w:tcBorders>
              <w:left w:val="nil"/>
              <w:right w:val="nil"/>
            </w:tcBorders>
            <w:tcMar>
              <w:top w:w="72" w:type="dxa"/>
              <w:left w:w="144" w:type="dxa"/>
              <w:bottom w:w="72" w:type="dxa"/>
              <w:right w:w="144" w:type="dxa"/>
            </w:tcMar>
            <w:vAlign w:val="center"/>
          </w:tcPr>
          <w:p w14:paraId="42C5010E" w14:textId="77777777" w:rsidR="008A702F" w:rsidRDefault="00FA3216">
            <w:pPr>
              <w:spacing w:before="60" w:after="60" w:line="240" w:lineRule="auto"/>
              <w:rPr>
                <w:rFonts w:hint="eastAsia"/>
              </w:rPr>
            </w:pPr>
            <w:r>
              <w:t>1</w:t>
            </w:r>
          </w:p>
        </w:tc>
        <w:tc>
          <w:tcPr>
            <w:tcW w:w="2160" w:type="dxa"/>
            <w:tcBorders>
              <w:left w:val="nil"/>
              <w:right w:val="nil"/>
            </w:tcBorders>
            <w:tcMar>
              <w:top w:w="72" w:type="dxa"/>
              <w:left w:w="144" w:type="dxa"/>
              <w:bottom w:w="72" w:type="dxa"/>
              <w:right w:w="144" w:type="dxa"/>
            </w:tcMar>
            <w:vAlign w:val="center"/>
          </w:tcPr>
          <w:p w14:paraId="1AC64789" w14:textId="77777777" w:rsidR="008A702F" w:rsidRDefault="00FA3216">
            <w:pPr>
              <w:spacing w:before="60" w:after="60" w:line="240" w:lineRule="auto"/>
              <w:rPr>
                <w:rFonts w:hint="eastAsia"/>
              </w:rPr>
            </w:pPr>
            <w:r>
              <w:t xml:space="preserve">1 </w:t>
            </w:r>
            <w:r>
              <w:t>×</w:t>
            </w:r>
            <w:r>
              <w:t xml:space="preserve"> 4</w:t>
            </w:r>
            <w:r>
              <w:t>²</w:t>
            </w:r>
            <w:r>
              <w:t xml:space="preserve"> = 16</w:t>
            </w:r>
          </w:p>
        </w:tc>
        <w:tc>
          <w:tcPr>
            <w:tcW w:w="2160" w:type="dxa"/>
            <w:tcBorders>
              <w:left w:val="nil"/>
              <w:right w:val="nil"/>
            </w:tcBorders>
            <w:tcMar>
              <w:top w:w="72" w:type="dxa"/>
              <w:left w:w="144" w:type="dxa"/>
              <w:bottom w:w="72" w:type="dxa"/>
              <w:right w:w="144" w:type="dxa"/>
            </w:tcMar>
            <w:vAlign w:val="center"/>
          </w:tcPr>
          <w:p w14:paraId="43B31741" w14:textId="77777777" w:rsidR="008A702F" w:rsidRDefault="00FA3216">
            <w:pPr>
              <w:spacing w:before="60" w:after="60" w:line="240" w:lineRule="auto"/>
              <w:rPr>
                <w:rFonts w:hint="eastAsia"/>
              </w:rPr>
            </w:pPr>
            <w:r>
              <w:t>16</w:t>
            </w:r>
          </w:p>
        </w:tc>
      </w:tr>
      <w:tr w:rsidR="008A702F" w14:paraId="53833775" w14:textId="77777777">
        <w:tc>
          <w:tcPr>
            <w:tcW w:w="2160" w:type="dxa"/>
            <w:tcBorders>
              <w:left w:val="nil"/>
              <w:bottom w:val="single" w:sz="12" w:space="0" w:color="000000"/>
              <w:right w:val="nil"/>
            </w:tcBorders>
            <w:tcMar>
              <w:top w:w="72" w:type="dxa"/>
              <w:left w:w="144" w:type="dxa"/>
              <w:bottom w:w="72" w:type="dxa"/>
              <w:right w:w="144" w:type="dxa"/>
            </w:tcMar>
            <w:vAlign w:val="center"/>
          </w:tcPr>
          <w:p w14:paraId="5571DC85" w14:textId="77777777" w:rsidR="008A702F" w:rsidRDefault="00FA3216">
            <w:pPr>
              <w:spacing w:before="60" w:after="60" w:line="240" w:lineRule="auto"/>
              <w:rPr>
                <w:rFonts w:hint="eastAsia"/>
              </w:rPr>
            </w:pPr>
            <w:r>
              <w:t>"c"</w:t>
            </w:r>
          </w:p>
        </w:tc>
        <w:tc>
          <w:tcPr>
            <w:tcW w:w="2160" w:type="dxa"/>
            <w:tcBorders>
              <w:left w:val="nil"/>
              <w:bottom w:val="single" w:sz="12" w:space="0" w:color="000000"/>
              <w:right w:val="nil"/>
            </w:tcBorders>
            <w:tcMar>
              <w:top w:w="72" w:type="dxa"/>
              <w:left w:w="144" w:type="dxa"/>
              <w:bottom w:w="72" w:type="dxa"/>
              <w:right w:w="144" w:type="dxa"/>
            </w:tcMar>
            <w:vAlign w:val="center"/>
          </w:tcPr>
          <w:p w14:paraId="0C25B0DD" w14:textId="77777777" w:rsidR="008A702F" w:rsidRDefault="00FA3216">
            <w:pPr>
              <w:spacing w:before="60" w:after="60" w:line="240" w:lineRule="auto"/>
              <w:rPr>
                <w:rFonts w:hint="eastAsia"/>
              </w:rPr>
            </w:pPr>
            <w:r>
              <w:t>0</w:t>
            </w:r>
          </w:p>
        </w:tc>
        <w:tc>
          <w:tcPr>
            <w:tcW w:w="2160" w:type="dxa"/>
            <w:tcBorders>
              <w:left w:val="nil"/>
              <w:bottom w:val="single" w:sz="12" w:space="0" w:color="000000"/>
              <w:right w:val="nil"/>
            </w:tcBorders>
            <w:tcMar>
              <w:top w:w="72" w:type="dxa"/>
              <w:left w:w="144" w:type="dxa"/>
              <w:bottom w:w="72" w:type="dxa"/>
              <w:right w:w="144" w:type="dxa"/>
            </w:tcMar>
            <w:vAlign w:val="center"/>
          </w:tcPr>
          <w:p w14:paraId="1CFEB9E5" w14:textId="77777777" w:rsidR="008A702F" w:rsidRDefault="00FA3216">
            <w:pPr>
              <w:spacing w:before="60" w:after="60" w:line="240" w:lineRule="auto"/>
              <w:rPr>
                <w:rFonts w:hint="eastAsia"/>
              </w:rPr>
            </w:pPr>
            <w:r>
              <w:t xml:space="preserve">0 </w:t>
            </w:r>
            <w:r>
              <w:t>×</w:t>
            </w:r>
            <w:r>
              <w:t xml:space="preserve"> 1</w:t>
            </w:r>
            <w:r>
              <w:t>²</w:t>
            </w:r>
            <w:r>
              <w:t xml:space="preserve"> = 0</w:t>
            </w:r>
          </w:p>
        </w:tc>
        <w:tc>
          <w:tcPr>
            <w:tcW w:w="2160" w:type="dxa"/>
            <w:tcBorders>
              <w:left w:val="nil"/>
              <w:bottom w:val="single" w:sz="12" w:space="0" w:color="000000"/>
              <w:right w:val="nil"/>
            </w:tcBorders>
            <w:tcMar>
              <w:top w:w="72" w:type="dxa"/>
              <w:left w:w="144" w:type="dxa"/>
              <w:bottom w:w="72" w:type="dxa"/>
              <w:right w:w="144" w:type="dxa"/>
            </w:tcMar>
            <w:vAlign w:val="center"/>
          </w:tcPr>
          <w:p w14:paraId="732E5517" w14:textId="77777777" w:rsidR="008A702F" w:rsidRDefault="00FA3216">
            <w:pPr>
              <w:spacing w:before="60" w:after="60" w:line="240" w:lineRule="auto"/>
              <w:rPr>
                <w:rFonts w:hint="eastAsia"/>
              </w:rPr>
            </w:pPr>
            <w:r>
              <w:t>0</w:t>
            </w:r>
          </w:p>
        </w:tc>
      </w:tr>
    </w:tbl>
    <w:p w14:paraId="6BF3771E" w14:textId="77777777" w:rsidR="008A702F" w:rsidRDefault="00FA3216">
      <w:pPr>
        <w:spacing w:before="168" w:after="72"/>
        <w:ind w:firstLine="0"/>
        <w:rPr>
          <w:rFonts w:hint="eastAsia"/>
        </w:rPr>
      </w:pPr>
      <w:r>
        <w:rPr>
          <w:rFonts w:ascii="黑体" w:hAnsi="黑体"/>
          <w:b/>
        </w:rPr>
        <w:t>(b)</w:t>
      </w:r>
    </w:p>
    <w:p w14:paraId="762D9E26" w14:textId="77777777" w:rsidR="008A702F" w:rsidRDefault="00FA3216">
      <w:pPr>
        <w:spacing w:after="72"/>
        <w:ind w:firstLine="0"/>
        <w:rPr>
          <w:rFonts w:hint="eastAsia"/>
        </w:rPr>
      </w:pPr>
      <w:r>
        <w:rPr>
          <w:rFonts w:ascii="宋体" w:cs="宋体" w:hint="eastAsia"/>
          <w:lang w:eastAsia="zh-CN"/>
        </w:rPr>
        <w:t xml:space="preserve">编写 </w:t>
      </w:r>
      <w:r>
        <w:rPr>
          <w:rFonts w:ascii="Courier New" w:hAnsi="Courier New"/>
          <w:sz w:val="21"/>
        </w:rPr>
        <w:t>findBetterGuess</w:t>
      </w:r>
      <w:r>
        <w:t xml:space="preserve"> </w:t>
      </w:r>
      <w:r>
        <w:rPr>
          <w:rFonts w:ascii="宋体" w:cs="宋体" w:hint="eastAsia"/>
          <w:lang w:eastAsia="zh-CN"/>
        </w:rPr>
        <w:t>方法：比较两个猜测字符串，返回</w:t>
      </w:r>
      <w:r>
        <w:t>"</w:t>
      </w:r>
      <w:r>
        <w:rPr>
          <w:rFonts w:ascii="宋体" w:cs="宋体" w:hint="eastAsia"/>
          <w:lang w:eastAsia="zh-CN"/>
        </w:rPr>
        <w:t>更好</w:t>
      </w:r>
      <w:r>
        <w:t>"</w:t>
      </w:r>
      <w:r>
        <w:rPr>
          <w:rFonts w:ascii="宋体" w:cs="宋体" w:hint="eastAsia"/>
          <w:lang w:eastAsia="zh-CN"/>
        </w:rPr>
        <w:t>的那个。若两者得分不同，返回得分高者；若得分相同，返回字典序更大者。</w:t>
      </w:r>
    </w:p>
    <w:p w14:paraId="4F191981" w14:textId="77777777" w:rsidR="008A702F" w:rsidRDefault="00FA3216">
      <w:pPr>
        <w:spacing w:after="72"/>
        <w:ind w:firstLine="0"/>
        <w:rPr>
          <w:rFonts w:hint="eastAsia"/>
        </w:rPr>
      </w:pPr>
      <w:r>
        <w:rPr>
          <w:rFonts w:ascii="宋体" w:cs="宋体" w:hint="eastAsia"/>
          <w:lang w:eastAsia="zh-CN"/>
        </w:rPr>
        <w:t>示例：</w:t>
      </w:r>
      <w:r>
        <w:rPr>
          <w:rFonts w:ascii="Courier New" w:hAnsi="Courier New"/>
          <w:sz w:val="21"/>
        </w:rPr>
        <w:t>secret = "concatenation"</w:t>
      </w:r>
    </w:p>
    <w:p w14:paraId="10F453E4" w14:textId="77777777" w:rsidR="008A702F" w:rsidRDefault="00FA3216">
      <w:pPr>
        <w:pStyle w:val="a0"/>
        <w:spacing w:after="72"/>
        <w:rPr>
          <w:rFonts w:hint="eastAsia"/>
        </w:rPr>
      </w:pPr>
      <w:r>
        <w:rPr>
          <w:rFonts w:ascii="Courier New" w:hAnsi="Courier New"/>
          <w:sz w:val="21"/>
        </w:rPr>
        <w:t>scoreGuess("ten")</w:t>
      </w:r>
      <w:r>
        <w:t xml:space="preserve"> = 9</w:t>
      </w:r>
      <w:r>
        <w:rPr>
          <w:rFonts w:ascii="宋体" w:cs="宋体" w:hint="eastAsia"/>
          <w:lang w:eastAsia="zh-CN"/>
        </w:rPr>
        <w:t>，</w:t>
      </w:r>
      <w:r>
        <w:rPr>
          <w:rFonts w:ascii="Courier New" w:hAnsi="Courier New"/>
          <w:sz w:val="21"/>
        </w:rPr>
        <w:t>scoreGuess("nation")</w:t>
      </w:r>
      <w:r>
        <w:t xml:space="preserve"> = 36</w:t>
      </w:r>
      <w:r>
        <w:rPr>
          <w:rFonts w:ascii="宋体" w:cs="宋体" w:hint="eastAsia"/>
          <w:lang w:eastAsia="zh-CN"/>
        </w:rPr>
        <w:t>，返回</w:t>
      </w:r>
      <w:r>
        <w:t xml:space="preserve"> </w:t>
      </w:r>
      <w:r>
        <w:rPr>
          <w:rFonts w:ascii="Courier New" w:hAnsi="Courier New"/>
          <w:sz w:val="21"/>
        </w:rPr>
        <w:t>"nation"</w:t>
      </w:r>
      <w:r>
        <w:rPr>
          <w:rFonts w:ascii="宋体" w:cs="宋体" w:hint="eastAsia"/>
          <w:lang w:eastAsia="zh-CN"/>
        </w:rPr>
        <w:t>。</w:t>
      </w:r>
    </w:p>
    <w:p w14:paraId="08430622" w14:textId="77777777" w:rsidR="008A702F" w:rsidRDefault="00FA3216">
      <w:pPr>
        <w:pStyle w:val="a0"/>
        <w:spacing w:after="72"/>
        <w:rPr>
          <w:rFonts w:hint="eastAsia"/>
        </w:rPr>
      </w:pPr>
      <w:r>
        <w:rPr>
          <w:rFonts w:ascii="Courier New" w:hAnsi="Courier New"/>
          <w:sz w:val="21"/>
        </w:rPr>
        <w:t>scoreGuess("con")</w:t>
      </w:r>
      <w:r>
        <w:t xml:space="preserve"> = 9</w:t>
      </w:r>
      <w:r>
        <w:rPr>
          <w:rFonts w:ascii="宋体" w:cs="宋体" w:hint="eastAsia"/>
          <w:lang w:eastAsia="zh-CN"/>
        </w:rPr>
        <w:t>，</w:t>
      </w:r>
      <w:r>
        <w:rPr>
          <w:rFonts w:ascii="Courier New" w:hAnsi="Courier New"/>
          <w:sz w:val="21"/>
        </w:rPr>
        <w:t>scoreGuess("cat")</w:t>
      </w:r>
      <w:r>
        <w:t xml:space="preserve"> = 9</w:t>
      </w:r>
      <w:r>
        <w:rPr>
          <w:rFonts w:ascii="宋体" w:cs="宋体" w:hint="eastAsia"/>
          <w:lang w:eastAsia="zh-CN"/>
        </w:rPr>
        <w:t>，返回</w:t>
      </w:r>
      <w:r>
        <w:t xml:space="preserve"> </w:t>
      </w:r>
      <w:r>
        <w:rPr>
          <w:rFonts w:ascii="Courier New" w:hAnsi="Courier New"/>
          <w:sz w:val="21"/>
        </w:rPr>
        <w:t>"con"</w:t>
      </w:r>
      <w:r>
        <w:rPr>
          <w:rFonts w:ascii="宋体" w:cs="宋体" w:hint="eastAsia"/>
          <w:lang w:eastAsia="zh-CN"/>
        </w:rPr>
        <w:t>（字典序更大）。</w:t>
      </w:r>
    </w:p>
    <w:p w14:paraId="0E4EF197" w14:textId="77777777" w:rsidR="008A702F" w:rsidRDefault="00FA3216">
      <w:pPr>
        <w:spacing w:before="168" w:after="72"/>
        <w:ind w:firstLine="0"/>
        <w:rPr>
          <w:rFonts w:hint="eastAsia"/>
        </w:rPr>
      </w:pPr>
      <w:r>
        <w:rPr>
          <w:rFonts w:ascii="宋体" w:cs="宋体" w:hint="eastAsia"/>
          <w:b/>
          <w:lang w:eastAsia="zh-CN"/>
        </w:rPr>
        <w:t>官方参考解答：</w:t>
      </w:r>
    </w:p>
    <w:p w14:paraId="0596D9EB" w14:textId="77777777" w:rsidR="008A702F" w:rsidRDefault="00FA3216">
      <w:pPr>
        <w:pBdr>
          <w:left w:val="single" w:sz="18" w:space="0" w:color="01579B"/>
        </w:pBdr>
        <w:shd w:val="clear" w:color="auto" w:fill="F6F8FA"/>
        <w:spacing w:before="120" w:line="360" w:lineRule="auto"/>
        <w:rPr>
          <w:rFonts w:hint="eastAsia"/>
        </w:rPr>
      </w:pPr>
      <w:r>
        <w:rPr>
          <w:rFonts w:ascii="Courier New" w:hAnsi="Courier New"/>
          <w:color w:val="1A1A1A"/>
          <w:sz w:val="21"/>
        </w:rPr>
        <w:t>// (a)</w:t>
      </w:r>
      <w:r>
        <w:rPr>
          <w:rFonts w:ascii="Courier New" w:hAnsi="Courier New"/>
          <w:color w:val="1A1A1A"/>
          <w:sz w:val="21"/>
        </w:rPr>
        <w:br/>
        <w:t>public int scoreGuess(String guess)</w:t>
      </w:r>
      <w:r>
        <w:rPr>
          <w:rFonts w:ascii="Courier New" w:hAnsi="Courier New"/>
          <w:color w:val="1A1A1A"/>
          <w:sz w:val="21"/>
        </w:rPr>
        <w:br/>
      </w:r>
      <w:r>
        <w:rPr>
          <w:rFonts w:ascii="Courier New" w:hAnsi="Courier New"/>
          <w:color w:val="1A1A1A"/>
          <w:sz w:val="21"/>
        </w:rPr>
        <w:lastRenderedPageBreak/>
        <w:t>{</w:t>
      </w:r>
      <w:r>
        <w:rPr>
          <w:rFonts w:ascii="Courier New" w:hAnsi="Courier New"/>
          <w:color w:val="1A1A1A"/>
          <w:sz w:val="21"/>
        </w:rPr>
        <w:br/>
        <w:t xml:space="preserve">    int count = 0;</w:t>
      </w:r>
      <w:r>
        <w:rPr>
          <w:rFonts w:ascii="Courier New" w:hAnsi="Courier New"/>
          <w:color w:val="1A1A1A"/>
          <w:sz w:val="21"/>
        </w:rPr>
        <w:br/>
        <w:t xml:space="preserve">    for (int i = 0; i &lt;= secret.length() - guess.length(); i++)</w:t>
      </w:r>
      <w:r>
        <w:rPr>
          <w:rFonts w:ascii="Courier New" w:hAnsi="Courier New"/>
          <w:color w:val="1A1A1A"/>
          <w:sz w:val="21"/>
        </w:rPr>
        <w:br/>
        <w:t xml:space="preserve">    {</w:t>
      </w:r>
      <w:r>
        <w:rPr>
          <w:rFonts w:ascii="Courier New" w:hAnsi="Courier New"/>
          <w:color w:val="1A1A1A"/>
          <w:sz w:val="21"/>
        </w:rPr>
        <w:br/>
        <w:t xml:space="preserve">        if (secret.substring(i, i + guess.length()).equals(guess))</w:t>
      </w:r>
      <w:r>
        <w:rPr>
          <w:rFonts w:ascii="Courier New" w:hAnsi="Courier New"/>
          <w:color w:val="1A1A1A"/>
          <w:sz w:val="21"/>
        </w:rPr>
        <w:br/>
        <w:t xml:space="preserve">        {</w:t>
      </w:r>
      <w:r>
        <w:rPr>
          <w:rFonts w:ascii="Courier New" w:hAnsi="Courier New"/>
          <w:color w:val="1A1A1A"/>
          <w:sz w:val="21"/>
        </w:rPr>
        <w:br/>
        <w:t xml:space="preserve">            count++;</w:t>
      </w:r>
      <w:r>
        <w:rPr>
          <w:rFonts w:ascii="Courier New" w:hAnsi="Courier New"/>
          <w:color w:val="1A1A1A"/>
          <w:sz w:val="21"/>
        </w:rPr>
        <w:br/>
        <w:t xml:space="preserve">        }</w:t>
      </w:r>
      <w:r>
        <w:rPr>
          <w:rFonts w:ascii="Courier New" w:hAnsi="Courier New"/>
          <w:color w:val="1A1A1A"/>
          <w:sz w:val="21"/>
        </w:rPr>
        <w:br/>
        <w:t xml:space="preserve">    }</w:t>
      </w:r>
      <w:r>
        <w:rPr>
          <w:rFonts w:ascii="Courier New" w:hAnsi="Courier New"/>
          <w:color w:val="1A1A1A"/>
          <w:sz w:val="21"/>
        </w:rPr>
        <w:br/>
        <w:t xml:space="preserve">    return count * guess.length() * guess.length();</w:t>
      </w:r>
      <w:r>
        <w:rPr>
          <w:rFonts w:ascii="Courier New" w:hAnsi="Courier New"/>
          <w:color w:val="1A1A1A"/>
          <w:sz w:val="21"/>
        </w:rPr>
        <w:br/>
        <w:t>}</w:t>
      </w:r>
      <w:r>
        <w:rPr>
          <w:rFonts w:ascii="Courier New" w:hAnsi="Courier New"/>
          <w:color w:val="1A1A1A"/>
          <w:sz w:val="21"/>
        </w:rPr>
        <w:br/>
      </w:r>
      <w:r>
        <w:rPr>
          <w:rFonts w:ascii="Courier New" w:hAnsi="Courier New"/>
          <w:color w:val="1A1A1A"/>
          <w:sz w:val="21"/>
        </w:rPr>
        <w:br/>
        <w:t>// (b)</w:t>
      </w:r>
      <w:r>
        <w:rPr>
          <w:rFonts w:ascii="Courier New" w:hAnsi="Courier New"/>
          <w:color w:val="1A1A1A"/>
          <w:sz w:val="21"/>
        </w:rPr>
        <w:br/>
        <w:t>public String findBetterGuess(String guess1, String guess2)</w:t>
      </w:r>
      <w:r>
        <w:rPr>
          <w:rFonts w:ascii="Courier New" w:hAnsi="Courier New"/>
          <w:color w:val="1A1A1A"/>
          <w:sz w:val="21"/>
        </w:rPr>
        <w:br/>
        <w:t>{</w:t>
      </w:r>
      <w:r>
        <w:rPr>
          <w:rFonts w:ascii="Courier New" w:hAnsi="Courier New"/>
          <w:color w:val="1A1A1A"/>
          <w:sz w:val="21"/>
        </w:rPr>
        <w:br/>
        <w:t xml:space="preserve">    int score1 = scoreGuess(guess1);</w:t>
      </w:r>
      <w:r>
        <w:rPr>
          <w:rFonts w:ascii="Courier New" w:hAnsi="Courier New"/>
          <w:color w:val="1A1A1A"/>
          <w:sz w:val="21"/>
        </w:rPr>
        <w:br/>
        <w:t xml:space="preserve">    int score2 = scoreGuess(guess2);</w:t>
      </w:r>
      <w:r>
        <w:rPr>
          <w:rFonts w:ascii="Courier New" w:hAnsi="Courier New"/>
          <w:color w:val="1A1A1A"/>
          <w:sz w:val="21"/>
        </w:rPr>
        <w:br/>
        <w:t xml:space="preserve">    if (score1 &gt; score2)</w:t>
      </w:r>
      <w:r>
        <w:rPr>
          <w:rFonts w:ascii="Courier New" w:hAnsi="Courier New"/>
          <w:color w:val="1A1A1A"/>
          <w:sz w:val="21"/>
        </w:rPr>
        <w:br/>
        <w:t xml:space="preserve">    {</w:t>
      </w:r>
      <w:r>
        <w:rPr>
          <w:rFonts w:ascii="Courier New" w:hAnsi="Courier New"/>
          <w:color w:val="1A1A1A"/>
          <w:sz w:val="21"/>
        </w:rPr>
        <w:br/>
        <w:t xml:space="preserve">        return guess1;</w:t>
      </w:r>
      <w:r>
        <w:rPr>
          <w:rFonts w:ascii="Courier New" w:hAnsi="Courier New"/>
          <w:color w:val="1A1A1A"/>
          <w:sz w:val="21"/>
        </w:rPr>
        <w:br/>
        <w:t xml:space="preserve">    }</w:t>
      </w:r>
      <w:r>
        <w:rPr>
          <w:rFonts w:ascii="Courier New" w:hAnsi="Courier New"/>
          <w:color w:val="1A1A1A"/>
          <w:sz w:val="21"/>
        </w:rPr>
        <w:br/>
        <w:t xml:space="preserve">    if (score2 &gt; score1)</w:t>
      </w:r>
      <w:r>
        <w:rPr>
          <w:rFonts w:ascii="Courier New" w:hAnsi="Courier New"/>
          <w:color w:val="1A1A1A"/>
          <w:sz w:val="21"/>
        </w:rPr>
        <w:br/>
        <w:t xml:space="preserve">    {</w:t>
      </w:r>
      <w:r>
        <w:rPr>
          <w:rFonts w:ascii="Courier New" w:hAnsi="Courier New"/>
          <w:color w:val="1A1A1A"/>
          <w:sz w:val="21"/>
        </w:rPr>
        <w:br/>
        <w:t xml:space="preserve">        return guess2;</w:t>
      </w:r>
      <w:r>
        <w:rPr>
          <w:rFonts w:ascii="Courier New" w:hAnsi="Courier New"/>
          <w:color w:val="1A1A1A"/>
          <w:sz w:val="21"/>
        </w:rPr>
        <w:br/>
        <w:t xml:space="preserve">    }</w:t>
      </w:r>
      <w:r>
        <w:rPr>
          <w:rFonts w:ascii="Courier New" w:hAnsi="Courier New"/>
          <w:color w:val="1A1A1A"/>
          <w:sz w:val="21"/>
        </w:rPr>
        <w:br/>
        <w:t xml:space="preserve">    if (guess1.compareTo(guess2) &gt; 0)</w:t>
      </w:r>
      <w:r>
        <w:rPr>
          <w:rFonts w:ascii="Courier New" w:hAnsi="Courier New"/>
          <w:color w:val="1A1A1A"/>
          <w:sz w:val="21"/>
        </w:rPr>
        <w:br/>
        <w:t xml:space="preserve">    {</w:t>
      </w:r>
      <w:r>
        <w:rPr>
          <w:rFonts w:ascii="Courier New" w:hAnsi="Courier New"/>
          <w:color w:val="1A1A1A"/>
          <w:sz w:val="21"/>
        </w:rPr>
        <w:br/>
        <w:t xml:space="preserve">        return guess1;</w:t>
      </w:r>
      <w:r>
        <w:rPr>
          <w:rFonts w:ascii="Courier New" w:hAnsi="Courier New"/>
          <w:color w:val="1A1A1A"/>
          <w:sz w:val="21"/>
        </w:rPr>
        <w:br/>
        <w:t xml:space="preserve">    }</w:t>
      </w:r>
      <w:r>
        <w:rPr>
          <w:rFonts w:ascii="Courier New" w:hAnsi="Courier New"/>
          <w:color w:val="1A1A1A"/>
          <w:sz w:val="21"/>
        </w:rPr>
        <w:br/>
        <w:t xml:space="preserve">    return guess2;</w:t>
      </w:r>
      <w:r>
        <w:rPr>
          <w:rFonts w:ascii="Courier New" w:hAnsi="Courier New"/>
          <w:color w:val="1A1A1A"/>
          <w:sz w:val="21"/>
        </w:rPr>
        <w:br/>
        <w:t>}</w:t>
      </w:r>
    </w:p>
    <w:p w14:paraId="0732B85C" w14:textId="77777777" w:rsidR="008A702F" w:rsidRDefault="00FA3216">
      <w:pPr>
        <w:spacing w:before="168" w:after="72"/>
        <w:ind w:firstLine="0"/>
        <w:rPr>
          <w:rFonts w:hint="eastAsia"/>
        </w:rPr>
      </w:pPr>
      <w:r>
        <w:rPr>
          <w:rFonts w:ascii="宋体" w:cs="宋体" w:hint="eastAsia"/>
          <w:b/>
          <w:lang w:eastAsia="zh-CN"/>
        </w:rPr>
        <w:t>解析与评分要点：</w:t>
      </w:r>
    </w:p>
    <w:p w14:paraId="3FD74670" w14:textId="77777777" w:rsidR="008A702F" w:rsidRDefault="00FA3216">
      <w:pPr>
        <w:pStyle w:val="a0"/>
        <w:spacing w:after="72"/>
        <w:rPr>
          <w:rFonts w:hint="eastAsia"/>
        </w:rPr>
      </w:pPr>
      <w:r>
        <w:t xml:space="preserve">Part (a) </w:t>
      </w:r>
      <w:r>
        <w:rPr>
          <w:rFonts w:ascii="宋体" w:cs="宋体" w:hint="eastAsia"/>
          <w:lang w:eastAsia="zh-CN"/>
        </w:rPr>
        <w:t>共</w:t>
      </w:r>
      <w:r>
        <w:t xml:space="preserve"> 5 </w:t>
      </w:r>
      <w:r>
        <w:rPr>
          <w:rFonts w:ascii="宋体" w:cs="宋体" w:hint="eastAsia"/>
          <w:lang w:eastAsia="zh-CN"/>
        </w:rPr>
        <w:t>分：将</w:t>
      </w:r>
      <w:r>
        <w:t xml:space="preserve"> guess </w:t>
      </w:r>
      <w:r>
        <w:rPr>
          <w:rFonts w:ascii="宋体" w:cs="宋体" w:hint="eastAsia"/>
          <w:lang w:eastAsia="zh-CN"/>
        </w:rPr>
        <w:t>与</w:t>
      </w:r>
      <w:r>
        <w:t xml:space="preserve"> secret </w:t>
      </w:r>
      <w:r>
        <w:rPr>
          <w:rFonts w:ascii="宋体" w:cs="宋体" w:hint="eastAsia"/>
          <w:lang w:eastAsia="zh-CN"/>
        </w:rPr>
        <w:t>的等长子串比较；使用正确的子串长度；遍历所有必要子串（不越界、不遗漏重叠</w:t>
      </w:r>
      <w:r>
        <w:t xml:space="preserve"> occurrence</w:t>
      </w:r>
      <w:r>
        <w:rPr>
          <w:rFonts w:ascii="宋体" w:cs="宋体" w:hint="eastAsia"/>
          <w:lang w:eastAsia="zh-CN"/>
        </w:rPr>
        <w:t>）；统计出现次数；返回次数</w:t>
      </w:r>
      <w:r>
        <w:t xml:space="preserve"> </w:t>
      </w:r>
      <w:r>
        <w:t>×</w:t>
      </w:r>
      <w:r>
        <w:t xml:space="preserve"> </w:t>
      </w:r>
      <w:r>
        <w:rPr>
          <w:rFonts w:ascii="宋体" w:cs="宋体" w:hint="eastAsia"/>
          <w:lang w:eastAsia="zh-CN"/>
        </w:rPr>
        <w:t>长度</w:t>
      </w:r>
      <w:r>
        <w:t>²</w:t>
      </w:r>
      <w:r>
        <w:rPr>
          <w:rFonts w:ascii="宋体" w:cs="宋体" w:hint="eastAsia"/>
          <w:lang w:eastAsia="zh-CN"/>
        </w:rPr>
        <w:t>。</w:t>
      </w:r>
    </w:p>
    <w:p w14:paraId="40B60630" w14:textId="77777777" w:rsidR="008A702F" w:rsidRDefault="00FA3216">
      <w:pPr>
        <w:pStyle w:val="a0"/>
        <w:spacing w:after="72"/>
        <w:rPr>
          <w:rFonts w:hint="eastAsia"/>
        </w:rPr>
      </w:pPr>
      <w:r>
        <w:t xml:space="preserve">Part (b) </w:t>
      </w:r>
      <w:r>
        <w:rPr>
          <w:rFonts w:ascii="宋体" w:cs="宋体" w:hint="eastAsia"/>
          <w:lang w:eastAsia="zh-CN"/>
        </w:rPr>
        <w:t>共</w:t>
      </w:r>
      <w:r>
        <w:t xml:space="preserve"> 4 </w:t>
      </w:r>
      <w:r>
        <w:rPr>
          <w:rFonts w:ascii="宋体" w:cs="宋体" w:hint="eastAsia"/>
          <w:lang w:eastAsia="zh-CN"/>
        </w:rPr>
        <w:t>分：调用</w:t>
      </w:r>
      <w:r>
        <w:t xml:space="preserve"> </w:t>
      </w:r>
      <w:r>
        <w:rPr>
          <w:rFonts w:ascii="Courier New" w:hAnsi="Courier New"/>
          <w:sz w:val="21"/>
        </w:rPr>
        <w:t>scoreGuess</w:t>
      </w:r>
      <w:r>
        <w:rPr>
          <w:rFonts w:ascii="宋体" w:cs="宋体" w:hint="eastAsia"/>
          <w:lang w:eastAsia="zh-CN"/>
        </w:rPr>
        <w:t xml:space="preserve"> 获取两个得分；比较得分；在得分相同时用 </w:t>
      </w:r>
      <w:r>
        <w:rPr>
          <w:rFonts w:ascii="Courier New" w:hAnsi="Courier New"/>
          <w:sz w:val="21"/>
        </w:rPr>
        <w:t>compareTo</w:t>
      </w:r>
      <w:r>
        <w:t xml:space="preserve"> </w:t>
      </w:r>
      <w:r>
        <w:rPr>
          <w:rFonts w:ascii="宋体" w:cs="宋体" w:hint="eastAsia"/>
          <w:lang w:eastAsia="zh-CN"/>
        </w:rPr>
        <w:t>判断字典序；返回对应的</w:t>
      </w:r>
      <w:r>
        <w:t xml:space="preserve"> guess</w:t>
      </w:r>
      <w:r>
        <w:rPr>
          <w:rFonts w:ascii="宋体" w:cs="宋体" w:hint="eastAsia"/>
          <w:lang w:eastAsia="zh-CN"/>
        </w:rPr>
        <w:t>。</w:t>
      </w:r>
    </w:p>
    <w:p w14:paraId="22182E90" w14:textId="77777777" w:rsidR="008A702F" w:rsidRDefault="00FA3216">
      <w:pPr>
        <w:pStyle w:val="a0"/>
        <w:spacing w:after="72"/>
        <w:rPr>
          <w:rFonts w:hint="eastAsia"/>
        </w:rPr>
      </w:pPr>
      <w:r>
        <w:rPr>
          <w:rFonts w:ascii="宋体" w:cs="宋体" w:hint="eastAsia"/>
          <w:lang w:eastAsia="zh-CN"/>
        </w:rPr>
        <w:lastRenderedPageBreak/>
        <w:t>关键易错点：比较</w:t>
      </w:r>
      <w:r>
        <w:t xml:space="preserve"> String </w:t>
      </w:r>
      <w:r>
        <w:rPr>
          <w:rFonts w:ascii="宋体" w:cs="宋体" w:hint="eastAsia"/>
          <w:lang w:eastAsia="zh-CN"/>
        </w:rPr>
        <w:t>内容必须用</w:t>
      </w:r>
      <w:r>
        <w:t xml:space="preserve"> </w:t>
      </w:r>
      <w:r>
        <w:rPr>
          <w:rFonts w:ascii="Courier New" w:hAnsi="Courier New"/>
          <w:sz w:val="21"/>
        </w:rPr>
        <w:t>.equals()</w:t>
      </w:r>
      <w:r>
        <w:rPr>
          <w:rFonts w:ascii="宋体" w:cs="宋体" w:hint="eastAsia"/>
          <w:lang w:eastAsia="zh-CN"/>
        </w:rPr>
        <w:t xml:space="preserve">，不能用 </w:t>
      </w:r>
      <w:r>
        <w:rPr>
          <w:rFonts w:ascii="Courier New" w:hAnsi="Courier New"/>
          <w:sz w:val="21"/>
        </w:rPr>
        <w:t>==</w:t>
      </w:r>
      <w:r>
        <w:rPr>
          <w:rFonts w:ascii="宋体" w:cs="宋体" w:hint="eastAsia"/>
          <w:lang w:eastAsia="zh-CN"/>
        </w:rPr>
        <w:t>；</w:t>
      </w:r>
      <w:r>
        <w:rPr>
          <w:rFonts w:ascii="Courier New" w:hAnsi="Courier New"/>
          <w:sz w:val="21"/>
        </w:rPr>
        <w:t>compareTo</w:t>
      </w:r>
      <w:r>
        <w:rPr>
          <w:rFonts w:ascii="宋体" w:cs="宋体" w:hint="eastAsia"/>
          <w:lang w:eastAsia="zh-CN"/>
        </w:rPr>
        <w:t xml:space="preserve"> 返回正数表示调用者字典序更大；循环上界是 </w:t>
      </w:r>
      <w:r>
        <w:rPr>
          <w:rFonts w:ascii="Courier New" w:hAnsi="Courier New"/>
          <w:sz w:val="21"/>
        </w:rPr>
        <w:t>secret.length() - guess.length()</w:t>
      </w:r>
      <w:r>
        <w:rPr>
          <w:rFonts w:ascii="宋体" w:cs="宋体" w:hint="eastAsia"/>
          <w:lang w:eastAsia="zh-CN"/>
        </w:rPr>
        <w:t xml:space="preserve">（含），以保证 </w:t>
      </w:r>
      <w:r>
        <w:rPr>
          <w:rFonts w:ascii="Courier New" w:hAnsi="Courier New"/>
          <w:sz w:val="21"/>
        </w:rPr>
        <w:t>substring(i, i + guess.length())</w:t>
      </w:r>
      <w:r>
        <w:rPr>
          <w:rFonts w:ascii="宋体" w:cs="宋体" w:hint="eastAsia"/>
          <w:lang w:eastAsia="zh-CN"/>
        </w:rPr>
        <w:t xml:space="preserve"> 不越界。</w:t>
      </w:r>
    </w:p>
    <w:p w14:paraId="14BF1CF6" w14:textId="77777777" w:rsidR="008A702F" w:rsidRPr="004B254D" w:rsidRDefault="00FA3216">
      <w:pPr>
        <w:pStyle w:val="21"/>
        <w:spacing w:line="360" w:lineRule="auto"/>
      </w:pPr>
      <w:bookmarkStart w:id="43" w:name="section-5"/>
      <w:bookmarkStart w:id="44" w:name="_Toc240537772"/>
      <w:bookmarkEnd w:id="43"/>
      <w:r w:rsidRPr="004B254D">
        <w:rPr>
          <w:rFonts w:hint="eastAsia"/>
          <w:lang w:eastAsia="zh-CN"/>
        </w:rPr>
        <w:t>五、备考策略与复习清单</w:t>
      </w:r>
      <w:bookmarkEnd w:id="44"/>
    </w:p>
    <w:p w14:paraId="02C6CA42" w14:textId="77777777" w:rsidR="008A702F" w:rsidRDefault="00FA3216">
      <w:pPr>
        <w:rPr>
          <w:rFonts w:hint="eastAsia"/>
        </w:rPr>
      </w:pPr>
      <w:r>
        <w:rPr>
          <w:rFonts w:ascii="宋体" w:cs="宋体" w:hint="eastAsia"/>
          <w:lang w:eastAsia="zh-CN"/>
        </w:rPr>
        <w:t>本章虽是</w:t>
      </w:r>
      <w:r>
        <w:t xml:space="preserve"> Unit 1 </w:t>
      </w:r>
      <w:r>
        <w:rPr>
          <w:rFonts w:ascii="宋体" w:cs="宋体" w:hint="eastAsia"/>
          <w:lang w:eastAsia="zh-CN"/>
        </w:rPr>
        <w:t>基础章节，但分值权重</w:t>
      </w:r>
      <w:r>
        <w:t xml:space="preserve"> 15</w:t>
      </w:r>
      <w:r>
        <w:t>–</w:t>
      </w:r>
      <w:r>
        <w:t>25%</w:t>
      </w:r>
      <w:r>
        <w:rPr>
          <w:rFonts w:ascii="宋体" w:cs="宋体" w:hint="eastAsia"/>
          <w:lang w:eastAsia="zh-CN"/>
        </w:rPr>
        <w:t>，且为</w:t>
      </w:r>
      <w:r>
        <w:t xml:space="preserve"> FRQ1 </w:t>
      </w:r>
      <w:r>
        <w:rPr>
          <w:rFonts w:ascii="宋体" w:cs="宋体" w:hint="eastAsia"/>
          <w:lang w:eastAsia="zh-CN"/>
        </w:rPr>
        <w:t>的直接考查范围。以下按</w:t>
      </w:r>
      <w:r>
        <w:t>"</w:t>
      </w:r>
      <w:r>
        <w:rPr>
          <w:rFonts w:ascii="宋体" w:cs="宋体" w:hint="eastAsia"/>
          <w:lang w:eastAsia="zh-CN"/>
        </w:rPr>
        <w:t>投入产出比</w:t>
      </w:r>
      <w:r>
        <w:t>"</w:t>
      </w:r>
      <w:r>
        <w:rPr>
          <w:rFonts w:ascii="宋体" w:cs="宋体" w:hint="eastAsia"/>
          <w:lang w:eastAsia="zh-CN"/>
        </w:rPr>
        <w:t>给出复习优先级、考前自查清单与教师使用建议，建议结合</w:t>
      </w:r>
      <w:r>
        <w:t xml:space="preserve"> AP Classroom Unit 1 Progress Check </w:t>
      </w:r>
      <w:r>
        <w:rPr>
          <w:rFonts w:ascii="宋体" w:cs="宋体" w:hint="eastAsia"/>
          <w:lang w:eastAsia="zh-CN"/>
        </w:rPr>
        <w:t>进行章节终结性测评。</w:t>
      </w:r>
    </w:p>
    <w:p w14:paraId="1F4A04FE" w14:textId="77777777" w:rsidR="008A702F" w:rsidRPr="004B254D" w:rsidRDefault="00FA3216">
      <w:pPr>
        <w:pStyle w:val="31"/>
        <w:spacing w:line="360" w:lineRule="auto"/>
      </w:pPr>
      <w:bookmarkStart w:id="45" w:name="section-5-1"/>
      <w:bookmarkStart w:id="46" w:name="_Toc240537773"/>
      <w:bookmarkEnd w:id="45"/>
      <w:r w:rsidRPr="004B254D">
        <w:rPr>
          <w:rFonts w:hint="eastAsia"/>
          <w:lang w:eastAsia="zh-CN"/>
        </w:rPr>
        <w:t xml:space="preserve">5.1 </w:t>
      </w:r>
      <w:r w:rsidRPr="004B254D">
        <w:rPr>
          <w:rFonts w:hint="eastAsia"/>
          <w:lang w:eastAsia="zh-CN"/>
        </w:rPr>
        <w:t>复习优先级（按投入产出比排序）</w:t>
      </w:r>
      <w:bookmarkEnd w:id="46"/>
    </w:p>
    <w:p w14:paraId="75AE54E5" w14:textId="77777777" w:rsidR="008A702F" w:rsidRDefault="00FA3216">
      <w:pPr>
        <w:rPr>
          <w:rFonts w:hint="eastAsia"/>
        </w:rPr>
      </w:pPr>
      <w:r>
        <w:rPr>
          <w:rFonts w:ascii="宋体" w:cs="宋体" w:hint="eastAsia"/>
          <w:lang w:eastAsia="zh-CN"/>
        </w:rPr>
        <w:t>本节给出按投入产出比排序的五个复习优先级。优先攻克前两项即可覆盖考试中</w:t>
      </w:r>
      <w:r>
        <w:t xml:space="preserve"> 60% </w:t>
      </w:r>
      <w:r>
        <w:rPr>
          <w:rFonts w:ascii="宋体" w:cs="宋体" w:hint="eastAsia"/>
          <w:lang w:eastAsia="zh-CN"/>
        </w:rPr>
        <w:t>以上的本章相关题目。</w:t>
      </w:r>
    </w:p>
    <w:p w14:paraId="3BFBD71E" w14:textId="77777777" w:rsidR="008A702F" w:rsidRDefault="00FA3216">
      <w:pPr>
        <w:pStyle w:val="a"/>
        <w:numPr>
          <w:ilvl w:val="0"/>
          <w:numId w:val="8"/>
        </w:numPr>
        <w:spacing w:after="72"/>
        <w:rPr>
          <w:rFonts w:hint="eastAsia"/>
        </w:rPr>
      </w:pPr>
      <w:r>
        <w:rPr>
          <w:rFonts w:ascii="宋体" w:cs="宋体" w:hint="eastAsia"/>
          <w:b/>
          <w:lang w:eastAsia="zh-CN"/>
        </w:rPr>
        <w:t>String 六方法</w:t>
      </w:r>
      <w:r>
        <w:rPr>
          <w:rFonts w:ascii="宋体" w:cs="宋体" w:hint="eastAsia"/>
          <w:lang w:eastAsia="zh-CN"/>
        </w:rPr>
        <w:t>（</w:t>
      </w:r>
      <w:r>
        <w:t xml:space="preserve">FRQ1 Part B </w:t>
      </w:r>
      <w:r>
        <w:rPr>
          <w:rFonts w:ascii="宋体" w:cs="宋体" w:hint="eastAsia"/>
          <w:lang w:eastAsia="zh-CN"/>
        </w:rPr>
        <w:t>必考</w:t>
      </w:r>
      <w:r>
        <w:t xml:space="preserve"> + MCQ </w:t>
      </w:r>
      <w:r>
        <w:rPr>
          <w:rFonts w:ascii="宋体" w:cs="宋体" w:hint="eastAsia"/>
          <w:lang w:eastAsia="zh-CN"/>
        </w:rPr>
        <w:t>每年</w:t>
      </w:r>
      <w:r>
        <w:t xml:space="preserve"> 3</w:t>
      </w:r>
      <w:r>
        <w:t>–</w:t>
      </w:r>
      <w:r>
        <w:t xml:space="preserve">5 </w:t>
      </w:r>
      <w:r>
        <w:rPr>
          <w:rFonts w:ascii="宋体" w:cs="宋体" w:hint="eastAsia"/>
          <w:lang w:eastAsia="zh-CN"/>
        </w:rPr>
        <w:t>题）</w:t>
      </w:r>
      <w:r>
        <w:t>——</w:t>
      </w:r>
      <w:r>
        <w:rPr>
          <w:rFonts w:ascii="宋体" w:cs="宋体" w:hint="eastAsia"/>
          <w:lang w:eastAsia="zh-CN"/>
        </w:rPr>
        <w:t>达到能默写签名、能手工追踪的程度。</w:t>
      </w:r>
    </w:p>
    <w:p w14:paraId="4778728A" w14:textId="77777777" w:rsidR="008A702F" w:rsidRDefault="00FA3216">
      <w:pPr>
        <w:pStyle w:val="a"/>
        <w:numPr>
          <w:ilvl w:val="0"/>
          <w:numId w:val="8"/>
        </w:numPr>
        <w:spacing w:after="72"/>
        <w:rPr>
          <w:rFonts w:hint="eastAsia"/>
        </w:rPr>
      </w:pPr>
      <w:r>
        <w:rPr>
          <w:rFonts w:ascii="宋体" w:cs="宋体" w:hint="eastAsia"/>
          <w:b/>
          <w:lang w:eastAsia="zh-CN"/>
        </w:rPr>
        <w:t>整数除法 / cast / 优先级组合题</w:t>
      </w:r>
      <w:r>
        <w:rPr>
          <w:rFonts w:ascii="宋体" w:cs="宋体" w:hint="eastAsia"/>
          <w:lang w:eastAsia="zh-CN"/>
        </w:rPr>
        <w:t>（</w:t>
      </w:r>
      <w:r>
        <w:t xml:space="preserve">MCQ </w:t>
      </w:r>
      <w:r>
        <w:rPr>
          <w:rFonts w:ascii="宋体" w:cs="宋体" w:hint="eastAsia"/>
          <w:lang w:eastAsia="zh-CN"/>
        </w:rPr>
        <w:t>每年</w:t>
      </w:r>
      <w:r>
        <w:t xml:space="preserve"> 3</w:t>
      </w:r>
      <w:r>
        <w:t>–</w:t>
      </w:r>
      <w:r>
        <w:t xml:space="preserve">4 </w:t>
      </w:r>
      <w:r>
        <w:rPr>
          <w:rFonts w:ascii="宋体" w:cs="宋体" w:hint="eastAsia"/>
          <w:lang w:eastAsia="zh-CN"/>
        </w:rPr>
        <w:t>题）</w:t>
      </w:r>
      <w:r>
        <w:t>——</w:t>
      </w:r>
      <w:r>
        <w:rPr>
          <w:rFonts w:ascii="宋体" w:cs="宋体" w:hint="eastAsia"/>
          <w:lang w:eastAsia="zh-CN"/>
        </w:rPr>
        <w:t>专项刷</w:t>
      </w:r>
      <w:r>
        <w:t>"</w:t>
      </w:r>
      <w:r>
        <w:rPr>
          <w:rFonts w:ascii="宋体" w:cs="宋体" w:hint="eastAsia"/>
          <w:lang w:eastAsia="zh-CN"/>
        </w:rPr>
        <w:t>求输出值</w:t>
      </w:r>
      <w:r>
        <w:t>"</w:t>
      </w:r>
      <w:r>
        <w:rPr>
          <w:rFonts w:ascii="宋体" w:cs="宋体" w:hint="eastAsia"/>
          <w:lang w:eastAsia="zh-CN"/>
        </w:rPr>
        <w:t>类题目。</w:t>
      </w:r>
    </w:p>
    <w:p w14:paraId="72CEED66" w14:textId="77777777" w:rsidR="008A702F" w:rsidRDefault="00FA3216">
      <w:pPr>
        <w:pStyle w:val="a"/>
        <w:numPr>
          <w:ilvl w:val="0"/>
          <w:numId w:val="8"/>
        </w:numPr>
        <w:spacing w:after="72"/>
        <w:rPr>
          <w:rFonts w:hint="eastAsia"/>
        </w:rPr>
      </w:pPr>
      <w:r>
        <w:rPr>
          <w:rFonts w:ascii="宋体" w:cs="宋体" w:hint="eastAsia"/>
          <w:b/>
          <w:lang w:eastAsia="zh-CN"/>
        </w:rPr>
        <w:t>Math.random 区间公式</w:t>
      </w:r>
      <w:r>
        <w:rPr>
          <w:rFonts w:ascii="宋体" w:cs="宋体" w:hint="eastAsia"/>
          <w:lang w:eastAsia="zh-CN"/>
        </w:rPr>
        <w:t>（</w:t>
      </w:r>
      <w:r>
        <w:t xml:space="preserve">MCQ + FRQ </w:t>
      </w:r>
      <w:r>
        <w:rPr>
          <w:rFonts w:ascii="宋体" w:cs="宋体" w:hint="eastAsia"/>
          <w:lang w:eastAsia="zh-CN"/>
        </w:rPr>
        <w:t>双线出现，</w:t>
      </w:r>
      <w:r>
        <w:t xml:space="preserve">2024 </w:t>
      </w:r>
      <w:r>
        <w:rPr>
          <w:rFonts w:ascii="宋体" w:cs="宋体" w:hint="eastAsia"/>
          <w:lang w:eastAsia="zh-CN"/>
        </w:rPr>
        <w:t>年</w:t>
      </w:r>
      <w:r>
        <w:t xml:space="preserve"> FRQ1 </w:t>
      </w:r>
      <w:r>
        <w:rPr>
          <w:rFonts w:ascii="宋体" w:cs="宋体" w:hint="eastAsia"/>
          <w:lang w:eastAsia="zh-CN"/>
        </w:rPr>
        <w:t>直接考）。</w:t>
      </w:r>
    </w:p>
    <w:p w14:paraId="07765706" w14:textId="77777777" w:rsidR="008A702F" w:rsidRDefault="00FA3216">
      <w:pPr>
        <w:pStyle w:val="a"/>
        <w:numPr>
          <w:ilvl w:val="0"/>
          <w:numId w:val="8"/>
        </w:numPr>
        <w:spacing w:after="72"/>
        <w:rPr>
          <w:rFonts w:hint="eastAsia"/>
        </w:rPr>
      </w:pPr>
      <w:r>
        <w:rPr>
          <w:rFonts w:ascii="宋体" w:cs="宋体" w:hint="eastAsia"/>
          <w:b/>
          <w:lang w:eastAsia="zh-CN"/>
        </w:rPr>
        <w:t>构造器匹配与实例方法调用</w:t>
      </w:r>
      <w:r>
        <w:rPr>
          <w:rFonts w:ascii="宋体" w:cs="宋体" w:hint="eastAsia"/>
          <w:lang w:eastAsia="zh-CN"/>
        </w:rPr>
        <w:t>（为第三章</w:t>
      </w:r>
      <w:r>
        <w:t xml:space="preserve"> Class Creation </w:t>
      </w:r>
      <w:r>
        <w:rPr>
          <w:rFonts w:ascii="宋体" w:cs="宋体" w:hint="eastAsia"/>
          <w:lang w:eastAsia="zh-CN"/>
        </w:rPr>
        <w:t>打底）。</w:t>
      </w:r>
    </w:p>
    <w:p w14:paraId="61F5231F" w14:textId="77777777" w:rsidR="008A702F" w:rsidRDefault="00FA3216">
      <w:pPr>
        <w:pStyle w:val="a"/>
        <w:numPr>
          <w:ilvl w:val="0"/>
          <w:numId w:val="8"/>
        </w:numPr>
        <w:spacing w:after="72"/>
        <w:rPr>
          <w:rFonts w:hint="eastAsia"/>
        </w:rPr>
      </w:pPr>
      <w:r>
        <w:rPr>
          <w:rFonts w:ascii="宋体" w:cs="宋体" w:hint="eastAsia"/>
          <w:lang w:eastAsia="zh-CN"/>
        </w:rPr>
        <w:t>概念题（错误类型、</w:t>
      </w:r>
      <w:r>
        <w:t>API</w:t>
      </w:r>
      <w:r>
        <w:rPr>
          <w:rFonts w:ascii="宋体" w:cs="宋体" w:hint="eastAsia"/>
          <w:lang w:eastAsia="zh-CN"/>
        </w:rPr>
        <w:t>、前置</w:t>
      </w:r>
      <w:r>
        <w:t>/</w:t>
      </w:r>
      <w:r>
        <w:rPr>
          <w:rFonts w:ascii="宋体" w:cs="宋体" w:hint="eastAsia"/>
          <w:lang w:eastAsia="zh-CN"/>
        </w:rPr>
        <w:t>后置条件、对象</w:t>
      </w:r>
      <w:r>
        <w:t xml:space="preserve"> vs </w:t>
      </w:r>
      <w:r>
        <w:rPr>
          <w:rFonts w:ascii="宋体" w:cs="宋体" w:hint="eastAsia"/>
          <w:lang w:eastAsia="zh-CN"/>
        </w:rPr>
        <w:t>类）</w:t>
      </w:r>
      <w:r>
        <w:t>——</w:t>
      </w:r>
      <w:r>
        <w:rPr>
          <w:rFonts w:ascii="宋体" w:cs="宋体" w:hint="eastAsia"/>
          <w:lang w:eastAsia="zh-CN"/>
        </w:rPr>
        <w:t>考前突击即可。</w:t>
      </w:r>
    </w:p>
    <w:p w14:paraId="145140F8" w14:textId="77777777" w:rsidR="008A702F" w:rsidRPr="004B254D" w:rsidRDefault="00FA3216">
      <w:pPr>
        <w:pStyle w:val="31"/>
        <w:spacing w:line="360" w:lineRule="auto"/>
      </w:pPr>
      <w:bookmarkStart w:id="47" w:name="section-5-2"/>
      <w:bookmarkStart w:id="48" w:name="_Toc240537774"/>
      <w:bookmarkEnd w:id="47"/>
      <w:r w:rsidRPr="004B254D">
        <w:rPr>
          <w:rFonts w:hint="eastAsia"/>
          <w:lang w:eastAsia="zh-CN"/>
        </w:rPr>
        <w:t xml:space="preserve">5.2 </w:t>
      </w:r>
      <w:r w:rsidRPr="004B254D">
        <w:rPr>
          <w:rFonts w:hint="eastAsia"/>
          <w:lang w:eastAsia="zh-CN"/>
        </w:rPr>
        <w:t>考前自查清单</w:t>
      </w:r>
      <w:bookmarkEnd w:id="48"/>
    </w:p>
    <w:p w14:paraId="0C36225E" w14:textId="77777777" w:rsidR="008A702F" w:rsidRDefault="00FA3216">
      <w:pPr>
        <w:rPr>
          <w:rFonts w:hint="eastAsia"/>
        </w:rPr>
      </w:pPr>
      <w:r>
        <w:rPr>
          <w:rFonts w:ascii="宋体" w:cs="宋体" w:hint="eastAsia"/>
          <w:lang w:eastAsia="zh-CN"/>
        </w:rPr>
        <w:t>以下</w:t>
      </w:r>
      <w:r>
        <w:t xml:space="preserve"> 9 </w:t>
      </w:r>
      <w:r>
        <w:rPr>
          <w:rFonts w:ascii="宋体" w:cs="宋体" w:hint="eastAsia"/>
          <w:lang w:eastAsia="zh-CN"/>
        </w:rPr>
        <w:t>条是本章节最常被考生忽略、但却最容易快速通过反复练习拿分的知识点。每条都对应本手册的具体内容，建议考前逐条对照检查。</w:t>
      </w:r>
    </w:p>
    <w:p w14:paraId="13D13370" w14:textId="77777777" w:rsidR="008A702F" w:rsidRDefault="00FA3216">
      <w:pPr>
        <w:pStyle w:val="a0"/>
        <w:spacing w:after="72"/>
        <w:rPr>
          <w:rFonts w:hint="eastAsia"/>
        </w:rPr>
      </w:pPr>
      <w:r>
        <w:t>☐</w:t>
      </w:r>
      <w:r>
        <w:t xml:space="preserve"> </w:t>
      </w:r>
      <w:r>
        <w:rPr>
          <w:rFonts w:ascii="宋体" w:cs="宋体" w:hint="eastAsia"/>
          <w:lang w:eastAsia="zh-CN"/>
        </w:rPr>
        <w:t>我能不看资料写出六个</w:t>
      </w:r>
      <w:r>
        <w:t xml:space="preserve"> String </w:t>
      </w:r>
      <w:r>
        <w:rPr>
          <w:rFonts w:ascii="宋体" w:cs="宋体" w:hint="eastAsia"/>
          <w:lang w:eastAsia="zh-CN"/>
        </w:rPr>
        <w:t>方法的完整签名与返回值。</w:t>
      </w:r>
    </w:p>
    <w:p w14:paraId="5BAF0782" w14:textId="77777777" w:rsidR="008A702F" w:rsidRDefault="00FA3216">
      <w:pPr>
        <w:pStyle w:val="a0"/>
        <w:spacing w:after="72"/>
        <w:rPr>
          <w:rFonts w:hint="eastAsia"/>
        </w:rPr>
      </w:pPr>
      <w:r>
        <w:t>☐</w:t>
      </w:r>
      <w:r>
        <w:t xml:space="preserve"> </w:t>
      </w:r>
      <w:r>
        <w:rPr>
          <w:rFonts w:ascii="宋体" w:cs="宋体" w:hint="eastAsia"/>
          <w:lang w:eastAsia="zh-CN"/>
        </w:rPr>
        <w:t>我能说明</w:t>
      </w:r>
      <w:r>
        <w:t xml:space="preserve"> </w:t>
      </w:r>
      <w:r>
        <w:rPr>
          <w:rFonts w:ascii="Courier New" w:hAnsi="Courier New"/>
          <w:sz w:val="21"/>
        </w:rPr>
        <w:t>substring(2, 5)</w:t>
      </w:r>
      <w:r>
        <w:t xml:space="preserve"> </w:t>
      </w:r>
      <w:r>
        <w:rPr>
          <w:rFonts w:ascii="宋体" w:cs="宋体" w:hint="eastAsia"/>
          <w:lang w:eastAsia="zh-CN"/>
        </w:rPr>
        <w:t>取哪些下标（答案：</w:t>
      </w:r>
      <w:r>
        <w:t>2</w:t>
      </w:r>
      <w:r>
        <w:rPr>
          <w:rFonts w:ascii="宋体" w:cs="宋体" w:hint="eastAsia"/>
          <w:lang w:eastAsia="zh-CN"/>
        </w:rPr>
        <w:t>、</w:t>
      </w:r>
      <w:r>
        <w:t>3</w:t>
      </w:r>
      <w:r>
        <w:rPr>
          <w:rFonts w:ascii="宋体" w:cs="宋体" w:hint="eastAsia"/>
          <w:lang w:eastAsia="zh-CN"/>
        </w:rPr>
        <w:t>、</w:t>
      </w:r>
      <w:r>
        <w:t>4</w:t>
      </w:r>
      <w:r>
        <w:rPr>
          <w:rFonts w:ascii="宋体" w:cs="宋体" w:hint="eastAsia"/>
          <w:lang w:eastAsia="zh-CN"/>
        </w:rPr>
        <w:t>）。</w:t>
      </w:r>
    </w:p>
    <w:p w14:paraId="64BFEC6D" w14:textId="77777777" w:rsidR="008A702F" w:rsidRDefault="00FA3216">
      <w:pPr>
        <w:pStyle w:val="a0"/>
        <w:spacing w:after="72"/>
        <w:rPr>
          <w:rFonts w:hint="eastAsia"/>
        </w:rPr>
      </w:pPr>
      <w:r>
        <w:t>☐</w:t>
      </w:r>
      <w:r>
        <w:t xml:space="preserve"> </w:t>
      </w:r>
      <w:r>
        <w:rPr>
          <w:rFonts w:ascii="宋体" w:cs="宋体" w:hint="eastAsia"/>
          <w:lang w:eastAsia="zh-CN"/>
        </w:rPr>
        <w:t>我知道</w:t>
      </w:r>
      <w:r>
        <w:t xml:space="preserve"> </w:t>
      </w:r>
      <w:r>
        <w:rPr>
          <w:rFonts w:ascii="Courier New" w:hAnsi="Courier New"/>
          <w:sz w:val="21"/>
        </w:rPr>
        <w:t>(int)(Math.random() * n) + m</w:t>
      </w:r>
      <w:r>
        <w:t xml:space="preserve"> </w:t>
      </w:r>
      <w:r>
        <w:rPr>
          <w:rFonts w:ascii="宋体" w:cs="宋体" w:hint="eastAsia"/>
          <w:lang w:eastAsia="zh-CN"/>
        </w:rPr>
        <w:t>中</w:t>
      </w:r>
      <w:r>
        <w:t xml:space="preserve"> n</w:t>
      </w:r>
      <w:r>
        <w:rPr>
          <w:rFonts w:ascii="宋体" w:cs="宋体" w:hint="eastAsia"/>
          <w:lang w:eastAsia="zh-CN"/>
        </w:rPr>
        <w:t>、</w:t>
      </w:r>
      <w:r>
        <w:t xml:space="preserve">m </w:t>
      </w:r>
      <w:r>
        <w:rPr>
          <w:rFonts w:ascii="宋体" w:cs="宋体" w:hint="eastAsia"/>
          <w:lang w:eastAsia="zh-CN"/>
        </w:rPr>
        <w:t>各代表什么。</w:t>
      </w:r>
    </w:p>
    <w:p w14:paraId="31DE0883" w14:textId="77777777" w:rsidR="008A702F" w:rsidRDefault="00FA3216">
      <w:pPr>
        <w:pStyle w:val="a0"/>
        <w:spacing w:after="72"/>
        <w:rPr>
          <w:rFonts w:hint="eastAsia"/>
        </w:rPr>
      </w:pPr>
      <w:r>
        <w:t>☐</w:t>
      </w:r>
      <w:r>
        <w:t xml:space="preserve"> </w:t>
      </w:r>
      <w:r>
        <w:rPr>
          <w:rFonts w:ascii="宋体" w:cs="宋体" w:hint="eastAsia"/>
          <w:lang w:eastAsia="zh-CN"/>
        </w:rPr>
        <w:t>我能手工追踪含</w:t>
      </w:r>
      <w:r>
        <w:t xml:space="preserve"> cast</w:t>
      </w:r>
      <w:r>
        <w:rPr>
          <w:rFonts w:ascii="宋体" w:cs="宋体" w:hint="eastAsia"/>
          <w:lang w:eastAsia="zh-CN"/>
        </w:rPr>
        <w:t>、</w:t>
      </w:r>
      <w:r>
        <w:rPr>
          <w:rFonts w:ascii="Courier New" w:hAnsi="Courier New"/>
          <w:sz w:val="21"/>
        </w:rPr>
        <w:t>%</w:t>
      </w:r>
      <w:r>
        <w:rPr>
          <w:rFonts w:ascii="宋体" w:cs="宋体" w:hint="eastAsia"/>
          <w:lang w:eastAsia="zh-CN"/>
        </w:rPr>
        <w:t>、复合赋值的五行走代码段。</w:t>
      </w:r>
    </w:p>
    <w:p w14:paraId="2DF9472F" w14:textId="77777777" w:rsidR="008A702F" w:rsidRDefault="00FA3216">
      <w:pPr>
        <w:pStyle w:val="a0"/>
        <w:spacing w:after="72"/>
        <w:rPr>
          <w:rFonts w:hint="eastAsia"/>
        </w:rPr>
      </w:pPr>
      <w:r>
        <w:t>☐</w:t>
      </w:r>
      <w:r>
        <w:t xml:space="preserve"> </w:t>
      </w:r>
      <w:r>
        <w:rPr>
          <w:rFonts w:ascii="宋体" w:cs="宋体" w:hint="eastAsia"/>
          <w:lang w:eastAsia="zh-CN"/>
        </w:rPr>
        <w:t>我知道</w:t>
      </w:r>
      <w:r>
        <w:t xml:space="preserve"> int </w:t>
      </w:r>
      <w:r>
        <w:rPr>
          <w:rFonts w:ascii="宋体" w:cs="宋体" w:hint="eastAsia"/>
          <w:lang w:eastAsia="zh-CN"/>
        </w:rPr>
        <w:t>除</w:t>
      </w:r>
      <w:r>
        <w:t xml:space="preserve"> int </w:t>
      </w:r>
      <w:r>
        <w:rPr>
          <w:rFonts w:ascii="宋体" w:cs="宋体" w:hint="eastAsia"/>
          <w:lang w:eastAsia="zh-CN"/>
        </w:rPr>
        <w:t>得</w:t>
      </w:r>
      <w:r>
        <w:t xml:space="preserve"> int</w:t>
      </w:r>
      <w:r>
        <w:rPr>
          <w:rFonts w:ascii="宋体" w:cs="宋体" w:hint="eastAsia"/>
          <w:lang w:eastAsia="zh-CN"/>
        </w:rPr>
        <w:t>，并知道三种修法（</w:t>
      </w:r>
      <w:r>
        <w:t xml:space="preserve">cast </w:t>
      </w:r>
      <w:r>
        <w:rPr>
          <w:rFonts w:ascii="宋体" w:cs="宋体" w:hint="eastAsia"/>
          <w:lang w:eastAsia="zh-CN"/>
        </w:rPr>
        <w:t>一侧</w:t>
      </w:r>
      <w:r>
        <w:t xml:space="preserve"> / </w:t>
      </w:r>
      <w:r>
        <w:rPr>
          <w:rFonts w:ascii="宋体" w:cs="宋体" w:hint="eastAsia"/>
          <w:lang w:eastAsia="zh-CN"/>
        </w:rPr>
        <w:t>提前声明</w:t>
      </w:r>
      <w:r>
        <w:t xml:space="preserve"> double / </w:t>
      </w:r>
      <w:r>
        <w:rPr>
          <w:rFonts w:ascii="宋体" w:cs="宋体" w:hint="eastAsia"/>
          <w:lang w:eastAsia="zh-CN"/>
        </w:rPr>
        <w:t>乘</w:t>
      </w:r>
      <w:r>
        <w:t xml:space="preserve"> 1.0</w:t>
      </w:r>
      <w:r>
        <w:rPr>
          <w:rFonts w:ascii="宋体" w:cs="宋体" w:hint="eastAsia"/>
          <w:lang w:eastAsia="zh-CN"/>
        </w:rPr>
        <w:t>）。</w:t>
      </w:r>
    </w:p>
    <w:p w14:paraId="4F2C9563" w14:textId="77777777" w:rsidR="008A702F" w:rsidRDefault="00FA3216">
      <w:pPr>
        <w:pStyle w:val="a0"/>
        <w:spacing w:after="72"/>
        <w:rPr>
          <w:rFonts w:hint="eastAsia"/>
        </w:rPr>
      </w:pPr>
      <w:r>
        <w:t>☐</w:t>
      </w:r>
      <w:r>
        <w:t xml:space="preserve"> </w:t>
      </w:r>
      <w:r>
        <w:rPr>
          <w:rFonts w:ascii="宋体" w:cs="宋体" w:hint="eastAsia"/>
          <w:lang w:eastAsia="zh-CN"/>
        </w:rPr>
        <w:t>我知道</w:t>
      </w:r>
      <w:r>
        <w:t xml:space="preserve"> NullPointerException </w:t>
      </w:r>
      <w:r>
        <w:rPr>
          <w:rFonts w:ascii="宋体" w:cs="宋体" w:hint="eastAsia"/>
          <w:lang w:eastAsia="zh-CN"/>
        </w:rPr>
        <w:t>和</w:t>
      </w:r>
      <w:r>
        <w:t xml:space="preserve"> IndexOutOfBoundsException </w:t>
      </w:r>
      <w:r>
        <w:rPr>
          <w:rFonts w:ascii="宋体" w:cs="宋体" w:hint="eastAsia"/>
          <w:lang w:eastAsia="zh-CN"/>
        </w:rPr>
        <w:t>分别在什么情况下发生。</w:t>
      </w:r>
    </w:p>
    <w:p w14:paraId="7C6BE375" w14:textId="77777777" w:rsidR="008A702F" w:rsidRDefault="00FA3216">
      <w:pPr>
        <w:pStyle w:val="a0"/>
        <w:spacing w:after="72"/>
        <w:rPr>
          <w:rFonts w:hint="eastAsia"/>
        </w:rPr>
      </w:pPr>
      <w:r>
        <w:t>☐</w:t>
      </w:r>
      <w:r>
        <w:t xml:space="preserve"> </w:t>
      </w:r>
      <w:r>
        <w:rPr>
          <w:rFonts w:ascii="宋体" w:cs="宋体" w:hint="eastAsia"/>
          <w:lang w:eastAsia="zh-CN"/>
        </w:rPr>
        <w:t>我知道</w:t>
      </w:r>
      <w:r>
        <w:t xml:space="preserve"> static </w:t>
      </w:r>
      <w:r>
        <w:rPr>
          <w:rFonts w:ascii="宋体" w:cs="宋体" w:hint="eastAsia"/>
          <w:lang w:eastAsia="zh-CN"/>
        </w:rPr>
        <w:t>方法与实例方法分别用什么调用。</w:t>
      </w:r>
    </w:p>
    <w:p w14:paraId="5202004E" w14:textId="77777777" w:rsidR="008A702F" w:rsidRDefault="00FA3216">
      <w:pPr>
        <w:pStyle w:val="a0"/>
        <w:spacing w:after="72"/>
        <w:rPr>
          <w:rFonts w:hint="eastAsia"/>
        </w:rPr>
      </w:pPr>
      <w:r>
        <w:lastRenderedPageBreak/>
        <w:t>☐</w:t>
      </w:r>
      <w:r>
        <w:t xml:space="preserve"> </w:t>
      </w:r>
      <w:r>
        <w:rPr>
          <w:rFonts w:ascii="宋体" w:cs="宋体" w:hint="eastAsia"/>
          <w:lang w:eastAsia="zh-CN"/>
        </w:rPr>
        <w:t>我知道</w:t>
      </w:r>
      <w:r>
        <w:t xml:space="preserve"> String </w:t>
      </w:r>
      <w:r>
        <w:rPr>
          <w:rFonts w:ascii="宋体" w:cs="宋体" w:hint="eastAsia"/>
          <w:lang w:eastAsia="zh-CN"/>
        </w:rPr>
        <w:t>不可变，方法返回新串要接住。</w:t>
      </w:r>
    </w:p>
    <w:p w14:paraId="31D29378" w14:textId="77777777" w:rsidR="008A702F" w:rsidRDefault="00FA3216">
      <w:pPr>
        <w:pStyle w:val="a0"/>
        <w:spacing w:after="72"/>
        <w:rPr>
          <w:rFonts w:hint="eastAsia"/>
        </w:rPr>
      </w:pPr>
      <w:r>
        <w:t>☐</w:t>
      </w:r>
      <w:r>
        <w:t xml:space="preserve"> </w:t>
      </w:r>
      <w:r>
        <w:rPr>
          <w:rFonts w:ascii="宋体" w:cs="宋体" w:hint="eastAsia"/>
          <w:lang w:eastAsia="zh-CN"/>
        </w:rPr>
        <w:t>我读过</w:t>
      </w:r>
      <w:r>
        <w:t xml:space="preserve"> Java Quick Reference</w:t>
      </w:r>
      <w:r>
        <w:rPr>
          <w:rFonts w:ascii="宋体" w:cs="宋体" w:hint="eastAsia"/>
          <w:lang w:eastAsia="zh-CN"/>
        </w:rPr>
        <w:t>（考试提供，平时就要熟悉排版）。</w:t>
      </w:r>
    </w:p>
    <w:p w14:paraId="767021FB" w14:textId="77777777" w:rsidR="008A702F" w:rsidRPr="004B254D" w:rsidRDefault="00FA3216">
      <w:pPr>
        <w:pStyle w:val="31"/>
        <w:spacing w:line="360" w:lineRule="auto"/>
      </w:pPr>
      <w:bookmarkStart w:id="49" w:name="section-5-3"/>
      <w:bookmarkStart w:id="50" w:name="_Toc240537775"/>
      <w:bookmarkEnd w:id="49"/>
      <w:r w:rsidRPr="004B254D">
        <w:rPr>
          <w:rFonts w:hint="eastAsia"/>
          <w:lang w:eastAsia="zh-CN"/>
        </w:rPr>
        <w:t xml:space="preserve">5.3 </w:t>
      </w:r>
      <w:r w:rsidRPr="004B254D">
        <w:rPr>
          <w:rFonts w:hint="eastAsia"/>
          <w:lang w:eastAsia="zh-CN"/>
        </w:rPr>
        <w:t>教师使用建议</w:t>
      </w:r>
      <w:bookmarkEnd w:id="50"/>
    </w:p>
    <w:p w14:paraId="46D48DA6" w14:textId="77777777" w:rsidR="008A702F" w:rsidRDefault="00FA3216">
      <w:pPr>
        <w:rPr>
          <w:rFonts w:hint="eastAsia"/>
        </w:rPr>
      </w:pPr>
      <w:r>
        <w:rPr>
          <w:rFonts w:ascii="宋体" w:cs="宋体" w:hint="eastAsia"/>
          <w:lang w:eastAsia="zh-CN"/>
        </w:rPr>
        <w:t>本节给教师三条使用建议：随堂学案、课前小测与</w:t>
      </w:r>
      <w:r>
        <w:t xml:space="preserve"> AP Classroom </w:t>
      </w:r>
      <w:r>
        <w:rPr>
          <w:rFonts w:ascii="宋体" w:cs="宋体" w:hint="eastAsia"/>
          <w:lang w:eastAsia="zh-CN"/>
        </w:rPr>
        <w:t>联动的终结性测评。所有建议均与本手册的具体章节相对应，可直接落地实施。</w:t>
      </w:r>
    </w:p>
    <w:p w14:paraId="634AEFB2" w14:textId="77777777" w:rsidR="008A702F" w:rsidRDefault="00FA3216">
      <w:pPr>
        <w:pStyle w:val="a0"/>
        <w:spacing w:after="72"/>
        <w:rPr>
          <w:rFonts w:hint="eastAsia"/>
        </w:rPr>
      </w:pPr>
      <w:r>
        <w:rPr>
          <w:rFonts w:ascii="宋体" w:cs="宋体" w:hint="eastAsia"/>
          <w:lang w:eastAsia="zh-CN"/>
        </w:rPr>
        <w:t>本章手册可作为学案随堂使用：第二章知识点梳理配合教材对应章节；第三章易错点适合做成课前小测（每条易错点就是一个现成的辨析题）。</w:t>
      </w:r>
    </w:p>
    <w:p w14:paraId="4CDA6A10" w14:textId="77777777" w:rsidR="008A702F" w:rsidRDefault="00FA3216">
      <w:pPr>
        <w:pStyle w:val="a0"/>
        <w:spacing w:after="72"/>
        <w:rPr>
          <w:rFonts w:hint="eastAsia"/>
        </w:rPr>
      </w:pPr>
      <w:r>
        <w:rPr>
          <w:rFonts w:ascii="宋体" w:cs="宋体" w:hint="eastAsia"/>
          <w:lang w:eastAsia="zh-CN"/>
        </w:rPr>
        <w:t>第四节</w:t>
      </w:r>
      <w:r>
        <w:t xml:space="preserve"> MCQ </w:t>
      </w:r>
      <w:r>
        <w:rPr>
          <w:rFonts w:ascii="宋体" w:cs="宋体" w:hint="eastAsia"/>
          <w:lang w:eastAsia="zh-CN"/>
        </w:rPr>
        <w:t>建议限时训练（</w:t>
      </w:r>
      <w:r>
        <w:t xml:space="preserve">15 </w:t>
      </w:r>
      <w:r>
        <w:rPr>
          <w:rFonts w:ascii="宋体" w:cs="宋体" w:hint="eastAsia"/>
          <w:lang w:eastAsia="zh-CN"/>
        </w:rPr>
        <w:t>题控制在</w:t>
      </w:r>
      <w:r>
        <w:t xml:space="preserve"> 20 </w:t>
      </w:r>
      <w:r>
        <w:rPr>
          <w:rFonts w:ascii="宋体" w:cs="宋体" w:hint="eastAsia"/>
          <w:lang w:eastAsia="zh-CN"/>
        </w:rPr>
        <w:t>分钟内），</w:t>
      </w:r>
      <w:r>
        <w:t xml:space="preserve">FRQ </w:t>
      </w:r>
      <w:r>
        <w:rPr>
          <w:rFonts w:ascii="宋体" w:cs="宋体" w:hint="eastAsia"/>
          <w:lang w:eastAsia="zh-CN"/>
        </w:rPr>
        <w:t>建议手写后对照评分要点互评，模拟真实阅卷视角。</w:t>
      </w:r>
    </w:p>
    <w:p w14:paraId="7223BEF4" w14:textId="77777777" w:rsidR="008A702F" w:rsidRDefault="00FA3216">
      <w:pPr>
        <w:pStyle w:val="a0"/>
        <w:spacing w:after="72"/>
        <w:rPr>
          <w:rFonts w:hint="eastAsia"/>
        </w:rPr>
      </w:pPr>
      <w:r>
        <w:rPr>
          <w:rFonts w:ascii="宋体" w:cs="宋体" w:hint="eastAsia"/>
          <w:lang w:eastAsia="zh-CN"/>
        </w:rPr>
        <w:t>与</w:t>
      </w:r>
      <w:r>
        <w:t xml:space="preserve"> AP Classroom </w:t>
      </w:r>
      <w:r>
        <w:rPr>
          <w:rFonts w:ascii="宋体" w:cs="宋体" w:hint="eastAsia"/>
          <w:lang w:eastAsia="zh-CN"/>
        </w:rPr>
        <w:t>联动：</w:t>
      </w:r>
      <w:r>
        <w:t>Unit 1 Progress Check</w:t>
      </w:r>
      <w:r>
        <w:rPr>
          <w:rFonts w:ascii="宋体" w:cs="宋体" w:hint="eastAsia"/>
          <w:lang w:eastAsia="zh-CN"/>
        </w:rPr>
        <w:t>（</w:t>
      </w:r>
      <w:r>
        <w:t xml:space="preserve">Part A </w:t>
      </w:r>
      <w:r>
        <w:rPr>
          <w:rFonts w:ascii="宋体" w:cs="宋体" w:hint="eastAsia"/>
          <w:lang w:eastAsia="zh-CN"/>
        </w:rPr>
        <w:t>约</w:t>
      </w:r>
      <w:r>
        <w:t xml:space="preserve"> 12 </w:t>
      </w:r>
      <w:r>
        <w:rPr>
          <w:rFonts w:ascii="宋体" w:cs="宋体" w:hint="eastAsia"/>
          <w:lang w:eastAsia="zh-CN"/>
        </w:rPr>
        <w:t>题、</w:t>
      </w:r>
      <w:r>
        <w:t xml:space="preserve">Part B </w:t>
      </w:r>
      <w:r>
        <w:rPr>
          <w:rFonts w:ascii="宋体" w:cs="宋体" w:hint="eastAsia"/>
          <w:lang w:eastAsia="zh-CN"/>
        </w:rPr>
        <w:t>约</w:t>
      </w:r>
      <w:r>
        <w:t xml:space="preserve"> 15 </w:t>
      </w:r>
      <w:r>
        <w:rPr>
          <w:rFonts w:ascii="宋体" w:cs="宋体" w:hint="eastAsia"/>
          <w:lang w:eastAsia="zh-CN"/>
        </w:rPr>
        <w:t>题、</w:t>
      </w:r>
      <w:r>
        <w:t xml:space="preserve">Part C </w:t>
      </w:r>
      <w:r>
        <w:rPr>
          <w:rFonts w:ascii="宋体" w:cs="宋体" w:hint="eastAsia"/>
          <w:lang w:eastAsia="zh-CN"/>
        </w:rPr>
        <w:t>约</w:t>
      </w:r>
      <w:r>
        <w:t xml:space="preserve"> 18 </w:t>
      </w:r>
      <w:r>
        <w:rPr>
          <w:rFonts w:ascii="宋体" w:cs="宋体" w:hint="eastAsia"/>
          <w:lang w:eastAsia="zh-CN"/>
        </w:rPr>
        <w:t>题</w:t>
      </w:r>
      <w:r>
        <w:t xml:space="preserve"> + 1 </w:t>
      </w:r>
      <w:r>
        <w:rPr>
          <w:rFonts w:ascii="宋体" w:cs="宋体" w:hint="eastAsia"/>
          <w:lang w:eastAsia="zh-CN"/>
        </w:rPr>
        <w:t>道</w:t>
      </w:r>
      <w:r>
        <w:t xml:space="preserve"> FRQ</w:t>
      </w:r>
      <w:r>
        <w:rPr>
          <w:rFonts w:ascii="宋体" w:cs="宋体" w:hint="eastAsia"/>
          <w:lang w:eastAsia="zh-CN"/>
        </w:rPr>
        <w:t>）可作为章节终结性测评，错题对应本手册知识点编号回炉。</w:t>
      </w:r>
    </w:p>
    <w:p w14:paraId="606179FE" w14:textId="77777777" w:rsidR="008A702F" w:rsidRPr="004B254D" w:rsidRDefault="00FA3216">
      <w:pPr>
        <w:pStyle w:val="21"/>
        <w:spacing w:before="0" w:line="360" w:lineRule="auto"/>
      </w:pPr>
      <w:bookmarkStart w:id="51" w:name="_Toc240537776"/>
      <w:r w:rsidRPr="004B254D">
        <w:rPr>
          <w:rFonts w:hint="eastAsia"/>
          <w:lang w:eastAsia="zh-CN"/>
        </w:rPr>
        <w:t>参考文献</w:t>
      </w:r>
      <w:bookmarkEnd w:id="51"/>
    </w:p>
    <w:p w14:paraId="16920015" w14:textId="77777777" w:rsidR="008A702F" w:rsidRDefault="00FA3216">
      <w:pPr>
        <w:pStyle w:val="a"/>
        <w:numPr>
          <w:ilvl w:val="0"/>
          <w:numId w:val="9"/>
        </w:numPr>
        <w:spacing w:after="84"/>
        <w:rPr>
          <w:rFonts w:hint="eastAsia"/>
        </w:rPr>
      </w:pPr>
      <w:r>
        <w:rPr>
          <w:sz w:val="21"/>
        </w:rPr>
        <w:t xml:space="preserve">College Board. </w:t>
      </w:r>
      <w:r>
        <w:rPr>
          <w:i/>
          <w:sz w:val="21"/>
        </w:rPr>
        <w:t>AP Computer Science A Course and Exam Description</w:t>
      </w:r>
      <w:r>
        <w:rPr>
          <w:color w:val="4B5563"/>
          <w:sz w:val="21"/>
        </w:rPr>
        <w:t>[R]</w:t>
      </w:r>
      <w:r>
        <w:rPr>
          <w:sz w:val="21"/>
        </w:rPr>
        <w:t>. Effective Fall 2025. New York: The College Board, 2025.</w:t>
      </w:r>
    </w:p>
    <w:p w14:paraId="7A19F44D" w14:textId="77777777" w:rsidR="008A702F" w:rsidRDefault="00FA3216">
      <w:pPr>
        <w:pStyle w:val="a"/>
        <w:numPr>
          <w:ilvl w:val="0"/>
          <w:numId w:val="9"/>
        </w:numPr>
        <w:spacing w:after="84"/>
        <w:rPr>
          <w:rFonts w:hint="eastAsia"/>
        </w:rPr>
      </w:pPr>
      <w:r>
        <w:rPr>
          <w:sz w:val="21"/>
        </w:rPr>
        <w:t xml:space="preserve">College Board. </w:t>
      </w:r>
      <w:r>
        <w:rPr>
          <w:i/>
          <w:sz w:val="21"/>
        </w:rPr>
        <w:t>AP Computer Science A 2021 International Exam Free-Response Questions</w:t>
      </w:r>
      <w:r>
        <w:rPr>
          <w:color w:val="4B5563"/>
          <w:sz w:val="21"/>
        </w:rPr>
        <w:t>[R]</w:t>
      </w:r>
      <w:r>
        <w:rPr>
          <w:sz w:val="21"/>
        </w:rPr>
        <w:t>. 2021.</w:t>
      </w:r>
    </w:p>
    <w:p w14:paraId="50BE2389" w14:textId="77777777" w:rsidR="008A702F" w:rsidRDefault="00FA3216">
      <w:pPr>
        <w:pStyle w:val="a"/>
        <w:numPr>
          <w:ilvl w:val="0"/>
          <w:numId w:val="9"/>
        </w:numPr>
        <w:spacing w:after="84"/>
        <w:rPr>
          <w:rFonts w:hint="eastAsia"/>
        </w:rPr>
      </w:pPr>
      <w:r>
        <w:rPr>
          <w:sz w:val="21"/>
        </w:rPr>
        <w:t xml:space="preserve">College Board. </w:t>
      </w:r>
      <w:r>
        <w:rPr>
          <w:i/>
          <w:sz w:val="21"/>
        </w:rPr>
        <w:t>AP Computer Science A 2022 International Exam Free-Response Questions</w:t>
      </w:r>
      <w:r>
        <w:rPr>
          <w:color w:val="4B5563"/>
          <w:sz w:val="21"/>
        </w:rPr>
        <w:t>[R]</w:t>
      </w:r>
      <w:r>
        <w:rPr>
          <w:sz w:val="21"/>
        </w:rPr>
        <w:t>. 2022.</w:t>
      </w:r>
    </w:p>
    <w:p w14:paraId="29661876" w14:textId="77777777" w:rsidR="008A702F" w:rsidRDefault="00FA3216">
      <w:pPr>
        <w:pStyle w:val="a"/>
        <w:numPr>
          <w:ilvl w:val="0"/>
          <w:numId w:val="9"/>
        </w:numPr>
        <w:spacing w:after="84"/>
        <w:rPr>
          <w:rFonts w:hint="eastAsia"/>
        </w:rPr>
      </w:pPr>
      <w:r>
        <w:rPr>
          <w:sz w:val="21"/>
        </w:rPr>
        <w:t xml:space="preserve">College Board. </w:t>
      </w:r>
      <w:r>
        <w:rPr>
          <w:i/>
          <w:sz w:val="21"/>
        </w:rPr>
        <w:t>AP Computer Science A 2023 International Exam Free-Response Questions</w:t>
      </w:r>
      <w:r>
        <w:rPr>
          <w:color w:val="4B5563"/>
          <w:sz w:val="21"/>
        </w:rPr>
        <w:t>[R]</w:t>
      </w:r>
      <w:r>
        <w:rPr>
          <w:sz w:val="21"/>
        </w:rPr>
        <w:t>. 2023.</w:t>
      </w:r>
    </w:p>
    <w:p w14:paraId="4CC52A9A" w14:textId="77777777" w:rsidR="008A702F" w:rsidRDefault="00FA3216">
      <w:pPr>
        <w:pStyle w:val="a"/>
        <w:numPr>
          <w:ilvl w:val="0"/>
          <w:numId w:val="9"/>
        </w:numPr>
        <w:spacing w:after="84"/>
        <w:rPr>
          <w:rFonts w:hint="eastAsia"/>
        </w:rPr>
      </w:pPr>
      <w:r>
        <w:rPr>
          <w:sz w:val="21"/>
        </w:rPr>
        <w:t xml:space="preserve">College Board. </w:t>
      </w:r>
      <w:r>
        <w:rPr>
          <w:i/>
          <w:sz w:val="21"/>
        </w:rPr>
        <w:t>AP Computer Science A 2024 International Exam Free-Response Questions</w:t>
      </w:r>
      <w:r>
        <w:rPr>
          <w:color w:val="4B5563"/>
          <w:sz w:val="21"/>
        </w:rPr>
        <w:t>[R]</w:t>
      </w:r>
      <w:r>
        <w:rPr>
          <w:sz w:val="21"/>
        </w:rPr>
        <w:t>. 2024.</w:t>
      </w:r>
    </w:p>
    <w:p w14:paraId="43003794" w14:textId="77777777" w:rsidR="008A702F" w:rsidRDefault="00FA3216">
      <w:pPr>
        <w:pStyle w:val="a"/>
        <w:numPr>
          <w:ilvl w:val="0"/>
          <w:numId w:val="9"/>
        </w:numPr>
        <w:spacing w:after="84"/>
        <w:rPr>
          <w:rFonts w:hint="eastAsia"/>
        </w:rPr>
      </w:pPr>
      <w:r>
        <w:rPr>
          <w:sz w:val="21"/>
        </w:rPr>
        <w:t xml:space="preserve">College Board. </w:t>
      </w:r>
      <w:r>
        <w:rPr>
          <w:i/>
          <w:sz w:val="21"/>
        </w:rPr>
        <w:t>AP Computer Science A 2025 International Exam Free-Response Questions</w:t>
      </w:r>
      <w:r>
        <w:rPr>
          <w:color w:val="4B5563"/>
          <w:sz w:val="21"/>
        </w:rPr>
        <w:t>[R]</w:t>
      </w:r>
      <w:r>
        <w:rPr>
          <w:sz w:val="21"/>
        </w:rPr>
        <w:t>. 2025.</w:t>
      </w:r>
    </w:p>
    <w:p w14:paraId="7A60F63D" w14:textId="77777777" w:rsidR="008A702F" w:rsidRDefault="00FA3216">
      <w:pPr>
        <w:pStyle w:val="a"/>
        <w:numPr>
          <w:ilvl w:val="0"/>
          <w:numId w:val="9"/>
        </w:numPr>
        <w:spacing w:after="84"/>
        <w:rPr>
          <w:rFonts w:hint="eastAsia"/>
        </w:rPr>
      </w:pPr>
      <w:r>
        <w:rPr>
          <w:sz w:val="21"/>
        </w:rPr>
        <w:t xml:space="preserve">College Board. </w:t>
      </w:r>
      <w:r>
        <w:rPr>
          <w:i/>
          <w:sz w:val="21"/>
        </w:rPr>
        <w:t xml:space="preserve">AP Computer Science A </w:t>
      </w:r>
      <w:r>
        <w:rPr>
          <w:i/>
          <w:sz w:val="21"/>
        </w:rPr>
        <w:t>—</w:t>
      </w:r>
      <w:r>
        <w:rPr>
          <w:i/>
          <w:sz w:val="21"/>
        </w:rPr>
        <w:t xml:space="preserve"> Java Quick Reference</w:t>
      </w:r>
      <w:r>
        <w:rPr>
          <w:color w:val="4B5563"/>
          <w:sz w:val="21"/>
        </w:rPr>
        <w:t>[R]</w:t>
      </w:r>
      <w:r>
        <w:rPr>
          <w:sz w:val="21"/>
        </w:rPr>
        <w:t xml:space="preserve">. </w:t>
      </w:r>
      <w:r>
        <w:rPr>
          <w:rFonts w:ascii="宋体" w:cs="宋体" w:hint="eastAsia"/>
          <w:sz w:val="21"/>
          <w:lang w:eastAsia="zh-CN"/>
        </w:rPr>
        <w:t>考试现场提供的速查表，</w:t>
      </w:r>
      <w:r>
        <w:rPr>
          <w:sz w:val="21"/>
        </w:rPr>
        <w:t>2025.</w:t>
      </w:r>
    </w:p>
    <w:p w14:paraId="74D37B51" w14:textId="77777777" w:rsidR="008A702F" w:rsidRDefault="00FA3216">
      <w:pPr>
        <w:spacing w:after="72"/>
        <w:ind w:firstLine="0"/>
        <w:rPr>
          <w:rFonts w:hint="eastAsia"/>
        </w:rPr>
      </w:pPr>
      <w:r>
        <w:rPr>
          <w:rFonts w:ascii="宋体" w:cs="宋体" w:hint="eastAsia"/>
          <w:b/>
          <w:lang w:eastAsia="zh-CN"/>
        </w:rPr>
        <w:t>版权说明</w:t>
      </w:r>
    </w:p>
    <w:p w14:paraId="702EC7B0" w14:textId="77777777" w:rsidR="004B254D" w:rsidRDefault="00FA3216">
      <w:pPr>
        <w:spacing w:after="0"/>
        <w:ind w:firstLine="0"/>
        <w:rPr>
          <w:rFonts w:cs="宋体" w:hint="eastAsia"/>
          <w:lang w:eastAsia="zh-CN"/>
        </w:rPr>
      </w:pPr>
      <w:r>
        <w:rPr>
          <w:rFonts w:ascii="宋体" w:cs="宋体" w:hint="eastAsia"/>
          <w:lang w:eastAsia="zh-CN"/>
        </w:rPr>
        <w:t>本手册为教学自编资料，知识点框架依据</w:t>
      </w:r>
      <w:r>
        <w:t xml:space="preserve"> College Board</w:t>
      </w:r>
      <w:r>
        <w:rPr>
          <w:rFonts w:ascii="宋体" w:cs="宋体" w:hint="eastAsia"/>
          <w:lang w:eastAsia="zh-CN"/>
        </w:rPr>
        <w:t>《</w:t>
      </w:r>
      <w:r>
        <w:t>AP Computer Science A Course and Exam Description</w:t>
      </w:r>
      <w:r>
        <w:rPr>
          <w:rFonts w:ascii="宋体" w:cs="宋体" w:hint="eastAsia"/>
          <w:lang w:eastAsia="zh-CN"/>
        </w:rPr>
        <w:t>》（</w:t>
      </w:r>
      <w:r>
        <w:t xml:space="preserve">2025 </w:t>
      </w:r>
      <w:r>
        <w:rPr>
          <w:rFonts w:ascii="宋体" w:cs="宋体" w:hint="eastAsia"/>
          <w:lang w:eastAsia="zh-CN"/>
        </w:rPr>
        <w:t>版）整理；所引真题版权归</w:t>
      </w:r>
      <w:r>
        <w:t xml:space="preserve"> College Board </w:t>
      </w:r>
      <w:r>
        <w:rPr>
          <w:rFonts w:ascii="宋体" w:cs="宋体" w:hint="eastAsia"/>
          <w:lang w:eastAsia="zh-CN"/>
        </w:rPr>
        <w:t>所有，仅限校内备考教学使用。</w:t>
      </w:r>
    </w:p>
    <w:p w14:paraId="4DAF8F1E" w14:textId="77777777" w:rsidR="004B254D" w:rsidRDefault="004B254D">
      <w:pPr>
        <w:spacing w:after="0" w:line="240" w:lineRule="auto"/>
        <w:ind w:firstLine="0"/>
        <w:rPr>
          <w:rFonts w:cs="宋体" w:hint="eastAsia"/>
          <w:lang w:eastAsia="zh-CN"/>
        </w:rPr>
      </w:pPr>
      <w:r>
        <w:rPr>
          <w:rFonts w:cs="宋体" w:hint="eastAsia"/>
          <w:lang w:eastAsia="zh-CN"/>
        </w:rPr>
        <w:br w:type="page"/>
      </w:r>
    </w:p>
    <w:p w14:paraId="51B5B08B" w14:textId="4A94D098" w:rsidR="004B254D" w:rsidRPr="004B254D" w:rsidRDefault="004B254D" w:rsidP="004B254D">
      <w:pPr>
        <w:pStyle w:val="1"/>
        <w:pageBreakBefore/>
        <w:spacing w:before="0" w:after="360" w:line="336" w:lineRule="auto"/>
      </w:pPr>
      <w:bookmarkStart w:id="52" w:name="_Toc240537777"/>
      <w:r w:rsidRPr="004B254D">
        <w:rPr>
          <w:rFonts w:hint="eastAsia"/>
          <w:lang w:eastAsia="zh-CN"/>
        </w:rPr>
        <w:lastRenderedPageBreak/>
        <w:t xml:space="preserve">第二章　</w:t>
      </w:r>
      <w:r w:rsidRPr="004B254D">
        <w:rPr>
          <w:rFonts w:hint="eastAsia"/>
          <w:lang w:eastAsia="zh-CN"/>
        </w:rPr>
        <w:t>Selection and Iteration</w:t>
      </w:r>
      <w:bookmarkEnd w:id="52"/>
    </w:p>
    <w:p w14:paraId="143952F5" w14:textId="77777777" w:rsidR="004B254D" w:rsidRDefault="004B254D">
      <w:pPr>
        <w:jc w:val="center"/>
        <w:rPr>
          <w:rFonts w:hint="eastAsia"/>
        </w:rPr>
      </w:pPr>
    </w:p>
    <w:tbl>
      <w:tblPr>
        <w:tblW w:w="5000" w:type="pct"/>
        <w:tblLook w:val="04A0" w:firstRow="1" w:lastRow="0" w:firstColumn="1" w:lastColumn="0" w:noHBand="0" w:noVBand="1"/>
      </w:tblPr>
      <w:tblGrid>
        <w:gridCol w:w="4256"/>
        <w:gridCol w:w="4272"/>
      </w:tblGrid>
      <w:tr w:rsidR="004B254D" w14:paraId="0C502202" w14:textId="77777777">
        <w:tc>
          <w:tcPr>
            <w:tcW w:w="4320" w:type="dxa"/>
            <w:vAlign w:val="center"/>
          </w:tcPr>
          <w:p w14:paraId="76302C9C" w14:textId="77777777" w:rsidR="004B254D" w:rsidRDefault="004B254D">
            <w:pPr>
              <w:spacing w:before="60" w:after="60" w:line="240" w:lineRule="auto"/>
              <w:rPr>
                <w:rFonts w:hint="eastAsia"/>
              </w:rPr>
            </w:pPr>
            <w:r>
              <w:rPr>
                <w:b/>
              </w:rPr>
              <w:t>项</w:t>
            </w:r>
          </w:p>
        </w:tc>
        <w:tc>
          <w:tcPr>
            <w:tcW w:w="4320" w:type="dxa"/>
            <w:vAlign w:val="center"/>
          </w:tcPr>
          <w:p w14:paraId="312C51F0" w14:textId="77777777" w:rsidR="004B254D" w:rsidRDefault="004B254D">
            <w:pPr>
              <w:spacing w:before="60" w:after="60" w:line="240" w:lineRule="auto"/>
              <w:rPr>
                <w:rFonts w:hint="eastAsia"/>
              </w:rPr>
            </w:pPr>
            <w:r>
              <w:rPr>
                <w:b/>
              </w:rPr>
              <w:t>内容</w:t>
            </w:r>
          </w:p>
        </w:tc>
      </w:tr>
      <w:tr w:rsidR="004B254D" w14:paraId="667BBDFA" w14:textId="77777777">
        <w:tc>
          <w:tcPr>
            <w:tcW w:w="4320" w:type="dxa"/>
            <w:tcBorders>
              <w:top w:val="none" w:sz="6" w:space="0" w:color="000000"/>
              <w:left w:val="none" w:sz="6" w:space="0" w:color="000000"/>
              <w:bottom w:val="none" w:sz="6" w:space="0" w:color="000000"/>
              <w:right w:val="none" w:sz="6" w:space="0" w:color="000000"/>
            </w:tcBorders>
            <w:tcMar>
              <w:top w:w="72" w:type="dxa"/>
              <w:left w:w="216" w:type="dxa"/>
              <w:bottom w:w="72" w:type="dxa"/>
              <w:right w:w="216" w:type="dxa"/>
            </w:tcMar>
            <w:vAlign w:val="center"/>
          </w:tcPr>
          <w:p w14:paraId="79355494" w14:textId="77777777" w:rsidR="004B254D" w:rsidRDefault="004B254D">
            <w:pPr>
              <w:spacing w:before="60" w:after="60" w:line="240" w:lineRule="auto"/>
              <w:jc w:val="right"/>
              <w:rPr>
                <w:rFonts w:hint="eastAsia"/>
              </w:rPr>
            </w:pPr>
            <w:r>
              <w:rPr>
                <w:color w:val="4B5563"/>
              </w:rPr>
              <w:t>适用考试</w:t>
            </w:r>
          </w:p>
        </w:tc>
        <w:tc>
          <w:tcPr>
            <w:tcW w:w="4320" w:type="dxa"/>
            <w:tcBorders>
              <w:top w:val="none" w:sz="6" w:space="0" w:color="000000"/>
              <w:left w:val="none" w:sz="6" w:space="0" w:color="000000"/>
              <w:bottom w:val="none" w:sz="6" w:space="0" w:color="000000"/>
              <w:right w:val="none" w:sz="6" w:space="0" w:color="000000"/>
            </w:tcBorders>
            <w:tcMar>
              <w:top w:w="72" w:type="dxa"/>
              <w:left w:w="216" w:type="dxa"/>
              <w:bottom w:w="72" w:type="dxa"/>
              <w:right w:w="216" w:type="dxa"/>
            </w:tcMar>
            <w:vAlign w:val="center"/>
          </w:tcPr>
          <w:p w14:paraId="0DFAB844" w14:textId="77777777" w:rsidR="004B254D" w:rsidRDefault="004B254D">
            <w:pPr>
              <w:spacing w:before="60" w:after="60" w:line="240" w:lineRule="auto"/>
              <w:rPr>
                <w:rFonts w:hint="eastAsia"/>
              </w:rPr>
            </w:pPr>
            <w:r>
              <w:t xml:space="preserve">AP Computer Science A  </w:t>
            </w:r>
            <w:r>
              <w:t>国际考（</w:t>
            </w:r>
            <w:r>
              <w:t xml:space="preserve"> 2025  </w:t>
            </w:r>
            <w:r>
              <w:t>秋新纲</w:t>
            </w:r>
            <w:r>
              <w:t xml:space="preserve">  </w:t>
            </w:r>
            <w:r>
              <w:t>·</w:t>
            </w:r>
            <w:r>
              <w:t xml:space="preserve"> 2026  </w:t>
            </w:r>
            <w:r>
              <w:t>及以后）</w:t>
            </w:r>
          </w:p>
        </w:tc>
      </w:tr>
      <w:tr w:rsidR="004B254D" w14:paraId="12AD5D5E" w14:textId="77777777">
        <w:tc>
          <w:tcPr>
            <w:tcW w:w="4320" w:type="dxa"/>
            <w:tcBorders>
              <w:top w:val="none" w:sz="6" w:space="0" w:color="000000"/>
              <w:left w:val="none" w:sz="6" w:space="0" w:color="000000"/>
              <w:bottom w:val="none" w:sz="6" w:space="0" w:color="000000"/>
              <w:right w:val="none" w:sz="6" w:space="0" w:color="000000"/>
            </w:tcBorders>
            <w:tcMar>
              <w:top w:w="72" w:type="dxa"/>
              <w:left w:w="216" w:type="dxa"/>
              <w:bottom w:w="72" w:type="dxa"/>
              <w:right w:w="216" w:type="dxa"/>
            </w:tcMar>
            <w:vAlign w:val="center"/>
          </w:tcPr>
          <w:p w14:paraId="3433FF48" w14:textId="77777777" w:rsidR="004B254D" w:rsidRDefault="004B254D">
            <w:pPr>
              <w:spacing w:before="60" w:after="60" w:line="240" w:lineRule="auto"/>
              <w:jc w:val="right"/>
              <w:rPr>
                <w:rFonts w:hint="eastAsia"/>
              </w:rPr>
            </w:pPr>
            <w:r>
              <w:rPr>
                <w:color w:val="4B5563"/>
              </w:rPr>
              <w:t>课程章节</w:t>
            </w:r>
          </w:p>
        </w:tc>
        <w:tc>
          <w:tcPr>
            <w:tcW w:w="4320" w:type="dxa"/>
            <w:tcBorders>
              <w:top w:val="none" w:sz="6" w:space="0" w:color="000000"/>
              <w:left w:val="none" w:sz="6" w:space="0" w:color="000000"/>
              <w:bottom w:val="none" w:sz="6" w:space="0" w:color="000000"/>
              <w:right w:val="none" w:sz="6" w:space="0" w:color="000000"/>
            </w:tcBorders>
            <w:tcMar>
              <w:top w:w="72" w:type="dxa"/>
              <w:left w:w="216" w:type="dxa"/>
              <w:bottom w:w="72" w:type="dxa"/>
              <w:right w:w="216" w:type="dxa"/>
            </w:tcMar>
            <w:vAlign w:val="center"/>
          </w:tcPr>
          <w:p w14:paraId="49D5305E" w14:textId="77777777" w:rsidR="004B254D" w:rsidRDefault="004B254D">
            <w:pPr>
              <w:spacing w:before="60" w:after="60" w:line="240" w:lineRule="auto"/>
              <w:rPr>
                <w:rFonts w:hint="eastAsia"/>
              </w:rPr>
            </w:pPr>
            <w:r>
              <w:t>第二章</w:t>
            </w:r>
            <w:r>
              <w:t xml:space="preserve">  Selection and Iteration </w:t>
            </w:r>
            <w:r>
              <w:t>（对应官方大纲</w:t>
            </w:r>
            <w:r>
              <w:t xml:space="preserve">  Unit 2 </w:t>
            </w:r>
            <w:r>
              <w:t>）</w:t>
            </w:r>
          </w:p>
        </w:tc>
      </w:tr>
      <w:tr w:rsidR="004B254D" w14:paraId="2CA5CC72" w14:textId="77777777">
        <w:tc>
          <w:tcPr>
            <w:tcW w:w="4320" w:type="dxa"/>
            <w:tcBorders>
              <w:top w:val="none" w:sz="6" w:space="0" w:color="000000"/>
              <w:left w:val="none" w:sz="6" w:space="0" w:color="000000"/>
              <w:bottom w:val="none" w:sz="6" w:space="0" w:color="000000"/>
              <w:right w:val="none" w:sz="6" w:space="0" w:color="000000"/>
            </w:tcBorders>
            <w:tcMar>
              <w:top w:w="72" w:type="dxa"/>
              <w:left w:w="216" w:type="dxa"/>
              <w:bottom w:w="72" w:type="dxa"/>
              <w:right w:w="216" w:type="dxa"/>
            </w:tcMar>
            <w:vAlign w:val="center"/>
          </w:tcPr>
          <w:p w14:paraId="1FE3A31C" w14:textId="77777777" w:rsidR="004B254D" w:rsidRDefault="004B254D">
            <w:pPr>
              <w:spacing w:before="60" w:after="60" w:line="240" w:lineRule="auto"/>
              <w:jc w:val="right"/>
              <w:rPr>
                <w:rFonts w:hint="eastAsia"/>
              </w:rPr>
            </w:pPr>
            <w:r>
              <w:rPr>
                <w:color w:val="4B5563"/>
              </w:rPr>
              <w:t>考纲来源</w:t>
            </w:r>
          </w:p>
        </w:tc>
        <w:tc>
          <w:tcPr>
            <w:tcW w:w="4320" w:type="dxa"/>
            <w:tcBorders>
              <w:top w:val="none" w:sz="6" w:space="0" w:color="000000"/>
              <w:left w:val="none" w:sz="6" w:space="0" w:color="000000"/>
              <w:bottom w:val="none" w:sz="6" w:space="0" w:color="000000"/>
              <w:right w:val="none" w:sz="6" w:space="0" w:color="000000"/>
            </w:tcBorders>
            <w:tcMar>
              <w:top w:w="72" w:type="dxa"/>
              <w:left w:w="216" w:type="dxa"/>
              <w:bottom w:w="72" w:type="dxa"/>
              <w:right w:w="216" w:type="dxa"/>
            </w:tcMar>
            <w:vAlign w:val="center"/>
          </w:tcPr>
          <w:p w14:paraId="7AF53958" w14:textId="77777777" w:rsidR="004B254D" w:rsidRDefault="004B254D">
            <w:pPr>
              <w:spacing w:before="60" w:after="60" w:line="240" w:lineRule="auto"/>
              <w:rPr>
                <w:rFonts w:hint="eastAsia"/>
              </w:rPr>
            </w:pPr>
            <w:r>
              <w:t xml:space="preserve">College Board </w:t>
            </w:r>
            <w:r>
              <w:t>《</w:t>
            </w:r>
            <w:r>
              <w:t xml:space="preserve"> AP Computer Science A Course and Exam Description, Effective Fall 2025 </w:t>
            </w:r>
            <w:r>
              <w:t>》</w:t>
            </w:r>
          </w:p>
        </w:tc>
      </w:tr>
      <w:tr w:rsidR="004B254D" w14:paraId="71A01C6F" w14:textId="77777777">
        <w:tc>
          <w:tcPr>
            <w:tcW w:w="4320" w:type="dxa"/>
            <w:tcBorders>
              <w:top w:val="none" w:sz="6" w:space="0" w:color="000000"/>
              <w:left w:val="none" w:sz="6" w:space="0" w:color="000000"/>
              <w:bottom w:val="none" w:sz="6" w:space="0" w:color="000000"/>
              <w:right w:val="none" w:sz="6" w:space="0" w:color="000000"/>
            </w:tcBorders>
            <w:tcMar>
              <w:top w:w="72" w:type="dxa"/>
              <w:left w:w="216" w:type="dxa"/>
              <w:bottom w:w="72" w:type="dxa"/>
              <w:right w:w="216" w:type="dxa"/>
            </w:tcMar>
            <w:vAlign w:val="center"/>
          </w:tcPr>
          <w:p w14:paraId="6FA10568" w14:textId="77777777" w:rsidR="004B254D" w:rsidRDefault="004B254D">
            <w:pPr>
              <w:spacing w:before="60" w:after="60" w:line="240" w:lineRule="auto"/>
              <w:jc w:val="right"/>
              <w:rPr>
                <w:rFonts w:hint="eastAsia"/>
              </w:rPr>
            </w:pPr>
            <w:r>
              <w:rPr>
                <w:color w:val="4B5563"/>
              </w:rPr>
              <w:t>真题来源</w:t>
            </w:r>
          </w:p>
        </w:tc>
        <w:tc>
          <w:tcPr>
            <w:tcW w:w="4320" w:type="dxa"/>
            <w:tcBorders>
              <w:top w:val="none" w:sz="6" w:space="0" w:color="000000"/>
              <w:left w:val="none" w:sz="6" w:space="0" w:color="000000"/>
              <w:bottom w:val="none" w:sz="6" w:space="0" w:color="000000"/>
              <w:right w:val="none" w:sz="6" w:space="0" w:color="000000"/>
            </w:tcBorders>
            <w:tcMar>
              <w:top w:w="72" w:type="dxa"/>
              <w:left w:w="216" w:type="dxa"/>
              <w:bottom w:w="72" w:type="dxa"/>
              <w:right w:w="216" w:type="dxa"/>
            </w:tcMar>
            <w:vAlign w:val="center"/>
          </w:tcPr>
          <w:p w14:paraId="0F595860" w14:textId="77777777" w:rsidR="004B254D" w:rsidRDefault="004B254D">
            <w:pPr>
              <w:spacing w:before="60" w:after="60" w:line="240" w:lineRule="auto"/>
              <w:rPr>
                <w:rFonts w:hint="eastAsia"/>
              </w:rPr>
            </w:pPr>
            <w:r>
              <w:t>2021</w:t>
            </w:r>
            <w:r>
              <w:t>–</w:t>
            </w:r>
            <w:r>
              <w:t xml:space="preserve">2025  </w:t>
            </w:r>
            <w:r>
              <w:t>年近五年</w:t>
            </w:r>
            <w:r>
              <w:t xml:space="preserve">  APCSA  </w:t>
            </w:r>
            <w:r>
              <w:t>国际考</w:t>
            </w:r>
            <w:r>
              <w:t xml:space="preserve">  FRQ  </w:t>
            </w:r>
            <w:r>
              <w:t>真题、</w:t>
            </w:r>
            <w:r>
              <w:t xml:space="preserve"> 2025  </w:t>
            </w:r>
            <w:r>
              <w:t>新版</w:t>
            </w:r>
            <w:r>
              <w:t xml:space="preserve">  CED  </w:t>
            </w:r>
            <w:r>
              <w:t>官方样题、</w:t>
            </w:r>
            <w:r>
              <w:t xml:space="preserve"> AP Classroom  </w:t>
            </w:r>
            <w:r>
              <w:t>官方</w:t>
            </w:r>
            <w:r>
              <w:t xml:space="preserve">  Progress Check  </w:t>
            </w:r>
            <w:r>
              <w:t>试题（含</w:t>
            </w:r>
            <w:r>
              <w:t xml:space="preserve">  Unit 2 Selection and Iteration  </w:t>
            </w:r>
            <w:r>
              <w:t>专题）</w:t>
            </w:r>
          </w:p>
        </w:tc>
      </w:tr>
    </w:tbl>
    <w:p w14:paraId="266FCC0E" w14:textId="77777777" w:rsidR="004B254D" w:rsidRDefault="004B254D">
      <w:pPr>
        <w:rPr>
          <w:rFonts w:hint="eastAsia"/>
        </w:rPr>
      </w:pPr>
    </w:p>
    <w:p w14:paraId="29F40722" w14:textId="77777777" w:rsidR="004B254D" w:rsidRDefault="004B254D">
      <w:pPr>
        <w:ind w:firstLine="0"/>
        <w:rPr>
          <w:rFonts w:hint="eastAsia"/>
        </w:rPr>
      </w:pPr>
      <w:r>
        <w:rPr>
          <w:rFonts w:ascii="宋体" w:cs="宋体" w:hint="eastAsia"/>
          <w:b/>
          <w:lang w:eastAsia="zh-CN"/>
        </w:rPr>
        <w:t>摘　要</w:t>
      </w:r>
    </w:p>
    <w:p w14:paraId="11C27939" w14:textId="77777777" w:rsidR="004B254D" w:rsidRDefault="004B254D">
      <w:pPr>
        <w:rPr>
          <w:rFonts w:hint="eastAsia"/>
        </w:rPr>
      </w:pPr>
      <w:r>
        <w:rPr>
          <w:rFonts w:ascii="宋体" w:cs="宋体" w:hint="eastAsia"/>
          <w:lang w:eastAsia="zh-CN"/>
        </w:rPr>
        <w:t>本手册为</w:t>
      </w:r>
      <w:r>
        <w:t xml:space="preserve"> AP Computer Science A</w:t>
      </w:r>
      <w:r>
        <w:rPr>
          <w:rFonts w:ascii="宋体" w:cs="宋体" w:hint="eastAsia"/>
          <w:lang w:eastAsia="zh-CN"/>
        </w:rPr>
        <w:t>（</w:t>
      </w:r>
      <w:r>
        <w:t>APCSA</w:t>
      </w:r>
      <w:r>
        <w:rPr>
          <w:rFonts w:ascii="宋体" w:cs="宋体" w:hint="eastAsia"/>
          <w:lang w:eastAsia="zh-CN"/>
        </w:rPr>
        <w:t>）国际考备考系列的第二章，主题为</w:t>
      </w:r>
      <w:r>
        <w:t xml:space="preserve"> Selection and Iteration</w:t>
      </w:r>
      <w:r>
        <w:rPr>
          <w:rFonts w:ascii="宋体" w:cs="宋体" w:hint="eastAsia"/>
          <w:lang w:eastAsia="zh-CN"/>
        </w:rPr>
        <w:t>，对应</w:t>
      </w:r>
      <w:r>
        <w:t xml:space="preserve"> College Board 2025 </w:t>
      </w:r>
      <w:r>
        <w:rPr>
          <w:rFonts w:ascii="宋体" w:cs="宋体" w:hint="eastAsia"/>
          <w:lang w:eastAsia="zh-CN"/>
        </w:rPr>
        <w:t>秋新版考纲</w:t>
      </w:r>
      <w:r>
        <w:t xml:space="preserve"> Unit 2</w:t>
      </w:r>
      <w:r>
        <w:rPr>
          <w:rFonts w:ascii="宋体" w:cs="宋体" w:hint="eastAsia"/>
          <w:lang w:eastAsia="zh-CN"/>
        </w:rPr>
        <w:t>（适用于</w:t>
      </w:r>
      <w:r>
        <w:t xml:space="preserve"> 2026 </w:t>
      </w:r>
      <w:r>
        <w:rPr>
          <w:rFonts w:ascii="宋体" w:cs="宋体" w:hint="eastAsia"/>
          <w:lang w:eastAsia="zh-CN"/>
        </w:rPr>
        <w:t>年及以后考试）。本章系统梳理</w:t>
      </w:r>
      <w:r>
        <w:t xml:space="preserve"> 12 </w:t>
      </w:r>
      <w:r>
        <w:rPr>
          <w:rFonts w:ascii="宋体" w:cs="宋体" w:hint="eastAsia"/>
          <w:lang w:eastAsia="zh-CN"/>
        </w:rPr>
        <w:t>个官方</w:t>
      </w:r>
      <w:r>
        <w:t xml:space="preserve"> Topic</w:t>
      </w:r>
      <w:r>
        <w:rPr>
          <w:rFonts w:ascii="宋体" w:cs="宋体" w:hint="eastAsia"/>
          <w:lang w:eastAsia="zh-CN"/>
        </w:rPr>
        <w:t>（</w:t>
      </w:r>
      <w:r>
        <w:t>2.1 Algorithms with Selection and Repetition / 2.2 Boolean Expressions / 2.3 if Statements / 2.4 Nested if Statements / 2.5 Compound Boolean Expressions / 2.6 Comparing Boolean Expressions / 2.7 while Loops / 2.8 for Loops / 2.9 Implementing Selection and Iteration Algorithms / 2.10 Implementing String Algorithms / 2.11 Nested Iteration / 2.12 Informal Run-Time Analysis</w:t>
      </w:r>
      <w:r>
        <w:rPr>
          <w:rFonts w:ascii="宋体" w:cs="宋体" w:hint="eastAsia"/>
          <w:lang w:eastAsia="zh-CN"/>
        </w:rPr>
        <w:t>），覆盖布尔与逻辑、</w:t>
      </w:r>
      <w:r>
        <w:t xml:space="preserve">if </w:t>
      </w:r>
      <w:r>
        <w:rPr>
          <w:rFonts w:ascii="宋体" w:cs="宋体" w:hint="eastAsia"/>
          <w:lang w:eastAsia="zh-CN"/>
        </w:rPr>
        <w:t>选择结构、</w:t>
      </w:r>
      <w:r>
        <w:t xml:space="preserve">while / for </w:t>
      </w:r>
      <w:r>
        <w:rPr>
          <w:rFonts w:ascii="宋体" w:cs="宋体" w:hint="eastAsia"/>
          <w:lang w:eastAsia="zh-CN"/>
        </w:rPr>
        <w:t>循环、嵌套循环、字符串算法与运行时间分析；按失分频率排序</w:t>
      </w:r>
      <w:r>
        <w:t xml:space="preserve"> Top 10 </w:t>
      </w:r>
      <w:r>
        <w:rPr>
          <w:rFonts w:ascii="宋体" w:cs="宋体" w:hint="eastAsia"/>
          <w:lang w:eastAsia="zh-CN"/>
        </w:rPr>
        <w:t>高频易错点并给出正误对照；精选</w:t>
      </w:r>
      <w:r>
        <w:t xml:space="preserve"> 8 </w:t>
      </w:r>
      <w:r>
        <w:rPr>
          <w:rFonts w:ascii="宋体" w:cs="宋体" w:hint="eastAsia"/>
          <w:lang w:eastAsia="zh-CN"/>
        </w:rPr>
        <w:t>道</w:t>
      </w:r>
      <w:r>
        <w:t xml:space="preserve"> MCQ</w:t>
      </w:r>
      <w:r>
        <w:rPr>
          <w:rFonts w:ascii="宋体" w:cs="宋体" w:hint="eastAsia"/>
          <w:lang w:eastAsia="zh-CN"/>
        </w:rPr>
        <w:t>（来自</w:t>
      </w:r>
      <w:r>
        <w:t xml:space="preserve"> AP Classroom </w:t>
      </w:r>
      <w:r>
        <w:rPr>
          <w:rFonts w:ascii="宋体" w:cs="宋体" w:hint="eastAsia"/>
          <w:lang w:eastAsia="zh-CN"/>
        </w:rPr>
        <w:t>官方</w:t>
      </w:r>
      <w:r>
        <w:t xml:space="preserve"> Unit 2 TopicQuestion MCQ </w:t>
      </w:r>
      <w:r>
        <w:rPr>
          <w:rFonts w:ascii="宋体" w:cs="宋体" w:hint="eastAsia"/>
          <w:lang w:eastAsia="zh-CN"/>
        </w:rPr>
        <w:t>题库）与</w:t>
      </w:r>
      <w:r>
        <w:t xml:space="preserve"> 5 </w:t>
      </w:r>
      <w:r>
        <w:rPr>
          <w:rFonts w:ascii="宋体" w:cs="宋体" w:hint="eastAsia"/>
          <w:lang w:eastAsia="zh-CN"/>
        </w:rPr>
        <w:t>道</w:t>
      </w:r>
      <w:r>
        <w:t xml:space="preserve"> 2025 </w:t>
      </w:r>
      <w:r>
        <w:rPr>
          <w:rFonts w:ascii="宋体" w:cs="宋体" w:hint="eastAsia"/>
          <w:lang w:eastAsia="zh-CN"/>
        </w:rPr>
        <w:t>新版</w:t>
      </w:r>
      <w:r>
        <w:t xml:space="preserve"> CED </w:t>
      </w:r>
      <w:r>
        <w:rPr>
          <w:rFonts w:ascii="宋体" w:cs="宋体" w:hint="eastAsia"/>
          <w:lang w:eastAsia="zh-CN"/>
        </w:rPr>
        <w:t>配套</w:t>
      </w:r>
      <w:r>
        <w:t xml:space="preserve"> Progress Check FRQ </w:t>
      </w:r>
      <w:r>
        <w:rPr>
          <w:rFonts w:ascii="宋体" w:cs="宋体" w:hint="eastAsia"/>
          <w:lang w:eastAsia="zh-CN"/>
        </w:rPr>
        <w:t>完整真题（</w:t>
      </w:r>
      <w:r>
        <w:t>FRQ-1 Part A BeadSequence</w:t>
      </w:r>
      <w:r>
        <w:rPr>
          <w:rFonts w:ascii="宋体" w:cs="宋体" w:hint="eastAsia"/>
          <w:lang w:eastAsia="zh-CN"/>
        </w:rPr>
        <w:t>、</w:t>
      </w:r>
      <w:r>
        <w:t xml:space="preserve">FRQ-2~FRQ-5 Part B </w:t>
      </w:r>
      <w:r>
        <w:rPr>
          <w:rFonts w:ascii="宋体" w:cs="宋体" w:hint="eastAsia"/>
          <w:lang w:eastAsia="zh-CN"/>
        </w:rPr>
        <w:t>字符串处理、控制流、模运算、</w:t>
      </w:r>
      <w:r>
        <w:t>indexOf/lastIndexOf</w:t>
      </w:r>
      <w:r>
        <w:rPr>
          <w:rFonts w:ascii="宋体" w:cs="宋体" w:hint="eastAsia"/>
          <w:lang w:eastAsia="zh-CN"/>
        </w:rPr>
        <w:t>）</w:t>
      </w:r>
      <w:r>
        <w:t>——</w:t>
      </w:r>
      <w:r>
        <w:t xml:space="preserve"> </w:t>
      </w:r>
      <w:r>
        <w:rPr>
          <w:rFonts w:ascii="宋体" w:cs="宋体" w:hint="eastAsia"/>
          <w:lang w:eastAsia="zh-CN"/>
        </w:rPr>
        <w:t>覆盖考试结构</w:t>
      </w:r>
      <w:r>
        <w:t xml:space="preserve"> 42 </w:t>
      </w:r>
      <w:r>
        <w:rPr>
          <w:rFonts w:ascii="宋体" w:cs="宋体" w:hint="eastAsia"/>
          <w:lang w:eastAsia="zh-CN"/>
        </w:rPr>
        <w:t>题</w:t>
      </w:r>
      <w:r>
        <w:t xml:space="preserve"> MCQ / 55% </w:t>
      </w:r>
      <w:r>
        <w:rPr>
          <w:rFonts w:ascii="宋体" w:cs="宋体" w:hint="eastAsia"/>
          <w:lang w:eastAsia="zh-CN"/>
        </w:rPr>
        <w:t>与</w:t>
      </w:r>
      <w:r>
        <w:t xml:space="preserve"> 4 </w:t>
      </w:r>
      <w:r>
        <w:rPr>
          <w:rFonts w:ascii="宋体" w:cs="宋体" w:hint="eastAsia"/>
          <w:lang w:eastAsia="zh-CN"/>
        </w:rPr>
        <w:t>题</w:t>
      </w:r>
      <w:r>
        <w:t xml:space="preserve"> FRQ / 45% </w:t>
      </w:r>
      <w:r>
        <w:rPr>
          <w:rFonts w:ascii="宋体" w:cs="宋体" w:hint="eastAsia"/>
          <w:lang w:eastAsia="zh-CN"/>
        </w:rPr>
        <w:t>的最新分布。本章是一切写代码题的内功，掌握好坏直接决定</w:t>
      </w:r>
      <w:r>
        <w:t xml:space="preserve"> Q1 Methods &amp; Control Structures </w:t>
      </w:r>
      <w:r>
        <w:rPr>
          <w:rFonts w:ascii="宋体" w:cs="宋体" w:hint="eastAsia"/>
          <w:lang w:eastAsia="zh-CN"/>
        </w:rPr>
        <w:t>的方法编写能力。</w:t>
      </w:r>
      <w:r>
        <w:t xml:space="preserve">Q3 ArrayList </w:t>
      </w:r>
      <w:r>
        <w:rPr>
          <w:rFonts w:ascii="宋体" w:cs="宋体" w:hint="eastAsia"/>
          <w:lang w:eastAsia="zh-CN"/>
        </w:rPr>
        <w:t>与</w:t>
      </w:r>
      <w:r>
        <w:t xml:space="preserve"> Q4 2D Array </w:t>
      </w:r>
      <w:r>
        <w:rPr>
          <w:rFonts w:ascii="宋体" w:cs="宋体" w:hint="eastAsia"/>
          <w:lang w:eastAsia="zh-CN"/>
        </w:rPr>
        <w:t>属于后续</w:t>
      </w:r>
      <w:r>
        <w:t xml:space="preserve"> Unit 4 </w:t>
      </w:r>
      <w:r>
        <w:rPr>
          <w:rFonts w:ascii="宋体" w:cs="宋体" w:hint="eastAsia"/>
          <w:lang w:eastAsia="zh-CN"/>
        </w:rPr>
        <w:t>范围，本章不考。</w:t>
      </w:r>
    </w:p>
    <w:p w14:paraId="6CB13953" w14:textId="77777777" w:rsidR="004B254D" w:rsidRDefault="004B254D">
      <w:pPr>
        <w:spacing w:before="120"/>
        <w:ind w:firstLine="0"/>
        <w:rPr>
          <w:rFonts w:hint="eastAsia"/>
        </w:rPr>
      </w:pPr>
      <w:r>
        <w:rPr>
          <w:rFonts w:ascii="宋体" w:cs="宋体" w:hint="eastAsia"/>
          <w:b/>
          <w:lang w:eastAsia="zh-CN"/>
        </w:rPr>
        <w:lastRenderedPageBreak/>
        <w:t>关键词：</w:t>
      </w:r>
      <w:r>
        <w:t>AP Computer Science A</w:t>
      </w:r>
      <w:r>
        <w:rPr>
          <w:rFonts w:ascii="宋体" w:cs="宋体" w:hint="eastAsia"/>
          <w:lang w:eastAsia="zh-CN"/>
        </w:rPr>
        <w:t>；</w:t>
      </w:r>
      <w:r>
        <w:t xml:space="preserve">2025 </w:t>
      </w:r>
      <w:r>
        <w:rPr>
          <w:rFonts w:ascii="宋体" w:cs="宋体" w:hint="eastAsia"/>
          <w:lang w:eastAsia="zh-CN"/>
        </w:rPr>
        <w:t>新版考纲；选择结构；循环；嵌套循环；字符串算法；运行时间分析；</w:t>
      </w:r>
      <w:r>
        <w:t xml:space="preserve">FRQ </w:t>
      </w:r>
      <w:r>
        <w:rPr>
          <w:rFonts w:ascii="宋体" w:cs="宋体" w:hint="eastAsia"/>
          <w:lang w:eastAsia="zh-CN"/>
        </w:rPr>
        <w:t>真题解析；国际考备考</w:t>
      </w:r>
    </w:p>
    <w:p w14:paraId="65F11924" w14:textId="77777777" w:rsidR="004B254D" w:rsidRDefault="004B254D">
      <w:pPr>
        <w:spacing w:after="180"/>
        <w:ind w:firstLine="0"/>
        <w:jc w:val="center"/>
        <w:rPr>
          <w:rFonts w:hint="eastAsia"/>
        </w:rPr>
      </w:pPr>
      <w:r>
        <w:rPr>
          <w:rFonts w:ascii="宋体" w:cs="宋体" w:hint="eastAsia"/>
          <w:b/>
          <w:sz w:val="30"/>
          <w:lang w:eastAsia="zh-CN"/>
        </w:rPr>
        <w:t>目　录</w:t>
      </w:r>
    </w:p>
    <w:p w14:paraId="6D5E5ACF" w14:textId="77777777" w:rsidR="004B254D" w:rsidRDefault="004B254D" w:rsidP="004B254D">
      <w:pPr>
        <w:pStyle w:val="a"/>
        <w:numPr>
          <w:ilvl w:val="0"/>
          <w:numId w:val="0"/>
        </w:numPr>
        <w:pBdr>
          <w:bottom w:val="dotted" w:sz="6" w:space="0" w:color="D0D0D0"/>
        </w:pBdr>
        <w:spacing w:after="72"/>
        <w:rPr>
          <w:rFonts w:hint="eastAsia"/>
        </w:rPr>
      </w:pPr>
      <w:hyperlink w:anchor="section-1">
        <w:r>
          <w:rPr>
            <w:color w:val="0000EE"/>
            <w:u w:val="single"/>
          </w:rPr>
          <w:t>一、本章定位与考情速览</w:t>
        </w:r>
      </w:hyperlink>
    </w:p>
    <w:p w14:paraId="57CEA425" w14:textId="77777777" w:rsidR="004B254D" w:rsidRDefault="004B254D" w:rsidP="004B254D">
      <w:pPr>
        <w:pStyle w:val="a"/>
        <w:numPr>
          <w:ilvl w:val="0"/>
          <w:numId w:val="0"/>
        </w:numPr>
        <w:pBdr>
          <w:bottom w:val="dotted" w:sz="6" w:space="0" w:color="D0D0D0"/>
        </w:pBdr>
        <w:spacing w:after="72"/>
        <w:rPr>
          <w:rFonts w:hint="eastAsia"/>
        </w:rPr>
      </w:pPr>
      <w:hyperlink w:anchor="section-2">
        <w:r>
          <w:rPr>
            <w:color w:val="0000EE"/>
            <w:u w:val="single"/>
          </w:rPr>
          <w:t>二、知识点与考点梳理（</w:t>
        </w:r>
        <w:r>
          <w:rPr>
            <w:color w:val="0000EE"/>
            <w:u w:val="single"/>
          </w:rPr>
          <w:t>Topic 2.1</w:t>
        </w:r>
        <w:r>
          <w:rPr>
            <w:color w:val="0000EE"/>
            <w:u w:val="single"/>
          </w:rPr>
          <w:t>–</w:t>
        </w:r>
        <w:r>
          <w:rPr>
            <w:color w:val="0000EE"/>
            <w:u w:val="single"/>
          </w:rPr>
          <w:t>2.12</w:t>
        </w:r>
        <w:r>
          <w:rPr>
            <w:color w:val="0000EE"/>
            <w:u w:val="single"/>
          </w:rPr>
          <w:t>）</w:t>
        </w:r>
      </w:hyperlink>
    </w:p>
    <w:p w14:paraId="2D7BFD7A" w14:textId="77777777" w:rsidR="004B254D" w:rsidRDefault="004B254D" w:rsidP="004B254D">
      <w:pPr>
        <w:pStyle w:val="a"/>
        <w:numPr>
          <w:ilvl w:val="0"/>
          <w:numId w:val="0"/>
        </w:numPr>
        <w:pBdr>
          <w:bottom w:val="dotted" w:sz="6" w:space="0" w:color="D0D0D0"/>
        </w:pBdr>
        <w:spacing w:after="72"/>
        <w:rPr>
          <w:rFonts w:hint="eastAsia"/>
        </w:rPr>
      </w:pPr>
      <w:hyperlink w:anchor="section-2-s">
        <w:r>
          <w:rPr>
            <w:color w:val="0000EE"/>
            <w:u w:val="single"/>
          </w:rPr>
          <w:t>S</w:t>
        </w:r>
        <w:r>
          <w:rPr>
            <w:color w:val="0000EE"/>
            <w:u w:val="single"/>
          </w:rPr>
          <w:t>：算法与控制结构总览（</w:t>
        </w:r>
        <w:r>
          <w:rPr>
            <w:color w:val="0000EE"/>
            <w:u w:val="single"/>
          </w:rPr>
          <w:t>Topic 2.1 / 2.9</w:t>
        </w:r>
        <w:r>
          <w:rPr>
            <w:color w:val="0000EE"/>
            <w:u w:val="single"/>
          </w:rPr>
          <w:t>）</w:t>
        </w:r>
      </w:hyperlink>
    </w:p>
    <w:p w14:paraId="08B80997" w14:textId="77777777" w:rsidR="004B254D" w:rsidRDefault="004B254D" w:rsidP="004B254D">
      <w:pPr>
        <w:pStyle w:val="a"/>
        <w:numPr>
          <w:ilvl w:val="0"/>
          <w:numId w:val="0"/>
        </w:numPr>
        <w:pBdr>
          <w:bottom w:val="dotted" w:sz="6" w:space="0" w:color="D0D0D0"/>
        </w:pBdr>
        <w:spacing w:after="72"/>
        <w:rPr>
          <w:rFonts w:hint="eastAsia"/>
        </w:rPr>
      </w:pPr>
      <w:hyperlink w:anchor="section-2-a">
        <w:r>
          <w:rPr>
            <w:color w:val="0000EE"/>
            <w:u w:val="single"/>
          </w:rPr>
          <w:t>A</w:t>
        </w:r>
        <w:r>
          <w:rPr>
            <w:color w:val="0000EE"/>
            <w:u w:val="single"/>
          </w:rPr>
          <w:t>：布尔与复合逻辑（</w:t>
        </w:r>
        <w:r>
          <w:rPr>
            <w:color w:val="0000EE"/>
            <w:u w:val="single"/>
          </w:rPr>
          <w:t>Topic 2.2 / 2.5 / 2.6</w:t>
        </w:r>
        <w:r>
          <w:rPr>
            <w:color w:val="0000EE"/>
            <w:u w:val="single"/>
          </w:rPr>
          <w:t>）</w:t>
        </w:r>
      </w:hyperlink>
    </w:p>
    <w:p w14:paraId="17549849" w14:textId="77777777" w:rsidR="004B254D" w:rsidRDefault="004B254D" w:rsidP="004B254D">
      <w:pPr>
        <w:pStyle w:val="a"/>
        <w:numPr>
          <w:ilvl w:val="0"/>
          <w:numId w:val="0"/>
        </w:numPr>
        <w:pBdr>
          <w:bottom w:val="dotted" w:sz="6" w:space="0" w:color="D0D0D0"/>
        </w:pBdr>
        <w:spacing w:after="72"/>
        <w:rPr>
          <w:rFonts w:hint="eastAsia"/>
        </w:rPr>
      </w:pPr>
      <w:hyperlink w:anchor="section-2-b">
        <w:r>
          <w:rPr>
            <w:color w:val="0000EE"/>
            <w:u w:val="single"/>
          </w:rPr>
          <w:t>B</w:t>
        </w:r>
        <w:r>
          <w:rPr>
            <w:color w:val="0000EE"/>
            <w:u w:val="single"/>
          </w:rPr>
          <w:t>：</w:t>
        </w:r>
        <w:r>
          <w:rPr>
            <w:color w:val="0000EE"/>
            <w:u w:val="single"/>
          </w:rPr>
          <w:t>if / Nested if</w:t>
        </w:r>
        <w:r>
          <w:rPr>
            <w:color w:val="0000EE"/>
            <w:u w:val="single"/>
          </w:rPr>
          <w:t>（</w:t>
        </w:r>
        <w:r>
          <w:rPr>
            <w:color w:val="0000EE"/>
            <w:u w:val="single"/>
          </w:rPr>
          <w:t>Topic 2.3 / 2.4</w:t>
        </w:r>
        <w:r>
          <w:rPr>
            <w:color w:val="0000EE"/>
            <w:u w:val="single"/>
          </w:rPr>
          <w:t>）</w:t>
        </w:r>
      </w:hyperlink>
    </w:p>
    <w:p w14:paraId="2362E55D" w14:textId="77777777" w:rsidR="004B254D" w:rsidRDefault="004B254D" w:rsidP="004B254D">
      <w:pPr>
        <w:pStyle w:val="a"/>
        <w:numPr>
          <w:ilvl w:val="0"/>
          <w:numId w:val="0"/>
        </w:numPr>
        <w:pBdr>
          <w:bottom w:val="dotted" w:sz="6" w:space="0" w:color="D0D0D0"/>
        </w:pBdr>
        <w:spacing w:after="72"/>
        <w:rPr>
          <w:rFonts w:hint="eastAsia"/>
        </w:rPr>
      </w:pPr>
      <w:hyperlink w:anchor="section-2-c">
        <w:r>
          <w:rPr>
            <w:color w:val="0000EE"/>
            <w:u w:val="single"/>
          </w:rPr>
          <w:t>C</w:t>
        </w:r>
        <w:r>
          <w:rPr>
            <w:color w:val="0000EE"/>
            <w:u w:val="single"/>
          </w:rPr>
          <w:t>：</w:t>
        </w:r>
        <w:r>
          <w:rPr>
            <w:color w:val="0000EE"/>
            <w:u w:val="single"/>
          </w:rPr>
          <w:t xml:space="preserve">while </w:t>
        </w:r>
        <w:r>
          <w:rPr>
            <w:color w:val="0000EE"/>
            <w:u w:val="single"/>
          </w:rPr>
          <w:t>循环（</w:t>
        </w:r>
        <w:r>
          <w:rPr>
            <w:color w:val="0000EE"/>
            <w:u w:val="single"/>
          </w:rPr>
          <w:t>Topic 2.7</w:t>
        </w:r>
        <w:r>
          <w:rPr>
            <w:color w:val="0000EE"/>
            <w:u w:val="single"/>
          </w:rPr>
          <w:t>）</w:t>
        </w:r>
      </w:hyperlink>
    </w:p>
    <w:p w14:paraId="2405E725" w14:textId="77777777" w:rsidR="004B254D" w:rsidRDefault="004B254D" w:rsidP="004B254D">
      <w:pPr>
        <w:pStyle w:val="a"/>
        <w:numPr>
          <w:ilvl w:val="0"/>
          <w:numId w:val="0"/>
        </w:numPr>
        <w:pBdr>
          <w:bottom w:val="dotted" w:sz="6" w:space="0" w:color="D0D0D0"/>
        </w:pBdr>
        <w:spacing w:after="72"/>
        <w:rPr>
          <w:rFonts w:hint="eastAsia"/>
        </w:rPr>
      </w:pPr>
      <w:hyperlink w:anchor="section-2-d">
        <w:r>
          <w:rPr>
            <w:color w:val="0000EE"/>
            <w:u w:val="single"/>
          </w:rPr>
          <w:t>D</w:t>
        </w:r>
        <w:r>
          <w:rPr>
            <w:color w:val="0000EE"/>
            <w:u w:val="single"/>
          </w:rPr>
          <w:t>：</w:t>
        </w:r>
        <w:r>
          <w:rPr>
            <w:color w:val="0000EE"/>
            <w:u w:val="single"/>
          </w:rPr>
          <w:t xml:space="preserve">for </w:t>
        </w:r>
        <w:r>
          <w:rPr>
            <w:color w:val="0000EE"/>
            <w:u w:val="single"/>
          </w:rPr>
          <w:t>循环</w:t>
        </w:r>
        <w:r>
          <w:rPr>
            <w:color w:val="0000EE"/>
            <w:u w:val="single"/>
          </w:rPr>
          <w:t xml:space="preserve"> / </w:t>
        </w:r>
        <w:r>
          <w:rPr>
            <w:color w:val="0000EE"/>
            <w:u w:val="single"/>
          </w:rPr>
          <w:t>字符串</w:t>
        </w:r>
        <w:r>
          <w:rPr>
            <w:color w:val="0000EE"/>
            <w:u w:val="single"/>
          </w:rPr>
          <w:t xml:space="preserve"> / </w:t>
        </w:r>
        <w:r>
          <w:rPr>
            <w:color w:val="0000EE"/>
            <w:u w:val="single"/>
          </w:rPr>
          <w:t>嵌套（</w:t>
        </w:r>
        <w:r>
          <w:rPr>
            <w:color w:val="0000EE"/>
            <w:u w:val="single"/>
          </w:rPr>
          <w:t>Topic 2.8 / 2.10 / 2.11</w:t>
        </w:r>
        <w:r>
          <w:rPr>
            <w:color w:val="0000EE"/>
            <w:u w:val="single"/>
          </w:rPr>
          <w:t>）</w:t>
        </w:r>
      </w:hyperlink>
    </w:p>
    <w:p w14:paraId="11813F6D" w14:textId="77777777" w:rsidR="004B254D" w:rsidRDefault="004B254D" w:rsidP="004B254D">
      <w:pPr>
        <w:pStyle w:val="a"/>
        <w:numPr>
          <w:ilvl w:val="0"/>
          <w:numId w:val="0"/>
        </w:numPr>
        <w:pBdr>
          <w:bottom w:val="dotted" w:sz="6" w:space="0" w:color="D0D0D0"/>
        </w:pBdr>
        <w:spacing w:after="72"/>
        <w:rPr>
          <w:rFonts w:hint="eastAsia"/>
        </w:rPr>
      </w:pPr>
      <w:hyperlink w:anchor="section-2-r">
        <w:r>
          <w:rPr>
            <w:color w:val="0000EE"/>
            <w:u w:val="single"/>
          </w:rPr>
          <w:t>R</w:t>
        </w:r>
        <w:r>
          <w:rPr>
            <w:color w:val="0000EE"/>
            <w:u w:val="single"/>
          </w:rPr>
          <w:t>：运行时间分析（</w:t>
        </w:r>
        <w:r>
          <w:rPr>
            <w:color w:val="0000EE"/>
            <w:u w:val="single"/>
          </w:rPr>
          <w:t>Topic 2.12</w:t>
        </w:r>
        <w:r>
          <w:rPr>
            <w:color w:val="0000EE"/>
            <w:u w:val="single"/>
          </w:rPr>
          <w:t>）</w:t>
        </w:r>
      </w:hyperlink>
    </w:p>
    <w:p w14:paraId="266AE8EE" w14:textId="77777777" w:rsidR="004B254D" w:rsidRDefault="004B254D" w:rsidP="004B254D">
      <w:pPr>
        <w:pStyle w:val="a"/>
        <w:numPr>
          <w:ilvl w:val="0"/>
          <w:numId w:val="0"/>
        </w:numPr>
        <w:pBdr>
          <w:bottom w:val="dotted" w:sz="6" w:space="0" w:color="D0D0D0"/>
        </w:pBdr>
        <w:spacing w:after="72"/>
        <w:rPr>
          <w:rFonts w:hint="eastAsia"/>
        </w:rPr>
      </w:pPr>
      <w:hyperlink w:anchor="section-2-f">
        <w:r>
          <w:rPr>
            <w:color w:val="0000EE"/>
            <w:u w:val="single"/>
          </w:rPr>
          <w:t>F</w:t>
        </w:r>
        <w:r>
          <w:rPr>
            <w:color w:val="0000EE"/>
            <w:u w:val="single"/>
          </w:rPr>
          <w:t>：易错点专题（综合）</w:t>
        </w:r>
      </w:hyperlink>
    </w:p>
    <w:p w14:paraId="6E76AC01" w14:textId="77777777" w:rsidR="004B254D" w:rsidRDefault="004B254D" w:rsidP="004B254D">
      <w:pPr>
        <w:pStyle w:val="a"/>
        <w:numPr>
          <w:ilvl w:val="0"/>
          <w:numId w:val="0"/>
        </w:numPr>
        <w:pBdr>
          <w:bottom w:val="dotted" w:sz="6" w:space="0" w:color="D0D0D0"/>
        </w:pBdr>
        <w:spacing w:after="72"/>
        <w:rPr>
          <w:rFonts w:hint="eastAsia"/>
        </w:rPr>
      </w:pPr>
      <w:hyperlink w:anchor="section-3">
        <w:r>
          <w:rPr>
            <w:color w:val="0000EE"/>
            <w:u w:val="single"/>
          </w:rPr>
          <w:t>三、本章重难点与易错点清单</w:t>
        </w:r>
      </w:hyperlink>
    </w:p>
    <w:p w14:paraId="59B18F62" w14:textId="77777777" w:rsidR="004B254D" w:rsidRDefault="004B254D" w:rsidP="004B254D">
      <w:pPr>
        <w:pStyle w:val="a"/>
        <w:numPr>
          <w:ilvl w:val="0"/>
          <w:numId w:val="0"/>
        </w:numPr>
        <w:pBdr>
          <w:bottom w:val="dotted" w:sz="6" w:space="0" w:color="D0D0D0"/>
        </w:pBdr>
        <w:spacing w:after="72"/>
        <w:rPr>
          <w:rFonts w:hint="eastAsia"/>
        </w:rPr>
      </w:pPr>
      <w:hyperlink w:anchor="section-4">
        <w:r>
          <w:rPr>
            <w:color w:val="0000EE"/>
            <w:u w:val="single"/>
          </w:rPr>
          <w:t>四、</w:t>
        </w:r>
        <w:r>
          <w:rPr>
            <w:color w:val="0000EE"/>
            <w:u w:val="single"/>
          </w:rPr>
          <w:t xml:space="preserve">MCQ </w:t>
        </w:r>
        <w:r>
          <w:rPr>
            <w:color w:val="0000EE"/>
            <w:u w:val="single"/>
          </w:rPr>
          <w:t>真题精选与详解（</w:t>
        </w:r>
        <w:r>
          <w:rPr>
            <w:color w:val="0000EE"/>
            <w:u w:val="single"/>
          </w:rPr>
          <w:t xml:space="preserve">8 </w:t>
        </w:r>
        <w:r>
          <w:rPr>
            <w:color w:val="0000EE"/>
            <w:u w:val="single"/>
          </w:rPr>
          <w:t>题）</w:t>
        </w:r>
      </w:hyperlink>
    </w:p>
    <w:p w14:paraId="0BD68789" w14:textId="77777777" w:rsidR="004B254D" w:rsidRDefault="004B254D" w:rsidP="004B254D">
      <w:pPr>
        <w:pStyle w:val="a"/>
        <w:numPr>
          <w:ilvl w:val="0"/>
          <w:numId w:val="0"/>
        </w:numPr>
        <w:pBdr>
          <w:bottom w:val="dotted" w:sz="6" w:space="0" w:color="D0D0D0"/>
        </w:pBdr>
        <w:spacing w:after="72"/>
        <w:rPr>
          <w:rFonts w:hint="eastAsia"/>
        </w:rPr>
      </w:pPr>
      <w:hyperlink w:anchor="section-5">
        <w:r>
          <w:rPr>
            <w:color w:val="0000EE"/>
            <w:u w:val="single"/>
          </w:rPr>
          <w:t>五、</w:t>
        </w:r>
        <w:r>
          <w:rPr>
            <w:color w:val="0000EE"/>
            <w:u w:val="single"/>
          </w:rPr>
          <w:t xml:space="preserve">FRQ </w:t>
        </w:r>
        <w:r>
          <w:rPr>
            <w:color w:val="0000EE"/>
            <w:u w:val="single"/>
          </w:rPr>
          <w:t>真题精选与解析（</w:t>
        </w:r>
        <w:r>
          <w:rPr>
            <w:color w:val="0000EE"/>
            <w:u w:val="single"/>
          </w:rPr>
          <w:t xml:space="preserve">5 </w:t>
        </w:r>
        <w:r>
          <w:rPr>
            <w:color w:val="0000EE"/>
            <w:u w:val="single"/>
          </w:rPr>
          <w:t>题完整题面）</w:t>
        </w:r>
      </w:hyperlink>
    </w:p>
    <w:p w14:paraId="401A3995" w14:textId="77777777" w:rsidR="004B254D" w:rsidRDefault="004B254D" w:rsidP="004B254D">
      <w:pPr>
        <w:pStyle w:val="a"/>
        <w:numPr>
          <w:ilvl w:val="0"/>
          <w:numId w:val="0"/>
        </w:numPr>
        <w:pBdr>
          <w:bottom w:val="dotted" w:sz="6" w:space="0" w:color="D0D0D0"/>
        </w:pBdr>
        <w:spacing w:after="72"/>
        <w:rPr>
          <w:rFonts w:hint="eastAsia"/>
        </w:rPr>
      </w:pPr>
      <w:hyperlink w:anchor="section-6">
        <w:r>
          <w:rPr>
            <w:color w:val="0000EE"/>
            <w:u w:val="single"/>
          </w:rPr>
          <w:t>六、应试技巧清单</w:t>
        </w:r>
      </w:hyperlink>
    </w:p>
    <w:p w14:paraId="491FE66A" w14:textId="77777777" w:rsidR="004B254D" w:rsidRDefault="004B254D" w:rsidP="004B254D">
      <w:pPr>
        <w:pStyle w:val="a"/>
        <w:numPr>
          <w:ilvl w:val="0"/>
          <w:numId w:val="0"/>
        </w:numPr>
        <w:pBdr>
          <w:bottom w:val="dotted" w:sz="6" w:space="0" w:color="D0D0D0"/>
        </w:pBdr>
        <w:spacing w:after="72"/>
        <w:rPr>
          <w:rFonts w:hint="eastAsia"/>
        </w:rPr>
      </w:pPr>
      <w:hyperlink w:anchor="section-7">
        <w:r>
          <w:rPr>
            <w:color w:val="0000EE"/>
            <w:u w:val="single"/>
          </w:rPr>
          <w:t>七、章节总结</w:t>
        </w:r>
      </w:hyperlink>
    </w:p>
    <w:p w14:paraId="67D74FD1" w14:textId="77777777" w:rsidR="004B254D" w:rsidRPr="004B254D" w:rsidRDefault="004B254D">
      <w:pPr>
        <w:pStyle w:val="21"/>
        <w:spacing w:line="360" w:lineRule="auto"/>
      </w:pPr>
      <w:bookmarkStart w:id="53" w:name="_Toc240537778"/>
      <w:r w:rsidRPr="004B254D">
        <w:rPr>
          <w:rFonts w:hint="eastAsia"/>
          <w:lang w:eastAsia="zh-CN"/>
        </w:rPr>
        <w:t>一、本章定位与考情速览</w:t>
      </w:r>
      <w:bookmarkEnd w:id="53"/>
    </w:p>
    <w:p w14:paraId="4A1DE090" w14:textId="77777777" w:rsidR="004B254D" w:rsidRPr="004B254D" w:rsidRDefault="004B254D">
      <w:pPr>
        <w:pStyle w:val="31"/>
        <w:spacing w:line="360" w:lineRule="auto"/>
      </w:pPr>
      <w:bookmarkStart w:id="54" w:name="_Toc240537779"/>
      <w:r w:rsidRPr="004B254D">
        <w:rPr>
          <w:rFonts w:hint="eastAsia"/>
          <w:lang w:eastAsia="zh-CN"/>
        </w:rPr>
        <w:t xml:space="preserve">1.1 </w:t>
      </w:r>
      <w:r w:rsidRPr="004B254D">
        <w:rPr>
          <w:rFonts w:hint="eastAsia"/>
          <w:lang w:eastAsia="zh-CN"/>
        </w:rPr>
        <w:t>新大纲四大单元与考试权重</w:t>
      </w:r>
      <w:bookmarkEnd w:id="54"/>
    </w:p>
    <w:p w14:paraId="773CD3C5" w14:textId="77777777" w:rsidR="004B254D" w:rsidRDefault="004B254D">
      <w:pPr>
        <w:rPr>
          <w:rFonts w:hint="eastAsia"/>
        </w:rPr>
      </w:pPr>
      <w:r>
        <w:t xml:space="preserve">2025 </w:t>
      </w:r>
      <w:r>
        <w:rPr>
          <w:rFonts w:ascii="宋体" w:cs="宋体" w:hint="eastAsia"/>
          <w:lang w:eastAsia="zh-CN"/>
        </w:rPr>
        <w:t>年秋起，</w:t>
      </w:r>
      <w:r>
        <w:t xml:space="preserve">APCSA </w:t>
      </w:r>
      <w:r>
        <w:rPr>
          <w:rFonts w:ascii="宋体" w:cs="宋体" w:hint="eastAsia"/>
          <w:lang w:eastAsia="zh-CN"/>
        </w:rPr>
        <w:t>课程框架由旧的</w:t>
      </w:r>
      <w:r>
        <w:t xml:space="preserve"> 10 </w:t>
      </w:r>
      <w:r>
        <w:rPr>
          <w:rFonts w:ascii="宋体" w:cs="宋体" w:hint="eastAsia"/>
          <w:lang w:eastAsia="zh-CN"/>
        </w:rPr>
        <w:t>个单元重组为</w:t>
      </w:r>
      <w:r>
        <w:t xml:space="preserve"> 4 </w:t>
      </w:r>
      <w:r>
        <w:rPr>
          <w:rFonts w:ascii="宋体" w:cs="宋体" w:hint="eastAsia"/>
          <w:lang w:eastAsia="zh-CN"/>
        </w:rPr>
        <w:t>个单元。</w:t>
      </w:r>
      <w:r>
        <w:rPr>
          <w:rFonts w:ascii="宋体" w:cs="宋体" w:hint="eastAsia"/>
          <w:b/>
          <w:lang w:eastAsia="zh-CN"/>
        </w:rPr>
        <w:t>Unit 2 Selection and Iteration 是 MCQ 权重最高的单元之一</w:t>
      </w:r>
      <w:r>
        <w:rPr>
          <w:rFonts w:ascii="宋体" w:cs="宋体" w:hint="eastAsia"/>
          <w:lang w:eastAsia="zh-CN"/>
        </w:rPr>
        <w:t>（</w:t>
      </w:r>
      <w:r>
        <w:t>25</w:t>
      </w:r>
      <w:r>
        <w:t>–</w:t>
      </w:r>
      <w:r>
        <w:t>35%</w:t>
      </w:r>
      <w:r>
        <w:rPr>
          <w:rFonts w:ascii="宋体" w:cs="宋体" w:hint="eastAsia"/>
          <w:lang w:eastAsia="zh-CN"/>
        </w:rPr>
        <w:t>），所有</w:t>
      </w:r>
      <w:r>
        <w:t xml:space="preserve"> FRQ </w:t>
      </w:r>
      <w:r>
        <w:rPr>
          <w:rFonts w:ascii="宋体" w:cs="宋体" w:hint="eastAsia"/>
          <w:lang w:eastAsia="zh-CN"/>
        </w:rPr>
        <w:t>都会涉及</w:t>
      </w:r>
      <w:r>
        <w:t xml:space="preserve"> if / while / for </w:t>
      </w:r>
      <w:r>
        <w:rPr>
          <w:rFonts w:ascii="宋体" w:cs="宋体" w:hint="eastAsia"/>
          <w:lang w:eastAsia="zh-CN"/>
        </w:rPr>
        <w:t>与循环计数，因此本章是整个课程的</w:t>
      </w:r>
      <w:r>
        <w:t>"</w:t>
      </w:r>
      <w:r>
        <w:rPr>
          <w:rFonts w:ascii="宋体" w:cs="宋体" w:hint="eastAsia"/>
          <w:lang w:eastAsia="zh-CN"/>
        </w:rPr>
        <w:t>分水岭</w:t>
      </w:r>
      <w:r>
        <w:t>"</w:t>
      </w:r>
      <w:r>
        <w:t>——</w:t>
      </w:r>
      <w:r>
        <w:rPr>
          <w:rFonts w:ascii="宋体" w:cs="宋体" w:hint="eastAsia"/>
          <w:lang w:eastAsia="zh-CN"/>
        </w:rPr>
        <w:t>掌握得好，后续</w:t>
      </w:r>
      <w:r>
        <w:t xml:space="preserve"> Unit 3</w:t>
      </w:r>
      <w:r>
        <w:rPr>
          <w:rFonts w:ascii="宋体" w:cs="宋体" w:hint="eastAsia"/>
          <w:lang w:eastAsia="zh-CN"/>
        </w:rPr>
        <w:t>、</w:t>
      </w:r>
      <w:r>
        <w:t>4</w:t>
      </w:r>
      <w:r>
        <w:rPr>
          <w:rFonts w:ascii="宋体" w:cs="宋体" w:hint="eastAsia"/>
          <w:lang w:eastAsia="zh-CN"/>
        </w:rPr>
        <w:t>（</w:t>
      </w:r>
      <w:r>
        <w:t>Array</w:t>
      </w:r>
      <w:r>
        <w:rPr>
          <w:rFonts w:ascii="宋体" w:cs="宋体" w:hint="eastAsia"/>
          <w:lang w:eastAsia="zh-CN"/>
        </w:rPr>
        <w:t>、</w:t>
      </w:r>
      <w:r>
        <w:t>ArrayList</w:t>
      </w:r>
      <w:r>
        <w:rPr>
          <w:rFonts w:ascii="宋体" w:cs="宋体" w:hint="eastAsia"/>
          <w:lang w:eastAsia="zh-CN"/>
        </w:rPr>
        <w:t>、</w:t>
      </w:r>
      <w:r>
        <w:t>2D Array</w:t>
      </w:r>
      <w:r>
        <w:rPr>
          <w:rFonts w:ascii="宋体" w:cs="宋体" w:hint="eastAsia"/>
          <w:lang w:eastAsia="zh-CN"/>
        </w:rPr>
        <w:t>）的方法编写将水到渠成；掌握不好，则全卷所有写代码题都会卡壳。</w:t>
      </w:r>
    </w:p>
    <w:tbl>
      <w:tblPr>
        <w:tblW w:w="5000" w:type="pct"/>
        <w:tblLook w:val="04A0" w:firstRow="1" w:lastRow="0" w:firstColumn="1" w:lastColumn="0" w:noHBand="0" w:noVBand="1"/>
      </w:tblPr>
      <w:tblGrid>
        <w:gridCol w:w="2870"/>
        <w:gridCol w:w="2865"/>
        <w:gridCol w:w="2865"/>
      </w:tblGrid>
      <w:tr w:rsidR="004B254D" w14:paraId="4FB2AFF9" w14:textId="77777777">
        <w:tc>
          <w:tcPr>
            <w:tcW w:w="2880"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73951623" w14:textId="77777777" w:rsidR="004B254D" w:rsidRDefault="004B254D">
            <w:pPr>
              <w:spacing w:before="60" w:after="60" w:line="240" w:lineRule="auto"/>
              <w:rPr>
                <w:rFonts w:hint="eastAsia"/>
              </w:rPr>
            </w:pPr>
            <w:r>
              <w:rPr>
                <w:rFonts w:ascii="黑体" w:eastAsia="黑体" w:hAnsi="黑体" w:hint="eastAsia"/>
                <w:b/>
              </w:rPr>
              <w:t>单元（本课程章节）</w:t>
            </w:r>
          </w:p>
        </w:tc>
        <w:tc>
          <w:tcPr>
            <w:tcW w:w="2880"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397F3A5F" w14:textId="77777777" w:rsidR="004B254D" w:rsidRDefault="004B254D">
            <w:pPr>
              <w:spacing w:before="60" w:after="60" w:line="240" w:lineRule="auto"/>
              <w:rPr>
                <w:rFonts w:hint="eastAsia"/>
              </w:rPr>
            </w:pPr>
            <w:r>
              <w:rPr>
                <w:rFonts w:ascii="黑体" w:eastAsia="黑体" w:hAnsi="黑体" w:hint="eastAsia"/>
                <w:b/>
              </w:rPr>
              <w:t>MCQ  权重</w:t>
            </w:r>
          </w:p>
        </w:tc>
        <w:tc>
          <w:tcPr>
            <w:tcW w:w="2880"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60EF1983" w14:textId="77777777" w:rsidR="004B254D" w:rsidRDefault="004B254D">
            <w:pPr>
              <w:spacing w:before="60" w:after="60" w:line="240" w:lineRule="auto"/>
              <w:rPr>
                <w:rFonts w:hint="eastAsia"/>
              </w:rPr>
            </w:pPr>
            <w:r>
              <w:rPr>
                <w:rFonts w:ascii="黑体" w:eastAsia="黑体" w:hAnsi="黑体" w:hint="eastAsia"/>
                <w:b/>
              </w:rPr>
              <w:t>建议课时</w:t>
            </w:r>
          </w:p>
        </w:tc>
      </w:tr>
      <w:tr w:rsidR="004B254D" w14:paraId="047AA8EE"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1515C731" w14:textId="77777777" w:rsidR="004B254D" w:rsidRDefault="004B254D">
            <w:pPr>
              <w:spacing w:before="60" w:after="60" w:line="240" w:lineRule="auto"/>
              <w:rPr>
                <w:rFonts w:hint="eastAsia"/>
              </w:rPr>
            </w:pPr>
            <w:r>
              <w:t xml:space="preserve">Unit 1 </w:t>
            </w:r>
            <w:r>
              <w:t>：</w:t>
            </w:r>
            <w:r>
              <w:t xml:space="preserve"> Using Objects and Methods </w:t>
            </w:r>
            <w:r>
              <w:t>（第一章）</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7F874D35" w14:textId="77777777" w:rsidR="004B254D" w:rsidRDefault="004B254D">
            <w:pPr>
              <w:spacing w:before="60" w:after="60" w:line="240" w:lineRule="auto"/>
              <w:rPr>
                <w:rFonts w:hint="eastAsia"/>
              </w:rPr>
            </w:pPr>
            <w:r>
              <w:t>15</w:t>
            </w:r>
            <w:r>
              <w:t>–</w:t>
            </w:r>
            <w:r>
              <w:t>25%</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04A9E31E" w14:textId="77777777" w:rsidR="004B254D" w:rsidRDefault="004B254D">
            <w:pPr>
              <w:spacing w:before="60" w:after="60" w:line="240" w:lineRule="auto"/>
              <w:rPr>
                <w:rFonts w:hint="eastAsia"/>
              </w:rPr>
            </w:pPr>
            <w:r>
              <w:t>约</w:t>
            </w:r>
            <w:r>
              <w:t xml:space="preserve">  32</w:t>
            </w:r>
            <w:r>
              <w:t>–</w:t>
            </w:r>
            <w:r>
              <w:t xml:space="preserve">34  </w:t>
            </w:r>
            <w:r>
              <w:t>课时</w:t>
            </w:r>
          </w:p>
        </w:tc>
      </w:tr>
      <w:tr w:rsidR="004B254D" w14:paraId="56DC09BA"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70AF5A52" w14:textId="77777777" w:rsidR="004B254D" w:rsidRDefault="004B254D">
            <w:pPr>
              <w:spacing w:before="60" w:after="60" w:line="240" w:lineRule="auto"/>
              <w:rPr>
                <w:rFonts w:hint="eastAsia"/>
              </w:rPr>
            </w:pPr>
            <w:r>
              <w:rPr>
                <w:b/>
              </w:rPr>
              <w:t>Unit 2</w:t>
            </w:r>
            <w:r>
              <w:rPr>
                <w:b/>
              </w:rPr>
              <w:t>：</w:t>
            </w:r>
            <w:r>
              <w:rPr>
                <w:b/>
              </w:rPr>
              <w:t xml:space="preserve">Selection </w:t>
            </w:r>
            <w:r>
              <w:rPr>
                <w:b/>
              </w:rPr>
              <w:lastRenderedPageBreak/>
              <w:t>and Iteration</w:t>
            </w:r>
            <w:r>
              <w:rPr>
                <w:b/>
              </w:rPr>
              <w:t>（第二章）</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1228EDE8" w14:textId="77777777" w:rsidR="004B254D" w:rsidRDefault="004B254D">
            <w:pPr>
              <w:spacing w:before="60" w:after="60" w:line="240" w:lineRule="auto"/>
              <w:rPr>
                <w:rFonts w:hint="eastAsia"/>
              </w:rPr>
            </w:pPr>
            <w:r>
              <w:rPr>
                <w:b/>
              </w:rPr>
              <w:lastRenderedPageBreak/>
              <w:t>25</w:t>
            </w:r>
            <w:r>
              <w:rPr>
                <w:b/>
              </w:rPr>
              <w:t>–</w:t>
            </w:r>
            <w:r>
              <w:rPr>
                <w:b/>
              </w:rPr>
              <w:t>35%</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473BA955" w14:textId="77777777" w:rsidR="004B254D" w:rsidRDefault="004B254D">
            <w:pPr>
              <w:spacing w:before="60" w:after="60" w:line="240" w:lineRule="auto"/>
              <w:rPr>
                <w:rFonts w:hint="eastAsia"/>
              </w:rPr>
            </w:pPr>
            <w:r>
              <w:rPr>
                <w:b/>
              </w:rPr>
              <w:t>约</w:t>
            </w:r>
            <w:r>
              <w:rPr>
                <w:b/>
              </w:rPr>
              <w:t xml:space="preserve"> 29</w:t>
            </w:r>
            <w:r>
              <w:rPr>
                <w:b/>
              </w:rPr>
              <w:t>–</w:t>
            </w:r>
            <w:r>
              <w:rPr>
                <w:b/>
              </w:rPr>
              <w:t xml:space="preserve">31 </w:t>
            </w:r>
            <w:r>
              <w:rPr>
                <w:b/>
              </w:rPr>
              <w:t>课时</w:t>
            </w:r>
          </w:p>
        </w:tc>
      </w:tr>
      <w:tr w:rsidR="004B254D" w14:paraId="76B129EA"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526E1B55" w14:textId="77777777" w:rsidR="004B254D" w:rsidRDefault="004B254D">
            <w:pPr>
              <w:spacing w:before="60" w:after="60" w:line="240" w:lineRule="auto"/>
              <w:rPr>
                <w:rFonts w:hint="eastAsia"/>
              </w:rPr>
            </w:pPr>
            <w:r>
              <w:t xml:space="preserve">Unit 3 </w:t>
            </w:r>
            <w:r>
              <w:t>：</w:t>
            </w:r>
            <w:r>
              <w:t xml:space="preserve"> Class Creation </w:t>
            </w:r>
            <w:r>
              <w:t>（第三章）</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651B61E5" w14:textId="77777777" w:rsidR="004B254D" w:rsidRDefault="004B254D">
            <w:pPr>
              <w:spacing w:before="60" w:after="60" w:line="240" w:lineRule="auto"/>
              <w:rPr>
                <w:rFonts w:hint="eastAsia"/>
              </w:rPr>
            </w:pPr>
            <w:r>
              <w:t>10</w:t>
            </w:r>
            <w:r>
              <w:t>–</w:t>
            </w:r>
            <w:r>
              <w:t>18%</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66877C1C" w14:textId="77777777" w:rsidR="004B254D" w:rsidRDefault="004B254D">
            <w:pPr>
              <w:spacing w:before="60" w:after="60" w:line="240" w:lineRule="auto"/>
              <w:rPr>
                <w:rFonts w:hint="eastAsia"/>
              </w:rPr>
            </w:pPr>
            <w:r>
              <w:t>约</w:t>
            </w:r>
            <w:r>
              <w:t xml:space="preserve">  20</w:t>
            </w:r>
            <w:r>
              <w:t>–</w:t>
            </w:r>
            <w:r>
              <w:t xml:space="preserve">22  </w:t>
            </w:r>
            <w:r>
              <w:t>课时</w:t>
            </w:r>
          </w:p>
        </w:tc>
      </w:tr>
      <w:tr w:rsidR="004B254D" w14:paraId="2FE1993B" w14:textId="77777777">
        <w:tc>
          <w:tcPr>
            <w:tcW w:w="2880"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05A1FDDB" w14:textId="77777777" w:rsidR="004B254D" w:rsidRDefault="004B254D">
            <w:pPr>
              <w:spacing w:before="60" w:after="60" w:line="240" w:lineRule="auto"/>
              <w:rPr>
                <w:rFonts w:hint="eastAsia"/>
              </w:rPr>
            </w:pPr>
            <w:r>
              <w:t xml:space="preserve">Unit 4 </w:t>
            </w:r>
            <w:r>
              <w:t>：</w:t>
            </w:r>
            <w:r>
              <w:t xml:space="preserve"> Data Collections </w:t>
            </w:r>
            <w:r>
              <w:t>（第四章）</w:t>
            </w:r>
          </w:p>
        </w:tc>
        <w:tc>
          <w:tcPr>
            <w:tcW w:w="2880"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32947A2D" w14:textId="77777777" w:rsidR="004B254D" w:rsidRDefault="004B254D">
            <w:pPr>
              <w:spacing w:before="60" w:after="60" w:line="240" w:lineRule="auto"/>
              <w:rPr>
                <w:rFonts w:hint="eastAsia"/>
              </w:rPr>
            </w:pPr>
            <w:r>
              <w:t>30</w:t>
            </w:r>
            <w:r>
              <w:t>–</w:t>
            </w:r>
            <w:r>
              <w:t>40%</w:t>
            </w:r>
          </w:p>
        </w:tc>
        <w:tc>
          <w:tcPr>
            <w:tcW w:w="2880"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051FCBFF" w14:textId="77777777" w:rsidR="004B254D" w:rsidRDefault="004B254D">
            <w:pPr>
              <w:spacing w:before="60" w:after="60" w:line="240" w:lineRule="auto"/>
              <w:rPr>
                <w:rFonts w:hint="eastAsia"/>
              </w:rPr>
            </w:pPr>
            <w:r>
              <w:t>约</w:t>
            </w:r>
            <w:r>
              <w:t xml:space="preserve">  50</w:t>
            </w:r>
            <w:r>
              <w:t>–</w:t>
            </w:r>
            <w:r>
              <w:t xml:space="preserve">52  </w:t>
            </w:r>
            <w:r>
              <w:t>课时</w:t>
            </w:r>
          </w:p>
        </w:tc>
      </w:tr>
    </w:tbl>
    <w:p w14:paraId="7CC02A9F" w14:textId="77777777" w:rsidR="004B254D" w:rsidRPr="004B254D" w:rsidRDefault="004B254D">
      <w:pPr>
        <w:pStyle w:val="31"/>
        <w:spacing w:line="360" w:lineRule="auto"/>
      </w:pPr>
      <w:bookmarkStart w:id="55" w:name="_Toc240537780"/>
      <w:r w:rsidRPr="004B254D">
        <w:rPr>
          <w:rFonts w:hint="eastAsia"/>
          <w:lang w:eastAsia="zh-CN"/>
        </w:rPr>
        <w:t xml:space="preserve">1.2 </w:t>
      </w:r>
      <w:r w:rsidRPr="004B254D">
        <w:rPr>
          <w:rFonts w:hint="eastAsia"/>
          <w:lang w:eastAsia="zh-CN"/>
        </w:rPr>
        <w:t>考试结构</w:t>
      </w:r>
      <w:bookmarkEnd w:id="55"/>
    </w:p>
    <w:tbl>
      <w:tblPr>
        <w:tblW w:w="5000" w:type="pct"/>
        <w:tblLook w:val="04A0" w:firstRow="1" w:lastRow="0" w:firstColumn="1" w:lastColumn="0" w:noHBand="0" w:noVBand="1"/>
      </w:tblPr>
      <w:tblGrid>
        <w:gridCol w:w="2870"/>
        <w:gridCol w:w="2864"/>
        <w:gridCol w:w="2866"/>
      </w:tblGrid>
      <w:tr w:rsidR="004B254D" w14:paraId="31C6B273" w14:textId="77777777">
        <w:tc>
          <w:tcPr>
            <w:tcW w:w="2880"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73300CD2" w14:textId="77777777" w:rsidR="004B254D" w:rsidRDefault="004B254D">
            <w:pPr>
              <w:spacing w:before="60" w:after="60" w:line="240" w:lineRule="auto"/>
              <w:rPr>
                <w:rFonts w:hint="eastAsia"/>
              </w:rPr>
            </w:pPr>
            <w:r>
              <w:rPr>
                <w:rFonts w:ascii="黑体" w:eastAsia="黑体" w:hAnsi="黑体" w:hint="eastAsia"/>
                <w:b/>
              </w:rPr>
              <w:t>部分</w:t>
            </w:r>
          </w:p>
        </w:tc>
        <w:tc>
          <w:tcPr>
            <w:tcW w:w="2880"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1568C642" w14:textId="77777777" w:rsidR="004B254D" w:rsidRDefault="004B254D">
            <w:pPr>
              <w:spacing w:before="60" w:after="60" w:line="240" w:lineRule="auto"/>
              <w:rPr>
                <w:rFonts w:hint="eastAsia"/>
              </w:rPr>
            </w:pPr>
            <w:r>
              <w:rPr>
                <w:rFonts w:ascii="黑体" w:eastAsia="黑体" w:hAnsi="黑体" w:hint="eastAsia"/>
                <w:b/>
              </w:rPr>
              <w:t>题量与时长</w:t>
            </w:r>
          </w:p>
        </w:tc>
        <w:tc>
          <w:tcPr>
            <w:tcW w:w="2880"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6F8A9017" w14:textId="77777777" w:rsidR="004B254D" w:rsidRDefault="004B254D">
            <w:pPr>
              <w:spacing w:before="60" w:after="60" w:line="240" w:lineRule="auto"/>
              <w:rPr>
                <w:rFonts w:hint="eastAsia"/>
              </w:rPr>
            </w:pPr>
            <w:r>
              <w:rPr>
                <w:rFonts w:ascii="黑体" w:eastAsia="黑体" w:hAnsi="黑体" w:hint="eastAsia"/>
                <w:b/>
              </w:rPr>
              <w:t>占比</w:t>
            </w:r>
          </w:p>
        </w:tc>
      </w:tr>
      <w:tr w:rsidR="004B254D" w14:paraId="2C2BCE30"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2EB8B56D" w14:textId="77777777" w:rsidR="004B254D" w:rsidRDefault="004B254D">
            <w:pPr>
              <w:spacing w:before="60" w:after="60" w:line="240" w:lineRule="auto"/>
              <w:rPr>
                <w:rFonts w:hint="eastAsia"/>
              </w:rPr>
            </w:pPr>
            <w:r>
              <w:t xml:space="preserve">Section I </w:t>
            </w:r>
            <w:r>
              <w:t>：选择题（</w:t>
            </w:r>
            <w:r>
              <w:t xml:space="preserve"> MCQ </w:t>
            </w:r>
            <w:r>
              <w:t>，含独立题与成组题）</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7F14F3A8" w14:textId="77777777" w:rsidR="004B254D" w:rsidRDefault="004B254D">
            <w:pPr>
              <w:spacing w:before="60" w:after="60" w:line="240" w:lineRule="auto"/>
              <w:rPr>
                <w:rFonts w:hint="eastAsia"/>
              </w:rPr>
            </w:pPr>
            <w:r>
              <w:t xml:space="preserve">42  </w:t>
            </w:r>
            <w:r>
              <w:t>题</w:t>
            </w:r>
            <w:r>
              <w:t xml:space="preserve">  / 90  </w:t>
            </w:r>
            <w:r>
              <w:t>分钟</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61D464CC" w14:textId="77777777" w:rsidR="004B254D" w:rsidRDefault="004B254D">
            <w:pPr>
              <w:spacing w:before="60" w:after="60" w:line="240" w:lineRule="auto"/>
              <w:rPr>
                <w:rFonts w:hint="eastAsia"/>
              </w:rPr>
            </w:pPr>
            <w:r>
              <w:t>55%</w:t>
            </w:r>
          </w:p>
        </w:tc>
      </w:tr>
      <w:tr w:rsidR="004B254D" w14:paraId="7586A131" w14:textId="77777777">
        <w:tc>
          <w:tcPr>
            <w:tcW w:w="2880"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2791C661" w14:textId="77777777" w:rsidR="004B254D" w:rsidRDefault="004B254D">
            <w:pPr>
              <w:spacing w:before="60" w:after="60" w:line="240" w:lineRule="auto"/>
              <w:rPr>
                <w:rFonts w:hint="eastAsia"/>
              </w:rPr>
            </w:pPr>
            <w:r>
              <w:t xml:space="preserve">Section II </w:t>
            </w:r>
            <w:r>
              <w:t>：自由作答题（</w:t>
            </w:r>
            <w:r>
              <w:t xml:space="preserve"> FRQ </w:t>
            </w:r>
            <w:r>
              <w:t>）</w:t>
            </w:r>
          </w:p>
        </w:tc>
        <w:tc>
          <w:tcPr>
            <w:tcW w:w="2880"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1E7440E5" w14:textId="77777777" w:rsidR="004B254D" w:rsidRDefault="004B254D">
            <w:pPr>
              <w:spacing w:before="60" w:after="60" w:line="240" w:lineRule="auto"/>
              <w:rPr>
                <w:rFonts w:hint="eastAsia"/>
              </w:rPr>
            </w:pPr>
            <w:r>
              <w:t xml:space="preserve">4  </w:t>
            </w:r>
            <w:r>
              <w:t>题</w:t>
            </w:r>
            <w:r>
              <w:t xml:space="preserve">  / 90  </w:t>
            </w:r>
            <w:r>
              <w:t>分钟</w:t>
            </w:r>
          </w:p>
        </w:tc>
        <w:tc>
          <w:tcPr>
            <w:tcW w:w="2880"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6CEA59DF" w14:textId="77777777" w:rsidR="004B254D" w:rsidRDefault="004B254D">
            <w:pPr>
              <w:spacing w:before="60" w:after="60" w:line="240" w:lineRule="auto"/>
              <w:rPr>
                <w:rFonts w:hint="eastAsia"/>
              </w:rPr>
            </w:pPr>
            <w:r>
              <w:t>45%</w:t>
            </w:r>
          </w:p>
        </w:tc>
      </w:tr>
    </w:tbl>
    <w:p w14:paraId="48E2C545" w14:textId="77777777" w:rsidR="004B254D" w:rsidRDefault="004B254D">
      <w:pPr>
        <w:rPr>
          <w:rFonts w:hint="eastAsia"/>
        </w:rPr>
      </w:pPr>
    </w:p>
    <w:p w14:paraId="3EB6B445" w14:textId="77777777" w:rsidR="004B254D" w:rsidRDefault="004B254D">
      <w:pPr>
        <w:spacing w:after="72"/>
        <w:ind w:firstLine="0"/>
        <w:rPr>
          <w:rFonts w:hint="eastAsia"/>
        </w:rPr>
      </w:pPr>
      <w:r>
        <w:rPr>
          <w:rFonts w:ascii="宋体" w:cs="宋体" w:hint="eastAsia"/>
          <w:b/>
          <w:lang w:eastAsia="zh-CN"/>
        </w:rPr>
        <w:t>格式说明</w:t>
      </w:r>
    </w:p>
    <w:p w14:paraId="022E8A7F" w14:textId="77777777" w:rsidR="004B254D" w:rsidRDefault="004B254D">
      <w:pPr>
        <w:spacing w:after="0"/>
        <w:ind w:firstLine="0"/>
        <w:rPr>
          <w:rFonts w:hint="eastAsia"/>
        </w:rPr>
      </w:pPr>
      <w:r>
        <w:t>2021</w:t>
      </w:r>
      <w:r>
        <w:t>–</w:t>
      </w:r>
      <w:r>
        <w:t xml:space="preserve">2025 </w:t>
      </w:r>
      <w:r>
        <w:rPr>
          <w:rFonts w:ascii="宋体" w:cs="宋体" w:hint="eastAsia"/>
          <w:lang w:eastAsia="zh-CN"/>
        </w:rPr>
        <w:t>年国际考采用旧版分制</w:t>
      </w:r>
      <w:r>
        <w:t xml:space="preserve"> FRQ</w:t>
      </w:r>
      <w:r>
        <w:rPr>
          <w:rFonts w:ascii="宋体" w:cs="宋体" w:hint="eastAsia"/>
          <w:lang w:eastAsia="zh-CN"/>
        </w:rPr>
        <w:t>（共</w:t>
      </w:r>
      <w:r>
        <w:t xml:space="preserve"> 4 </w:t>
      </w:r>
      <w:r>
        <w:rPr>
          <w:rFonts w:ascii="宋体" w:cs="宋体" w:hint="eastAsia"/>
          <w:lang w:eastAsia="zh-CN"/>
        </w:rPr>
        <w:t>题，分值不固定）；</w:t>
      </w:r>
      <w:r>
        <w:t xml:space="preserve">2026 </w:t>
      </w:r>
      <w:r>
        <w:rPr>
          <w:rFonts w:ascii="宋体" w:cs="宋体" w:hint="eastAsia"/>
          <w:lang w:eastAsia="zh-CN"/>
        </w:rPr>
        <w:t>年起</w:t>
      </w:r>
      <w:r>
        <w:t xml:space="preserve"> FRQ </w:t>
      </w:r>
      <w:r>
        <w:rPr>
          <w:rFonts w:ascii="宋体" w:cs="宋体" w:hint="eastAsia"/>
          <w:lang w:eastAsia="zh-CN"/>
        </w:rPr>
        <w:t>第</w:t>
      </w:r>
      <w:r>
        <w:t xml:space="preserve"> 1 </w:t>
      </w:r>
      <w:r>
        <w:rPr>
          <w:rFonts w:ascii="宋体" w:cs="宋体" w:hint="eastAsia"/>
          <w:lang w:eastAsia="zh-CN"/>
        </w:rPr>
        <w:t>题固定为新结构（</w:t>
      </w:r>
      <w:r>
        <w:t xml:space="preserve">Part A 4 </w:t>
      </w:r>
      <w:r>
        <w:rPr>
          <w:rFonts w:ascii="宋体" w:cs="宋体" w:hint="eastAsia"/>
          <w:lang w:eastAsia="zh-CN"/>
        </w:rPr>
        <w:t>分</w:t>
      </w:r>
      <w:r>
        <w:t xml:space="preserve"> + Part B 3 </w:t>
      </w:r>
      <w:r>
        <w:rPr>
          <w:rFonts w:ascii="宋体" w:cs="宋体" w:hint="eastAsia"/>
          <w:lang w:eastAsia="zh-CN"/>
        </w:rPr>
        <w:t>分，明确要求调用</w:t>
      </w:r>
      <w:r>
        <w:t xml:space="preserve"> String </w:t>
      </w:r>
      <w:r>
        <w:rPr>
          <w:rFonts w:ascii="宋体" w:cs="宋体" w:hint="eastAsia"/>
          <w:lang w:eastAsia="zh-CN"/>
        </w:rPr>
        <w:t>方法）。本章</w:t>
      </w:r>
      <w:r>
        <w:t xml:space="preserve"> FRQ </w:t>
      </w:r>
      <w:r>
        <w:rPr>
          <w:rFonts w:ascii="宋体" w:cs="宋体" w:hint="eastAsia"/>
          <w:lang w:eastAsia="zh-CN"/>
        </w:rPr>
        <w:t>精选以</w:t>
      </w:r>
      <w:r>
        <w:t xml:space="preserve"> 2025 </w:t>
      </w:r>
      <w:r>
        <w:rPr>
          <w:rFonts w:ascii="宋体" w:cs="宋体" w:hint="eastAsia"/>
          <w:lang w:eastAsia="zh-CN"/>
        </w:rPr>
        <w:t>新版</w:t>
      </w:r>
      <w:r>
        <w:t xml:space="preserve"> CED </w:t>
      </w:r>
      <w:r>
        <w:rPr>
          <w:rFonts w:ascii="宋体" w:cs="宋体" w:hint="eastAsia"/>
          <w:lang w:eastAsia="zh-CN"/>
        </w:rPr>
        <w:t>配套</w:t>
      </w:r>
      <w:r>
        <w:t xml:space="preserve"> AP Classroom Unit 2 Progress Check </w:t>
      </w:r>
      <w:r>
        <w:rPr>
          <w:rFonts w:ascii="宋体" w:cs="宋体" w:hint="eastAsia"/>
          <w:lang w:eastAsia="zh-CN"/>
        </w:rPr>
        <w:t>完整题面为主，每题含官方英文原文与中文参考解。</w:t>
      </w:r>
    </w:p>
    <w:p w14:paraId="4E83CBEE" w14:textId="77777777" w:rsidR="004B254D" w:rsidRPr="004B254D" w:rsidRDefault="004B254D">
      <w:pPr>
        <w:pStyle w:val="31"/>
        <w:spacing w:line="360" w:lineRule="auto"/>
      </w:pPr>
      <w:bookmarkStart w:id="56" w:name="_Toc240537781"/>
      <w:r w:rsidRPr="004B254D">
        <w:rPr>
          <w:rFonts w:hint="eastAsia"/>
          <w:lang w:eastAsia="zh-CN"/>
        </w:rPr>
        <w:t xml:space="preserve">1.3 </w:t>
      </w:r>
      <w:r w:rsidRPr="004B254D">
        <w:rPr>
          <w:rFonts w:hint="eastAsia"/>
          <w:lang w:eastAsia="zh-CN"/>
        </w:rPr>
        <w:t>本章与</w:t>
      </w:r>
      <w:r w:rsidRPr="004B254D">
        <w:rPr>
          <w:rFonts w:hint="eastAsia"/>
          <w:lang w:eastAsia="zh-CN"/>
        </w:rPr>
        <w:t xml:space="preserve"> FRQ </w:t>
      </w:r>
      <w:r w:rsidRPr="004B254D">
        <w:rPr>
          <w:rFonts w:hint="eastAsia"/>
          <w:lang w:eastAsia="zh-CN"/>
        </w:rPr>
        <w:t>的关联（备考重点提示）</w:t>
      </w:r>
      <w:bookmarkEnd w:id="56"/>
    </w:p>
    <w:p w14:paraId="3133403B" w14:textId="77777777" w:rsidR="004B254D" w:rsidRDefault="004B254D">
      <w:pPr>
        <w:rPr>
          <w:rFonts w:hint="eastAsia"/>
        </w:rPr>
      </w:pPr>
      <w:r>
        <w:rPr>
          <w:rFonts w:ascii="宋体" w:cs="宋体" w:hint="eastAsia"/>
          <w:lang w:eastAsia="zh-CN"/>
        </w:rPr>
        <w:t>本章覆盖的</w:t>
      </w:r>
      <w:r>
        <w:t>"</w:t>
      </w:r>
      <w:r>
        <w:rPr>
          <w:rFonts w:ascii="宋体" w:cs="宋体" w:hint="eastAsia"/>
          <w:lang w:eastAsia="zh-CN"/>
        </w:rPr>
        <w:t>判别</w:t>
      </w:r>
      <w:r>
        <w:t>-</w:t>
      </w:r>
      <w:r>
        <w:rPr>
          <w:rFonts w:ascii="宋体" w:cs="宋体" w:hint="eastAsia"/>
          <w:lang w:eastAsia="zh-CN"/>
        </w:rPr>
        <w:t>分支</w:t>
      </w:r>
      <w:r>
        <w:t>-</w:t>
      </w:r>
      <w:r>
        <w:rPr>
          <w:rFonts w:ascii="宋体" w:cs="宋体" w:hint="eastAsia"/>
          <w:lang w:eastAsia="zh-CN"/>
        </w:rPr>
        <w:t>循环</w:t>
      </w:r>
      <w:r>
        <w:t>-</w:t>
      </w:r>
      <w:r>
        <w:rPr>
          <w:rFonts w:ascii="宋体" w:cs="宋体" w:hint="eastAsia"/>
          <w:lang w:eastAsia="zh-CN"/>
        </w:rPr>
        <w:t>边界</w:t>
      </w:r>
      <w:r>
        <w:t>"</w:t>
      </w:r>
      <w:r>
        <w:rPr>
          <w:rFonts w:ascii="宋体" w:cs="宋体" w:hint="eastAsia"/>
          <w:lang w:eastAsia="zh-CN"/>
        </w:rPr>
        <w:t>四件套，是</w:t>
      </w:r>
      <w:r>
        <w:t xml:space="preserve"> Q1 </w:t>
      </w:r>
      <w:r>
        <w:rPr>
          <w:rFonts w:ascii="宋体" w:cs="宋体" w:hint="eastAsia"/>
          <w:lang w:eastAsia="zh-CN"/>
        </w:rPr>
        <w:t>与</w:t>
      </w:r>
      <w:r>
        <w:t xml:space="preserve"> Q2 </w:t>
      </w:r>
      <w:r>
        <w:rPr>
          <w:rFonts w:ascii="宋体" w:cs="宋体" w:hint="eastAsia"/>
          <w:lang w:eastAsia="zh-CN"/>
        </w:rPr>
        <w:t>的方法编写</w:t>
      </w:r>
      <w:r>
        <w:t>"</w:t>
      </w:r>
      <w:r>
        <w:rPr>
          <w:rFonts w:ascii="宋体" w:cs="宋体" w:hint="eastAsia"/>
          <w:lang w:eastAsia="zh-CN"/>
        </w:rPr>
        <w:t>地基</w:t>
      </w:r>
      <w:r>
        <w:t>"</w:t>
      </w:r>
      <w:r>
        <w:rPr>
          <w:rFonts w:ascii="宋体" w:cs="宋体" w:hint="eastAsia"/>
          <w:lang w:eastAsia="zh-CN"/>
        </w:rPr>
        <w:t>：</w:t>
      </w:r>
    </w:p>
    <w:p w14:paraId="1633EEF4" w14:textId="77777777" w:rsidR="004B254D" w:rsidRDefault="004B254D" w:rsidP="004B254D">
      <w:pPr>
        <w:pStyle w:val="a0"/>
        <w:tabs>
          <w:tab w:val="num" w:pos="360"/>
        </w:tabs>
        <w:spacing w:after="72"/>
        <w:rPr>
          <w:rFonts w:hint="eastAsia"/>
        </w:rPr>
      </w:pPr>
      <w:r>
        <w:rPr>
          <w:b/>
        </w:rPr>
        <w:t>Q1 Methods and Control Structures</w:t>
      </w:r>
      <w:r>
        <w:rPr>
          <w:rFonts w:ascii="宋体" w:cs="宋体" w:hint="eastAsia"/>
          <w:lang w:eastAsia="zh-CN"/>
        </w:rPr>
        <w:t>：</w:t>
      </w:r>
      <w:r>
        <w:t xml:space="preserve">Part A </w:t>
      </w:r>
      <w:r>
        <w:rPr>
          <w:rFonts w:ascii="宋体" w:cs="宋体" w:hint="eastAsia"/>
          <w:lang w:eastAsia="zh-CN"/>
        </w:rPr>
        <w:t>必含</w:t>
      </w:r>
      <w:r>
        <w:t xml:space="preserve"> if / while </w:t>
      </w:r>
      <w:r>
        <w:rPr>
          <w:rFonts w:ascii="宋体" w:cs="宋体" w:hint="eastAsia"/>
          <w:lang w:eastAsia="zh-CN"/>
        </w:rPr>
        <w:t>嵌套，</w:t>
      </w:r>
      <w:r>
        <w:t xml:space="preserve">Part B </w:t>
      </w:r>
      <w:r>
        <w:rPr>
          <w:rFonts w:ascii="宋体" w:cs="宋体" w:hint="eastAsia"/>
          <w:lang w:eastAsia="zh-CN"/>
        </w:rPr>
        <w:t>必调用</w:t>
      </w:r>
      <w:r>
        <w:t xml:space="preserve"> String </w:t>
      </w:r>
      <w:r>
        <w:rPr>
          <w:rFonts w:ascii="宋体" w:cs="宋体" w:hint="eastAsia"/>
          <w:lang w:eastAsia="zh-CN"/>
        </w:rPr>
        <w:t>方法（与第一章强联动）。</w:t>
      </w:r>
    </w:p>
    <w:p w14:paraId="6162C01C" w14:textId="77777777" w:rsidR="004B254D" w:rsidRDefault="004B254D" w:rsidP="004B254D">
      <w:pPr>
        <w:pStyle w:val="a0"/>
        <w:tabs>
          <w:tab w:val="num" w:pos="360"/>
        </w:tabs>
        <w:spacing w:after="72"/>
        <w:rPr>
          <w:rFonts w:hint="eastAsia"/>
        </w:rPr>
      </w:pPr>
      <w:r>
        <w:rPr>
          <w:b/>
        </w:rPr>
        <w:t>Q2 Class Design</w:t>
      </w:r>
      <w:r>
        <w:rPr>
          <w:rFonts w:ascii="宋体" w:cs="宋体" w:hint="eastAsia"/>
          <w:lang w:eastAsia="zh-CN"/>
        </w:rPr>
        <w:t>：构造方法</w:t>
      </w:r>
      <w:r>
        <w:t xml:space="preserve"> + </w:t>
      </w:r>
      <w:r>
        <w:rPr>
          <w:rFonts w:ascii="宋体" w:cs="宋体" w:hint="eastAsia"/>
          <w:lang w:eastAsia="zh-CN"/>
        </w:rPr>
        <w:t>实例变量初始化中大量使用</w:t>
      </w:r>
      <w:r>
        <w:t xml:space="preserve"> if-else </w:t>
      </w:r>
      <w:r>
        <w:rPr>
          <w:rFonts w:ascii="宋体" w:cs="宋体" w:hint="eastAsia"/>
          <w:lang w:eastAsia="zh-CN"/>
        </w:rPr>
        <w:t>校验合法性。</w:t>
      </w:r>
    </w:p>
    <w:p w14:paraId="2470D83A" w14:textId="77777777" w:rsidR="004B254D" w:rsidRDefault="004B254D" w:rsidP="004B254D">
      <w:pPr>
        <w:pStyle w:val="a0"/>
        <w:tabs>
          <w:tab w:val="num" w:pos="360"/>
        </w:tabs>
        <w:spacing w:after="72"/>
        <w:rPr>
          <w:rFonts w:hint="eastAsia"/>
        </w:rPr>
      </w:pPr>
      <w:r>
        <w:rPr>
          <w:b/>
        </w:rPr>
        <w:t>Q3 ArrayList</w:t>
      </w:r>
      <w:r>
        <w:rPr>
          <w:rFonts w:ascii="宋体" w:cs="宋体" w:hint="eastAsia"/>
          <w:lang w:eastAsia="zh-CN"/>
        </w:rPr>
        <w:t>：仅考察</w:t>
      </w:r>
      <w:r>
        <w:t xml:space="preserve"> ArrayList </w:t>
      </w:r>
      <w:r>
        <w:rPr>
          <w:rFonts w:ascii="宋体" w:cs="宋体" w:hint="eastAsia"/>
          <w:lang w:eastAsia="zh-CN"/>
        </w:rPr>
        <w:t>遍历与算法（属于第三章</w:t>
      </w:r>
      <w:r>
        <w:t xml:space="preserve"> Unit 4 </w:t>
      </w:r>
      <w:r>
        <w:rPr>
          <w:rFonts w:ascii="宋体" w:cs="宋体" w:hint="eastAsia"/>
          <w:lang w:eastAsia="zh-CN"/>
        </w:rPr>
        <w:t>范围），不属本章。</w:t>
      </w:r>
    </w:p>
    <w:p w14:paraId="1823EBAF" w14:textId="77777777" w:rsidR="004B254D" w:rsidRDefault="004B254D" w:rsidP="004B254D">
      <w:pPr>
        <w:pStyle w:val="a0"/>
        <w:tabs>
          <w:tab w:val="num" w:pos="360"/>
        </w:tabs>
        <w:spacing w:after="72"/>
        <w:rPr>
          <w:rFonts w:hint="eastAsia"/>
        </w:rPr>
      </w:pPr>
      <w:r>
        <w:rPr>
          <w:b/>
        </w:rPr>
        <w:t>Q4 2D Array</w:t>
      </w:r>
      <w:r>
        <w:rPr>
          <w:rFonts w:ascii="宋体" w:cs="宋体" w:hint="eastAsia"/>
          <w:lang w:eastAsia="zh-CN"/>
        </w:rPr>
        <w:t>：仅考察</w:t>
      </w:r>
      <w:r>
        <w:t xml:space="preserve"> 2D Array </w:t>
      </w:r>
      <w:r>
        <w:rPr>
          <w:rFonts w:ascii="宋体" w:cs="宋体" w:hint="eastAsia"/>
          <w:lang w:eastAsia="zh-CN"/>
        </w:rPr>
        <w:t>遍历（属于第四章</w:t>
      </w:r>
      <w:r>
        <w:t xml:space="preserve"> Unit 4 </w:t>
      </w:r>
      <w:r>
        <w:rPr>
          <w:rFonts w:ascii="宋体" w:cs="宋体" w:hint="eastAsia"/>
          <w:lang w:eastAsia="zh-CN"/>
        </w:rPr>
        <w:t>范围），不属本章。</w:t>
      </w:r>
    </w:p>
    <w:p w14:paraId="35155E69" w14:textId="77777777" w:rsidR="004B254D" w:rsidRDefault="004B254D" w:rsidP="004B254D">
      <w:pPr>
        <w:pStyle w:val="a0"/>
        <w:tabs>
          <w:tab w:val="num" w:pos="360"/>
        </w:tabs>
        <w:spacing w:after="72"/>
        <w:rPr>
          <w:rFonts w:hint="eastAsia"/>
        </w:rPr>
      </w:pPr>
      <w:r>
        <w:rPr>
          <w:rFonts w:ascii="宋体" w:cs="宋体" w:hint="eastAsia"/>
          <w:b/>
          <w:lang w:eastAsia="zh-CN"/>
        </w:rPr>
        <w:t>本章明确不考 break / continue、StringBuilder、Array 等语法扩展</w:t>
      </w:r>
      <w:r>
        <w:t>——</w:t>
      </w:r>
      <w:r>
        <w:t xml:space="preserve">MCQ </w:t>
      </w:r>
      <w:r>
        <w:rPr>
          <w:rFonts w:ascii="宋体" w:cs="宋体" w:hint="eastAsia"/>
          <w:lang w:eastAsia="zh-CN"/>
        </w:rPr>
        <w:t>与</w:t>
      </w:r>
      <w:r>
        <w:t xml:space="preserve"> FRQ </w:t>
      </w:r>
      <w:r>
        <w:rPr>
          <w:rFonts w:ascii="宋体" w:cs="宋体" w:hint="eastAsia"/>
          <w:lang w:eastAsia="zh-CN"/>
        </w:rPr>
        <w:t>均严格落在</w:t>
      </w:r>
      <w:r>
        <w:t xml:space="preserve"> Topic 2.1</w:t>
      </w:r>
      <w:r>
        <w:t>–</w:t>
      </w:r>
      <w:r>
        <w:t xml:space="preserve">2.12 </w:t>
      </w:r>
      <w:r>
        <w:rPr>
          <w:rFonts w:ascii="宋体" w:cs="宋体" w:hint="eastAsia"/>
          <w:lang w:eastAsia="zh-CN"/>
        </w:rPr>
        <w:t>范围。</w:t>
      </w:r>
    </w:p>
    <w:p w14:paraId="0FD3A0B7" w14:textId="77777777" w:rsidR="004B254D" w:rsidRDefault="004B254D">
      <w:pPr>
        <w:rPr>
          <w:rFonts w:hint="eastAsia"/>
        </w:rPr>
      </w:pPr>
      <w:r>
        <w:rPr>
          <w:rFonts w:ascii="宋体" w:cs="宋体" w:hint="eastAsia"/>
          <w:lang w:eastAsia="zh-CN"/>
        </w:rPr>
        <w:t>换句话说：</w:t>
      </w:r>
      <w:r>
        <w:rPr>
          <w:rFonts w:ascii="宋体" w:cs="宋体" w:hint="eastAsia"/>
          <w:b/>
          <w:lang w:eastAsia="zh-CN"/>
        </w:rPr>
        <w:t>本章是一切写代码题的内功</w:t>
      </w:r>
      <w:r>
        <w:rPr>
          <w:rFonts w:ascii="宋体" w:cs="宋体" w:hint="eastAsia"/>
          <w:lang w:eastAsia="zh-CN"/>
        </w:rPr>
        <w:t>。</w:t>
      </w:r>
      <w:r>
        <w:t xml:space="preserve">MCQ </w:t>
      </w:r>
      <w:r>
        <w:rPr>
          <w:rFonts w:ascii="宋体" w:cs="宋体" w:hint="eastAsia"/>
          <w:lang w:eastAsia="zh-CN"/>
        </w:rPr>
        <w:t>也同样</w:t>
      </w:r>
      <w:r>
        <w:t>——</w:t>
      </w:r>
      <w:r>
        <w:t xml:space="preserve">Unit 2 </w:t>
      </w:r>
      <w:r>
        <w:rPr>
          <w:rFonts w:ascii="宋体" w:cs="宋体" w:hint="eastAsia"/>
          <w:lang w:eastAsia="zh-CN"/>
        </w:rPr>
        <w:t>的</w:t>
      </w:r>
      <w:r>
        <w:t xml:space="preserve"> Top 10 </w:t>
      </w:r>
      <w:r>
        <w:rPr>
          <w:rFonts w:ascii="宋体" w:cs="宋体" w:hint="eastAsia"/>
          <w:lang w:eastAsia="zh-CN"/>
        </w:rPr>
        <w:t>高频考点几乎全部是布尔表达式与循环计数的代码追踪。</w:t>
      </w:r>
    </w:p>
    <w:p w14:paraId="44C9334B" w14:textId="77777777" w:rsidR="004B254D" w:rsidRPr="004B254D" w:rsidRDefault="004B254D">
      <w:pPr>
        <w:pStyle w:val="31"/>
        <w:spacing w:line="360" w:lineRule="auto"/>
      </w:pPr>
      <w:bookmarkStart w:id="57" w:name="_Toc240537782"/>
      <w:r w:rsidRPr="004B254D">
        <w:rPr>
          <w:rFonts w:hint="eastAsia"/>
          <w:lang w:eastAsia="zh-CN"/>
        </w:rPr>
        <w:lastRenderedPageBreak/>
        <w:t xml:space="preserve">1.4 </w:t>
      </w:r>
      <w:r w:rsidRPr="004B254D">
        <w:rPr>
          <w:rFonts w:hint="eastAsia"/>
          <w:lang w:eastAsia="zh-CN"/>
        </w:rPr>
        <w:t>本章学习目标（对应官方</w:t>
      </w:r>
      <w:r w:rsidRPr="004B254D">
        <w:rPr>
          <w:rFonts w:hint="eastAsia"/>
          <w:lang w:eastAsia="zh-CN"/>
        </w:rPr>
        <w:t xml:space="preserve"> 12 </w:t>
      </w:r>
      <w:r w:rsidRPr="004B254D">
        <w:rPr>
          <w:rFonts w:hint="eastAsia"/>
          <w:lang w:eastAsia="zh-CN"/>
        </w:rPr>
        <w:t>个</w:t>
      </w:r>
      <w:r w:rsidRPr="004B254D">
        <w:rPr>
          <w:rFonts w:hint="eastAsia"/>
          <w:lang w:eastAsia="zh-CN"/>
        </w:rPr>
        <w:t xml:space="preserve"> Topic</w:t>
      </w:r>
      <w:r w:rsidRPr="004B254D">
        <w:rPr>
          <w:rFonts w:hint="eastAsia"/>
          <w:lang w:eastAsia="zh-CN"/>
        </w:rPr>
        <w:t>）</w:t>
      </w:r>
      <w:bookmarkEnd w:id="57"/>
    </w:p>
    <w:p w14:paraId="75C1A187" w14:textId="77777777" w:rsidR="004B254D" w:rsidRDefault="004B254D">
      <w:pPr>
        <w:rPr>
          <w:rFonts w:hint="eastAsia"/>
        </w:rPr>
      </w:pPr>
      <w:r>
        <w:rPr>
          <w:rFonts w:ascii="宋体" w:cs="宋体" w:hint="eastAsia"/>
          <w:lang w:eastAsia="zh-CN"/>
        </w:rPr>
        <w:t>完成本章后应能：</w:t>
      </w:r>
    </w:p>
    <w:p w14:paraId="205EBDB8" w14:textId="77777777" w:rsidR="004B254D" w:rsidRDefault="004B254D" w:rsidP="004B254D">
      <w:pPr>
        <w:pStyle w:val="a0"/>
        <w:tabs>
          <w:tab w:val="num" w:pos="360"/>
        </w:tabs>
        <w:spacing w:after="72"/>
        <w:rPr>
          <w:rFonts w:hint="eastAsia"/>
        </w:rPr>
      </w:pPr>
      <w:r>
        <w:rPr>
          <w:rFonts w:ascii="宋体" w:cs="宋体" w:hint="eastAsia"/>
          <w:lang w:eastAsia="zh-CN"/>
        </w:rPr>
        <w:t>用比较运算符（</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w:t>
      </w:r>
      <w:r>
        <w:rPr>
          <w:rFonts w:ascii="Courier New" w:hAnsi="Courier New"/>
          <w:sz w:val="21"/>
        </w:rPr>
        <w:t>&lt;</w:t>
      </w:r>
      <w:r>
        <w:rPr>
          <w:rFonts w:ascii="宋体" w:cs="宋体" w:hint="eastAsia"/>
          <w:lang w:eastAsia="zh-CN"/>
        </w:rPr>
        <w:t>、</w:t>
      </w:r>
      <w:r>
        <w:rPr>
          <w:rFonts w:ascii="Courier New" w:hAnsi="Courier New"/>
          <w:sz w:val="21"/>
        </w:rPr>
        <w:t>&lt;=</w:t>
      </w:r>
      <w:r>
        <w:rPr>
          <w:rFonts w:ascii="宋体" w:cs="宋体" w:hint="eastAsia"/>
          <w:lang w:eastAsia="zh-CN"/>
        </w:rPr>
        <w:t>、</w:t>
      </w:r>
      <w:r>
        <w:rPr>
          <w:rFonts w:ascii="Courier New" w:hAnsi="Courier New"/>
          <w:sz w:val="21"/>
        </w:rPr>
        <w:t>&gt;</w:t>
      </w:r>
      <w:r>
        <w:rPr>
          <w:rFonts w:ascii="宋体" w:cs="宋体" w:hint="eastAsia"/>
          <w:lang w:eastAsia="zh-CN"/>
        </w:rPr>
        <w:t>、</w:t>
      </w:r>
      <w:r>
        <w:rPr>
          <w:rFonts w:ascii="Courier New" w:hAnsi="Courier New"/>
          <w:sz w:val="21"/>
        </w:rPr>
        <w:t>&gt;=</w:t>
      </w:r>
      <w:r>
        <w:rPr>
          <w:rFonts w:ascii="宋体" w:cs="宋体" w:hint="eastAsia"/>
          <w:lang w:eastAsia="zh-CN"/>
        </w:rPr>
        <w:t>）和逻辑运算符（</w:t>
      </w:r>
      <w:r>
        <w:rPr>
          <w:rFonts w:ascii="Courier New" w:hAnsi="Courier New"/>
          <w:sz w:val="21"/>
        </w:rPr>
        <w:t>&amp;&amp;</w:t>
      </w:r>
      <w:r>
        <w:rPr>
          <w:rFonts w:ascii="宋体" w:cs="宋体" w:hint="eastAsia"/>
          <w:lang w:eastAsia="zh-CN"/>
        </w:rPr>
        <w:t>、</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）写出布尔表达式。</w:t>
      </w:r>
    </w:p>
    <w:p w14:paraId="6DA0F11E" w14:textId="77777777" w:rsidR="004B254D" w:rsidRDefault="004B254D" w:rsidP="004B254D">
      <w:pPr>
        <w:pStyle w:val="a0"/>
        <w:tabs>
          <w:tab w:val="num" w:pos="360"/>
        </w:tabs>
        <w:spacing w:after="72"/>
        <w:rPr>
          <w:rFonts w:hint="eastAsia"/>
        </w:rPr>
      </w:pPr>
      <w:r>
        <w:rPr>
          <w:rFonts w:ascii="宋体" w:cs="宋体" w:hint="eastAsia"/>
          <w:lang w:eastAsia="zh-CN"/>
        </w:rPr>
        <w:t>理解短路求值（</w:t>
      </w:r>
      <w:r>
        <w:t>short-circuit evaluation</w:t>
      </w:r>
      <w:r>
        <w:rPr>
          <w:rFonts w:ascii="宋体" w:cs="宋体" w:hint="eastAsia"/>
          <w:lang w:eastAsia="zh-CN"/>
        </w:rPr>
        <w:t>）并能预测含副作用的复合条件的结果。</w:t>
      </w:r>
    </w:p>
    <w:p w14:paraId="524EEB5B" w14:textId="77777777" w:rsidR="004B254D" w:rsidRDefault="004B254D" w:rsidP="004B254D">
      <w:pPr>
        <w:pStyle w:val="a0"/>
        <w:tabs>
          <w:tab w:val="num" w:pos="360"/>
        </w:tabs>
        <w:spacing w:after="72"/>
        <w:rPr>
          <w:rFonts w:hint="eastAsia"/>
        </w:rPr>
      </w:pPr>
      <w:r>
        <w:rPr>
          <w:rFonts w:ascii="宋体" w:cs="宋体" w:hint="eastAsia"/>
          <w:lang w:eastAsia="zh-CN"/>
        </w:rPr>
        <w:t>运用</w:t>
      </w:r>
      <w:r>
        <w:t xml:space="preserve"> De Morgan </w:t>
      </w:r>
      <w:r>
        <w:rPr>
          <w:rFonts w:ascii="宋体" w:cs="宋体" w:hint="eastAsia"/>
          <w:lang w:eastAsia="zh-CN"/>
        </w:rPr>
        <w:t>定律化简复杂布尔表达式。</w:t>
      </w:r>
    </w:p>
    <w:p w14:paraId="38A7EBC8" w14:textId="77777777" w:rsidR="004B254D" w:rsidRDefault="004B254D" w:rsidP="004B254D">
      <w:pPr>
        <w:pStyle w:val="a0"/>
        <w:tabs>
          <w:tab w:val="num" w:pos="360"/>
        </w:tabs>
        <w:spacing w:after="72"/>
        <w:rPr>
          <w:rFonts w:hint="eastAsia"/>
        </w:rPr>
      </w:pPr>
      <w:r>
        <w:rPr>
          <w:rFonts w:ascii="宋体" w:cs="宋体" w:hint="eastAsia"/>
          <w:lang w:eastAsia="zh-CN"/>
        </w:rPr>
        <w:t>编写单分支、双分支、多分支（</w:t>
      </w:r>
      <w:r>
        <w:rPr>
          <w:rFonts w:ascii="Courier New" w:hAnsi="Courier New"/>
          <w:sz w:val="21"/>
        </w:rPr>
        <w:t>if</w:t>
      </w:r>
      <w:r>
        <w:t xml:space="preserve"> / </w:t>
      </w:r>
      <w:r>
        <w:rPr>
          <w:rFonts w:ascii="Courier New" w:hAnsi="Courier New"/>
          <w:sz w:val="21"/>
        </w:rPr>
        <w:t>if-else</w:t>
      </w:r>
      <w:r>
        <w:t xml:space="preserve"> / </w:t>
      </w:r>
      <w:r>
        <w:rPr>
          <w:rFonts w:ascii="Courier New" w:hAnsi="Courier New"/>
          <w:sz w:val="21"/>
        </w:rPr>
        <w:t>if-else if-else</w:t>
      </w:r>
      <w:r>
        <w:rPr>
          <w:rFonts w:ascii="宋体" w:cs="宋体" w:hint="eastAsia"/>
          <w:lang w:eastAsia="zh-CN"/>
        </w:rPr>
        <w:t xml:space="preserve">）以及嵌套 </w:t>
      </w:r>
      <w:r>
        <w:rPr>
          <w:rFonts w:ascii="Courier New" w:hAnsi="Courier New"/>
          <w:sz w:val="21"/>
        </w:rPr>
        <w:t>if</w:t>
      </w:r>
      <w:r>
        <w:rPr>
          <w:rFonts w:ascii="宋体" w:cs="宋体" w:hint="eastAsia"/>
          <w:lang w:eastAsia="zh-CN"/>
        </w:rPr>
        <w:t>。</w:t>
      </w:r>
    </w:p>
    <w:p w14:paraId="1D0D3CD0" w14:textId="77777777" w:rsidR="004B254D" w:rsidRDefault="004B254D" w:rsidP="004B254D">
      <w:pPr>
        <w:pStyle w:val="a0"/>
        <w:tabs>
          <w:tab w:val="num" w:pos="360"/>
        </w:tabs>
        <w:spacing w:after="72"/>
        <w:rPr>
          <w:rFonts w:hint="eastAsia"/>
        </w:rPr>
      </w:pPr>
      <w:r>
        <w:rPr>
          <w:rFonts w:ascii="宋体" w:cs="宋体" w:hint="eastAsia"/>
          <w:lang w:eastAsia="zh-CN"/>
        </w:rPr>
        <w:t xml:space="preserve">用 </w:t>
      </w:r>
      <w:r>
        <w:rPr>
          <w:rFonts w:ascii="Courier New" w:hAnsi="Courier New"/>
          <w:sz w:val="21"/>
        </w:rPr>
        <w:t>while</w:t>
      </w:r>
      <w:r>
        <w:rPr>
          <w:rFonts w:ascii="宋体" w:cs="宋体" w:hint="eastAsia"/>
          <w:lang w:eastAsia="zh-CN"/>
        </w:rPr>
        <w:t xml:space="preserve"> 写计数器循环与哨兵循环，识别和避免无限循环。</w:t>
      </w:r>
    </w:p>
    <w:p w14:paraId="1FE2B348" w14:textId="77777777" w:rsidR="004B254D" w:rsidRDefault="004B254D" w:rsidP="004B254D">
      <w:pPr>
        <w:pStyle w:val="a0"/>
        <w:tabs>
          <w:tab w:val="num" w:pos="360"/>
        </w:tabs>
        <w:spacing w:after="72"/>
        <w:rPr>
          <w:rFonts w:hint="eastAsia"/>
        </w:rPr>
      </w:pPr>
      <w:r>
        <w:rPr>
          <w:rFonts w:ascii="宋体" w:cs="宋体" w:hint="eastAsia"/>
          <w:lang w:eastAsia="zh-CN"/>
        </w:rPr>
        <w:t xml:space="preserve">用 </w:t>
      </w:r>
      <w:r>
        <w:rPr>
          <w:rFonts w:ascii="Courier New" w:hAnsi="Courier New"/>
          <w:sz w:val="21"/>
        </w:rPr>
        <w:t>for</w:t>
      </w:r>
      <w:r>
        <w:rPr>
          <w:rFonts w:ascii="宋体" w:cs="宋体" w:hint="eastAsia"/>
          <w:lang w:eastAsia="zh-CN"/>
        </w:rPr>
        <w:t xml:space="preserve"> 写定长迭代，掌握初始化、终止条件、步长三要素。</w:t>
      </w:r>
    </w:p>
    <w:p w14:paraId="5704A214" w14:textId="77777777" w:rsidR="004B254D" w:rsidRDefault="004B254D" w:rsidP="004B254D">
      <w:pPr>
        <w:pStyle w:val="a0"/>
        <w:tabs>
          <w:tab w:val="num" w:pos="360"/>
        </w:tabs>
        <w:spacing w:after="72"/>
        <w:rPr>
          <w:rFonts w:hint="eastAsia"/>
        </w:rPr>
      </w:pPr>
      <w:r>
        <w:rPr>
          <w:rFonts w:ascii="宋体" w:cs="宋体" w:hint="eastAsia"/>
          <w:lang w:eastAsia="zh-CN"/>
        </w:rPr>
        <w:t xml:space="preserve">用 </w:t>
      </w:r>
      <w:r>
        <w:rPr>
          <w:rFonts w:ascii="Courier New" w:hAnsi="Courier New"/>
          <w:sz w:val="21"/>
        </w:rPr>
        <w:t>String.length()</w:t>
      </w:r>
      <w:r>
        <w:t xml:space="preserve"> + </w:t>
      </w:r>
      <w:r>
        <w:rPr>
          <w:rFonts w:ascii="Courier New" w:hAnsi="Courier New"/>
          <w:sz w:val="21"/>
        </w:rPr>
        <w:t>substring(i, i+1)</w:t>
      </w:r>
      <w:r>
        <w:rPr>
          <w:rFonts w:ascii="宋体" w:cs="宋体" w:hint="eastAsia"/>
          <w:lang w:eastAsia="zh-CN"/>
        </w:rPr>
        <w:t xml:space="preserve"> 或 </w:t>
      </w:r>
      <w:r>
        <w:rPr>
          <w:rFonts w:ascii="Courier New" w:hAnsi="Courier New"/>
          <w:sz w:val="21"/>
        </w:rPr>
        <w:t>charAt(i)</w:t>
      </w:r>
      <w:r>
        <w:rPr>
          <w:rFonts w:ascii="宋体" w:cs="宋体" w:hint="eastAsia"/>
          <w:lang w:eastAsia="zh-CN"/>
        </w:rPr>
        <w:t xml:space="preserve"> 遍历字符串每个字符。</w:t>
      </w:r>
    </w:p>
    <w:p w14:paraId="67CAB9B2" w14:textId="77777777" w:rsidR="004B254D" w:rsidRDefault="004B254D" w:rsidP="004B254D">
      <w:pPr>
        <w:pStyle w:val="a0"/>
        <w:tabs>
          <w:tab w:val="num" w:pos="360"/>
        </w:tabs>
        <w:spacing w:after="72"/>
        <w:rPr>
          <w:rFonts w:hint="eastAsia"/>
        </w:rPr>
      </w:pPr>
      <w:r>
        <w:rPr>
          <w:rFonts w:ascii="宋体" w:cs="宋体" w:hint="eastAsia"/>
          <w:lang w:eastAsia="zh-CN"/>
        </w:rPr>
        <w:t>编写嵌套循环（外层</w:t>
      </w:r>
      <w:r>
        <w:t xml:space="preserve"> + </w:t>
      </w:r>
      <w:r>
        <w:rPr>
          <w:rFonts w:ascii="宋体" w:cs="宋体" w:hint="eastAsia"/>
          <w:lang w:eastAsia="zh-CN"/>
        </w:rPr>
        <w:t>内层），明确总迭代次数</w:t>
      </w:r>
      <w:r>
        <w:t xml:space="preserve"> = </w:t>
      </w:r>
      <w:r>
        <w:rPr>
          <w:rFonts w:ascii="宋体" w:cs="宋体" w:hint="eastAsia"/>
          <w:lang w:eastAsia="zh-CN"/>
        </w:rPr>
        <w:t>外层</w:t>
      </w:r>
      <w:r>
        <w:t xml:space="preserve"> </w:t>
      </w:r>
      <w:r>
        <w:t>×</w:t>
      </w:r>
      <w:r>
        <w:t xml:space="preserve"> </w:t>
      </w:r>
      <w:r>
        <w:rPr>
          <w:rFonts w:ascii="宋体" w:cs="宋体" w:hint="eastAsia"/>
          <w:lang w:eastAsia="zh-CN"/>
        </w:rPr>
        <w:t>内层。</w:t>
      </w:r>
    </w:p>
    <w:p w14:paraId="6742D919" w14:textId="77777777" w:rsidR="004B254D" w:rsidRDefault="004B254D" w:rsidP="004B254D">
      <w:pPr>
        <w:pStyle w:val="a0"/>
        <w:tabs>
          <w:tab w:val="num" w:pos="360"/>
        </w:tabs>
        <w:spacing w:after="72"/>
        <w:rPr>
          <w:rFonts w:hint="eastAsia"/>
        </w:rPr>
      </w:pPr>
      <w:r>
        <w:rPr>
          <w:rFonts w:ascii="宋体" w:cs="宋体" w:hint="eastAsia"/>
          <w:lang w:eastAsia="zh-CN"/>
        </w:rPr>
        <w:t xml:space="preserve">区分 </w:t>
      </w:r>
      <w:r>
        <w:rPr>
          <w:rFonts w:ascii="Courier New" w:hAnsi="Courier New"/>
          <w:sz w:val="21"/>
        </w:rPr>
        <w:t>=</w:t>
      </w:r>
      <w:r>
        <w:rPr>
          <w:rFonts w:ascii="宋体" w:cs="宋体" w:hint="eastAsia"/>
          <w:lang w:eastAsia="zh-CN"/>
        </w:rPr>
        <w:t xml:space="preserve">（赋值）与 </w:t>
      </w:r>
      <w:r>
        <w:rPr>
          <w:rFonts w:ascii="Courier New" w:hAnsi="Courier New"/>
          <w:sz w:val="21"/>
        </w:rPr>
        <w:t>==</w:t>
      </w:r>
      <w:r>
        <w:rPr>
          <w:rFonts w:ascii="宋体" w:cs="宋体" w:hint="eastAsia"/>
          <w:lang w:eastAsia="zh-CN"/>
        </w:rPr>
        <w:t>（相等比较），理解</w:t>
      </w:r>
      <w:r>
        <w:t xml:space="preserve"> String </w:t>
      </w:r>
      <w:r>
        <w:rPr>
          <w:rFonts w:ascii="宋体" w:cs="宋体" w:hint="eastAsia"/>
          <w:lang w:eastAsia="zh-CN"/>
        </w:rPr>
        <w:t>比较必须用</w:t>
      </w:r>
      <w:r>
        <w:t xml:space="preserve"> </w:t>
      </w:r>
      <w:r>
        <w:rPr>
          <w:rFonts w:ascii="Courier New" w:hAnsi="Courier New"/>
          <w:sz w:val="21"/>
        </w:rPr>
        <w:t>.equals()</w:t>
      </w:r>
      <w:r>
        <w:rPr>
          <w:rFonts w:ascii="宋体" w:cs="宋体" w:hint="eastAsia"/>
          <w:lang w:eastAsia="zh-CN"/>
        </w:rPr>
        <w:t xml:space="preserve"> 的原因。</w:t>
      </w:r>
    </w:p>
    <w:p w14:paraId="0A8F8274" w14:textId="77777777" w:rsidR="004B254D" w:rsidRDefault="004B254D" w:rsidP="004B254D">
      <w:pPr>
        <w:pStyle w:val="a0"/>
        <w:tabs>
          <w:tab w:val="num" w:pos="360"/>
        </w:tabs>
        <w:spacing w:after="72"/>
        <w:rPr>
          <w:rFonts w:hint="eastAsia"/>
        </w:rPr>
      </w:pPr>
      <w:r>
        <w:rPr>
          <w:rFonts w:ascii="宋体" w:cs="宋体" w:hint="eastAsia"/>
          <w:lang w:eastAsia="zh-CN"/>
        </w:rPr>
        <w:t xml:space="preserve">在循环中正确使用复合赋值运算符 </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w:t>
      </w:r>
      <w:r>
        <w:rPr>
          <w:rFonts w:ascii="Courier New" w:hAnsi="Courier New"/>
          <w:sz w:val="21"/>
        </w:rPr>
        <w:t>%=</w:t>
      </w:r>
      <w:r>
        <w:t xml:space="preserve"> </w:t>
      </w:r>
      <w:r>
        <w:rPr>
          <w:rFonts w:ascii="宋体" w:cs="宋体" w:hint="eastAsia"/>
          <w:lang w:eastAsia="zh-CN"/>
        </w:rPr>
        <w:t>以及自增</w:t>
      </w:r>
      <w:r>
        <w:t>/</w:t>
      </w:r>
      <w:r>
        <w:rPr>
          <w:rFonts w:ascii="宋体" w:cs="宋体" w:hint="eastAsia"/>
          <w:lang w:eastAsia="zh-CN"/>
        </w:rPr>
        <w:t>自减</w:t>
      </w:r>
      <w:r>
        <w:t xml:space="preserve"> </w:t>
      </w:r>
      <w:r>
        <w:rPr>
          <w:rFonts w:ascii="Courier New" w:hAnsi="Courier New"/>
          <w:sz w:val="21"/>
        </w:rPr>
        <w:t>++</w:t>
      </w:r>
      <w:r>
        <w:t>/</w:t>
      </w:r>
      <w:r>
        <w:rPr>
          <w:rFonts w:ascii="Courier New" w:hAnsi="Courier New"/>
          <w:sz w:val="21"/>
        </w:rPr>
        <w:t>--</w:t>
      </w:r>
      <w:r>
        <w:rPr>
          <w:rFonts w:ascii="宋体" w:cs="宋体" w:hint="eastAsia"/>
          <w:lang w:eastAsia="zh-CN"/>
        </w:rPr>
        <w:t>。</w:t>
      </w:r>
    </w:p>
    <w:p w14:paraId="3E8C64F9" w14:textId="77777777" w:rsidR="004B254D" w:rsidRDefault="004B254D" w:rsidP="004B254D">
      <w:pPr>
        <w:pStyle w:val="a0"/>
        <w:tabs>
          <w:tab w:val="num" w:pos="360"/>
        </w:tabs>
        <w:spacing w:after="72"/>
        <w:rPr>
          <w:rFonts w:hint="eastAsia"/>
        </w:rPr>
      </w:pPr>
      <w:r>
        <w:rPr>
          <w:rFonts w:ascii="宋体" w:cs="宋体" w:hint="eastAsia"/>
          <w:lang w:eastAsia="zh-CN"/>
        </w:rPr>
        <w:t>对</w:t>
      </w:r>
      <w:r>
        <w:t xml:space="preserve"> int </w:t>
      </w:r>
      <w:r>
        <w:rPr>
          <w:rFonts w:ascii="宋体" w:cs="宋体" w:hint="eastAsia"/>
          <w:lang w:eastAsia="zh-CN"/>
        </w:rPr>
        <w:t>与</w:t>
      </w:r>
      <w:r>
        <w:t xml:space="preserve"> double </w:t>
      </w:r>
      <w:r>
        <w:rPr>
          <w:rFonts w:ascii="宋体" w:cs="宋体" w:hint="eastAsia"/>
          <w:lang w:eastAsia="zh-CN"/>
        </w:rPr>
        <w:t>的混合运算、</w:t>
      </w:r>
      <w:r>
        <w:rPr>
          <w:rFonts w:ascii="Courier New" w:hAnsi="Courier New"/>
          <w:sz w:val="21"/>
        </w:rPr>
        <w:t>%</w:t>
      </w:r>
      <w:r>
        <w:rPr>
          <w:rFonts w:ascii="宋体" w:cs="宋体" w:hint="eastAsia"/>
          <w:lang w:eastAsia="zh-CN"/>
        </w:rPr>
        <w:t xml:space="preserve"> 模运算、</w:t>
      </w:r>
      <w:r>
        <w:rPr>
          <w:rFonts w:ascii="Courier New" w:hAnsi="Courier New"/>
          <w:sz w:val="21"/>
        </w:rPr>
        <w:t>/</w:t>
      </w:r>
      <w:r>
        <w:rPr>
          <w:rFonts w:ascii="宋体" w:cs="宋体" w:hint="eastAsia"/>
          <w:lang w:eastAsia="zh-CN"/>
        </w:rPr>
        <w:t xml:space="preserve"> 整数除法保持警觉。</w:t>
      </w:r>
    </w:p>
    <w:p w14:paraId="2B0A6D37" w14:textId="77777777" w:rsidR="004B254D" w:rsidRDefault="004B254D" w:rsidP="004B254D">
      <w:pPr>
        <w:pStyle w:val="a0"/>
        <w:tabs>
          <w:tab w:val="num" w:pos="360"/>
        </w:tabs>
        <w:spacing w:after="72"/>
        <w:rPr>
          <w:rFonts w:hint="eastAsia"/>
        </w:rPr>
      </w:pPr>
      <w:r>
        <w:rPr>
          <w:rFonts w:ascii="宋体" w:cs="宋体" w:hint="eastAsia"/>
          <w:lang w:eastAsia="zh-CN"/>
        </w:rPr>
        <w:t>能在</w:t>
      </w:r>
      <w:r>
        <w:t xml:space="preserve"> MCQ </w:t>
      </w:r>
      <w:r>
        <w:rPr>
          <w:rFonts w:ascii="宋体" w:cs="宋体" w:hint="eastAsia"/>
          <w:lang w:eastAsia="zh-CN"/>
        </w:rPr>
        <w:t>中追踪</w:t>
      </w:r>
      <w:r>
        <w:t xml:space="preserve"> 5</w:t>
      </w:r>
      <w:r>
        <w:t>–</w:t>
      </w:r>
      <w:r>
        <w:t xml:space="preserve">20 </w:t>
      </w:r>
      <w:r>
        <w:rPr>
          <w:rFonts w:ascii="宋体" w:cs="宋体" w:hint="eastAsia"/>
          <w:lang w:eastAsia="zh-CN"/>
        </w:rPr>
        <w:t>行代码段在控制流分支后的最终变量值；能识别</w:t>
      </w:r>
      <w:r>
        <w:t xml:space="preserve"> O(1) / O(n) / O(n</w:t>
      </w:r>
      <w:r>
        <w:t>²</w:t>
      </w:r>
      <w:r>
        <w:t xml:space="preserve">) </w:t>
      </w:r>
      <w:r>
        <w:rPr>
          <w:rFonts w:ascii="宋体" w:cs="宋体" w:hint="eastAsia"/>
          <w:lang w:eastAsia="zh-CN"/>
        </w:rPr>
        <w:t>运行时间级别。</w:t>
      </w:r>
    </w:p>
    <w:p w14:paraId="4A0C98C4" w14:textId="77777777" w:rsidR="004B254D" w:rsidRPr="004B254D" w:rsidRDefault="004B254D">
      <w:pPr>
        <w:pStyle w:val="21"/>
        <w:spacing w:line="360" w:lineRule="auto"/>
      </w:pPr>
      <w:bookmarkStart w:id="58" w:name="_Toc240537783"/>
      <w:r w:rsidRPr="004B254D">
        <w:rPr>
          <w:rFonts w:hint="eastAsia"/>
          <w:lang w:eastAsia="zh-CN"/>
        </w:rPr>
        <w:t>二、知识点与考点梳理（</w:t>
      </w:r>
      <w:r w:rsidRPr="004B254D">
        <w:rPr>
          <w:rFonts w:hint="eastAsia"/>
          <w:lang w:eastAsia="zh-CN"/>
        </w:rPr>
        <w:t>Topic 2.1</w:t>
      </w:r>
      <w:r w:rsidRPr="004B254D">
        <w:rPr>
          <w:rFonts w:hint="eastAsia"/>
          <w:lang w:eastAsia="zh-CN"/>
        </w:rPr>
        <w:t>–</w:t>
      </w:r>
      <w:r w:rsidRPr="004B254D">
        <w:rPr>
          <w:rFonts w:hint="eastAsia"/>
          <w:lang w:eastAsia="zh-CN"/>
        </w:rPr>
        <w:t>2.12</w:t>
      </w:r>
      <w:r w:rsidRPr="004B254D">
        <w:rPr>
          <w:rFonts w:hint="eastAsia"/>
          <w:lang w:eastAsia="zh-CN"/>
        </w:rPr>
        <w:t>）</w:t>
      </w:r>
      <w:bookmarkEnd w:id="58"/>
    </w:p>
    <w:p w14:paraId="604D8379" w14:textId="77777777" w:rsidR="004B254D" w:rsidRDefault="004B254D">
      <w:pPr>
        <w:rPr>
          <w:rFonts w:hint="eastAsia"/>
        </w:rPr>
      </w:pPr>
      <w:r>
        <w:rPr>
          <w:rFonts w:ascii="宋体" w:cs="宋体" w:hint="eastAsia"/>
          <w:lang w:eastAsia="zh-CN"/>
        </w:rPr>
        <w:t>本章共</w:t>
      </w:r>
      <w:r>
        <w:t xml:space="preserve"> 12 </w:t>
      </w:r>
      <w:r>
        <w:rPr>
          <w:rFonts w:ascii="宋体" w:cs="宋体" w:hint="eastAsia"/>
          <w:lang w:eastAsia="zh-CN"/>
        </w:rPr>
        <w:t>个</w:t>
      </w:r>
      <w:r>
        <w:t xml:space="preserve"> Topic</w:t>
      </w:r>
      <w:r>
        <w:rPr>
          <w:rFonts w:ascii="宋体" w:cs="宋体" w:hint="eastAsia"/>
          <w:lang w:eastAsia="zh-CN"/>
        </w:rPr>
        <w:t>（依据</w:t>
      </w:r>
      <w:r>
        <w:t xml:space="preserve"> College Board</w:t>
      </w:r>
      <w:r>
        <w:rPr>
          <w:rFonts w:ascii="宋体" w:cs="宋体" w:hint="eastAsia"/>
          <w:lang w:eastAsia="zh-CN"/>
        </w:rPr>
        <w:t>《</w:t>
      </w:r>
      <w:r>
        <w:t>AP Computer Science A CED, Effective Fall 2025</w:t>
      </w:r>
      <w:r>
        <w:rPr>
          <w:rFonts w:ascii="宋体" w:cs="宋体" w:hint="eastAsia"/>
          <w:lang w:eastAsia="zh-CN"/>
        </w:rPr>
        <w:t>》），按知识结构分为六大板块。每个知识点均标注考纲</w:t>
      </w:r>
      <w:r>
        <w:t xml:space="preserve"> Learning Objective</w:t>
      </w:r>
      <w:r>
        <w:rPr>
          <w:rFonts w:ascii="宋体" w:cs="宋体" w:hint="eastAsia"/>
          <w:lang w:eastAsia="zh-CN"/>
        </w:rPr>
        <w:t>（</w:t>
      </w:r>
      <w:r>
        <w:t>LO</w:t>
      </w:r>
      <w:r>
        <w:rPr>
          <w:rFonts w:ascii="宋体" w:cs="宋体" w:hint="eastAsia"/>
          <w:lang w:eastAsia="zh-CN"/>
        </w:rPr>
        <w:t>）编号，便于对照官方大纲复习。</w:t>
      </w:r>
    </w:p>
    <w:p w14:paraId="18B9A4DB" w14:textId="77777777" w:rsidR="004B254D" w:rsidRPr="004B254D" w:rsidRDefault="004B254D">
      <w:pPr>
        <w:pStyle w:val="31"/>
        <w:spacing w:line="360" w:lineRule="auto"/>
      </w:pPr>
      <w:bookmarkStart w:id="59" w:name="_Toc240537784"/>
      <w:r w:rsidRPr="004B254D">
        <w:rPr>
          <w:rFonts w:hint="eastAsia"/>
          <w:lang w:eastAsia="zh-CN"/>
        </w:rPr>
        <w:t>板块</w:t>
      </w:r>
      <w:r w:rsidRPr="004B254D">
        <w:rPr>
          <w:rFonts w:hint="eastAsia"/>
          <w:lang w:eastAsia="zh-CN"/>
        </w:rPr>
        <w:t xml:space="preserve"> S</w:t>
      </w:r>
      <w:r w:rsidRPr="004B254D">
        <w:rPr>
          <w:rFonts w:hint="eastAsia"/>
          <w:lang w:eastAsia="zh-CN"/>
        </w:rPr>
        <w:t>：算法与控制结构总览（</w:t>
      </w:r>
      <w:r w:rsidRPr="004B254D">
        <w:rPr>
          <w:rFonts w:hint="eastAsia"/>
          <w:lang w:eastAsia="zh-CN"/>
        </w:rPr>
        <w:t>Topic 2.1 / 2.9</w:t>
      </w:r>
      <w:r w:rsidRPr="004B254D">
        <w:rPr>
          <w:rFonts w:hint="eastAsia"/>
          <w:lang w:eastAsia="zh-CN"/>
        </w:rPr>
        <w:t>）</w:t>
      </w:r>
      <w:bookmarkEnd w:id="59"/>
    </w:p>
    <w:p w14:paraId="24F62E9E" w14:textId="77777777" w:rsidR="004B254D" w:rsidRPr="004B254D" w:rsidRDefault="004B254D">
      <w:pPr>
        <w:pStyle w:val="4"/>
        <w:spacing w:line="360" w:lineRule="auto"/>
      </w:pPr>
      <w:r w:rsidRPr="004B254D">
        <w:rPr>
          <w:rFonts w:hint="eastAsia"/>
          <w:lang w:eastAsia="zh-CN"/>
        </w:rPr>
        <w:t xml:space="preserve">S1. Topic 2.1 </w:t>
      </w:r>
      <w:r w:rsidRPr="004B254D">
        <w:rPr>
          <w:rFonts w:hint="eastAsia"/>
          <w:lang w:eastAsia="zh-CN"/>
        </w:rPr>
        <w:t>—</w:t>
      </w:r>
      <w:r w:rsidRPr="004B254D">
        <w:rPr>
          <w:rFonts w:hint="eastAsia"/>
          <w:lang w:eastAsia="zh-CN"/>
        </w:rPr>
        <w:t xml:space="preserve"> Algorithms with Selection and Repetition</w:t>
      </w:r>
      <w:r w:rsidRPr="004B254D">
        <w:rPr>
          <w:rFonts w:hint="eastAsia"/>
          <w:lang w:eastAsia="zh-CN"/>
        </w:rPr>
        <w:t>（</w:t>
      </w:r>
      <w:r w:rsidRPr="004B254D">
        <w:rPr>
          <w:rFonts w:hint="eastAsia"/>
          <w:lang w:eastAsia="zh-CN"/>
        </w:rPr>
        <w:t>LO 2.1.A</w:t>
      </w:r>
      <w:r w:rsidRPr="004B254D">
        <w:rPr>
          <w:rFonts w:hint="eastAsia"/>
          <w:lang w:eastAsia="zh-CN"/>
        </w:rPr>
        <w:t>–</w:t>
      </w:r>
      <w:r w:rsidRPr="004B254D">
        <w:rPr>
          <w:rFonts w:hint="eastAsia"/>
          <w:lang w:eastAsia="zh-CN"/>
        </w:rPr>
        <w:t>2.1.B</w:t>
      </w:r>
      <w:r w:rsidRPr="004B254D">
        <w:rPr>
          <w:rFonts w:hint="eastAsia"/>
          <w:lang w:eastAsia="zh-CN"/>
        </w:rPr>
        <w:t>）</w:t>
      </w:r>
    </w:p>
    <w:p w14:paraId="13671AB3" w14:textId="77777777" w:rsidR="004B254D" w:rsidRDefault="004B254D">
      <w:pPr>
        <w:rPr>
          <w:rFonts w:hint="eastAsia"/>
        </w:rPr>
      </w:pPr>
      <w:r>
        <w:rPr>
          <w:rFonts w:ascii="宋体" w:cs="宋体" w:hint="eastAsia"/>
          <w:b/>
          <w:lang w:eastAsia="zh-CN"/>
        </w:rPr>
        <w:t>核心概念</w:t>
      </w:r>
      <w:r>
        <w:rPr>
          <w:rFonts w:ascii="宋体" w:cs="宋体" w:hint="eastAsia"/>
          <w:lang w:eastAsia="zh-CN"/>
        </w:rPr>
        <w:t>：</w:t>
      </w:r>
    </w:p>
    <w:p w14:paraId="7577FA73" w14:textId="77777777" w:rsidR="004B254D" w:rsidRDefault="004B254D" w:rsidP="004B254D">
      <w:pPr>
        <w:pStyle w:val="a0"/>
        <w:tabs>
          <w:tab w:val="num" w:pos="360"/>
        </w:tabs>
        <w:spacing w:after="72"/>
        <w:rPr>
          <w:rFonts w:hint="eastAsia"/>
        </w:rPr>
      </w:pPr>
      <w:r>
        <w:rPr>
          <w:rFonts w:ascii="宋体" w:cs="宋体" w:hint="eastAsia"/>
          <w:b/>
          <w:lang w:eastAsia="zh-CN"/>
        </w:rPr>
        <w:t>算法（Algorithm）</w:t>
      </w:r>
      <w:r>
        <w:rPr>
          <w:rFonts w:ascii="宋体" w:cs="宋体" w:hint="eastAsia"/>
          <w:lang w:eastAsia="zh-CN"/>
        </w:rPr>
        <w:t>：解决问题的有限步骤序列，</w:t>
      </w:r>
      <w:r>
        <w:t xml:space="preserve">APCSA </w:t>
      </w:r>
      <w:r>
        <w:rPr>
          <w:rFonts w:ascii="宋体" w:cs="宋体" w:hint="eastAsia"/>
          <w:lang w:eastAsia="zh-CN"/>
        </w:rPr>
        <w:t>仅涉及选择（</w:t>
      </w:r>
      <w:r>
        <w:t>Selection</w:t>
      </w:r>
      <w:r>
        <w:rPr>
          <w:rFonts w:ascii="宋体" w:cs="宋体" w:hint="eastAsia"/>
          <w:lang w:eastAsia="zh-CN"/>
        </w:rPr>
        <w:t>）与重复（</w:t>
      </w:r>
      <w:r>
        <w:t>Repetition</w:t>
      </w:r>
      <w:r>
        <w:rPr>
          <w:rFonts w:ascii="宋体" w:cs="宋体" w:hint="eastAsia"/>
          <w:lang w:eastAsia="zh-CN"/>
        </w:rPr>
        <w:t>）两类控制结构。</w:t>
      </w:r>
    </w:p>
    <w:p w14:paraId="16CFFB2D" w14:textId="77777777" w:rsidR="004B254D" w:rsidRDefault="004B254D" w:rsidP="004B254D">
      <w:pPr>
        <w:pStyle w:val="a0"/>
        <w:tabs>
          <w:tab w:val="num" w:pos="360"/>
        </w:tabs>
        <w:spacing w:after="72"/>
        <w:rPr>
          <w:rFonts w:hint="eastAsia"/>
        </w:rPr>
      </w:pPr>
      <w:r>
        <w:rPr>
          <w:rFonts w:ascii="宋体" w:cs="宋体" w:hint="eastAsia"/>
          <w:b/>
          <w:lang w:eastAsia="zh-CN"/>
        </w:rPr>
        <w:lastRenderedPageBreak/>
        <w:t>选择结构（Selection）</w:t>
      </w:r>
      <w:r>
        <w:rPr>
          <w:rFonts w:ascii="宋体" w:cs="宋体" w:hint="eastAsia"/>
          <w:lang w:eastAsia="zh-CN"/>
        </w:rPr>
        <w:t xml:space="preserve">：通过 </w:t>
      </w:r>
      <w:r>
        <w:rPr>
          <w:rFonts w:ascii="Courier New" w:hAnsi="Courier New"/>
          <w:sz w:val="21"/>
        </w:rPr>
        <w:t>if</w:t>
      </w:r>
      <w:r>
        <w:t xml:space="preserve"> / </w:t>
      </w:r>
      <w:r>
        <w:rPr>
          <w:rFonts w:ascii="Courier New" w:hAnsi="Courier New"/>
          <w:sz w:val="21"/>
        </w:rPr>
        <w:t>if-else</w:t>
      </w:r>
      <w:r>
        <w:rPr>
          <w:rFonts w:ascii="宋体" w:cs="宋体" w:hint="eastAsia"/>
          <w:lang w:eastAsia="zh-CN"/>
        </w:rPr>
        <w:t xml:space="preserve"> 让程序在不同输入下走不同分支。</w:t>
      </w:r>
    </w:p>
    <w:p w14:paraId="43E3A851" w14:textId="77777777" w:rsidR="004B254D" w:rsidRDefault="004B254D" w:rsidP="004B254D">
      <w:pPr>
        <w:pStyle w:val="a0"/>
        <w:tabs>
          <w:tab w:val="num" w:pos="360"/>
        </w:tabs>
        <w:spacing w:after="72"/>
        <w:rPr>
          <w:rFonts w:hint="eastAsia"/>
        </w:rPr>
      </w:pPr>
      <w:r>
        <w:rPr>
          <w:rFonts w:ascii="宋体" w:cs="宋体" w:hint="eastAsia"/>
          <w:b/>
          <w:lang w:eastAsia="zh-CN"/>
        </w:rPr>
        <w:t>重复结构（Repetition）</w:t>
      </w:r>
      <w:r>
        <w:rPr>
          <w:rFonts w:ascii="宋体" w:cs="宋体" w:hint="eastAsia"/>
          <w:lang w:eastAsia="zh-CN"/>
        </w:rPr>
        <w:t xml:space="preserve">：通过 </w:t>
      </w:r>
      <w:r>
        <w:rPr>
          <w:rFonts w:ascii="Courier New" w:hAnsi="Courier New"/>
          <w:sz w:val="21"/>
        </w:rPr>
        <w:t>while</w:t>
      </w:r>
      <w:r>
        <w:t xml:space="preserve"> / </w:t>
      </w:r>
      <w:r>
        <w:rPr>
          <w:rFonts w:ascii="Courier New" w:hAnsi="Courier New"/>
          <w:sz w:val="21"/>
        </w:rPr>
        <w:t>for</w:t>
      </w:r>
      <w:r>
        <w:rPr>
          <w:rFonts w:ascii="宋体" w:cs="宋体" w:hint="eastAsia"/>
          <w:lang w:eastAsia="zh-CN"/>
        </w:rPr>
        <w:t xml:space="preserve"> 让同一段代码反复执行。</w:t>
      </w:r>
    </w:p>
    <w:p w14:paraId="0FBD0365" w14:textId="77777777" w:rsidR="004B254D" w:rsidRDefault="004B254D" w:rsidP="004B254D">
      <w:pPr>
        <w:pStyle w:val="a0"/>
        <w:tabs>
          <w:tab w:val="num" w:pos="360"/>
        </w:tabs>
        <w:spacing w:after="72"/>
        <w:rPr>
          <w:rFonts w:hint="eastAsia"/>
        </w:rPr>
      </w:pPr>
      <w:r>
        <w:rPr>
          <w:rFonts w:ascii="宋体" w:cs="宋体" w:hint="eastAsia"/>
          <w:lang w:eastAsia="zh-CN"/>
        </w:rPr>
        <w:t>本章所有算法本质上都是这两类结构的组合，先识别</w:t>
      </w:r>
      <w:r>
        <w:t>"</w:t>
      </w:r>
      <w:r>
        <w:rPr>
          <w:rFonts w:ascii="宋体" w:cs="宋体" w:hint="eastAsia"/>
          <w:lang w:eastAsia="zh-CN"/>
        </w:rPr>
        <w:t>分支点</w:t>
      </w:r>
      <w:r>
        <w:t>"</w:t>
      </w:r>
      <w:r>
        <w:rPr>
          <w:rFonts w:ascii="宋体" w:cs="宋体" w:hint="eastAsia"/>
          <w:lang w:eastAsia="zh-CN"/>
        </w:rPr>
        <w:t>再识别</w:t>
      </w:r>
      <w:r>
        <w:t>"</w:t>
      </w:r>
      <w:r>
        <w:rPr>
          <w:rFonts w:ascii="宋体" w:cs="宋体" w:hint="eastAsia"/>
          <w:lang w:eastAsia="zh-CN"/>
        </w:rPr>
        <w:t>循环点</w:t>
      </w:r>
      <w:r>
        <w:t>"</w:t>
      </w:r>
      <w:r>
        <w:rPr>
          <w:rFonts w:ascii="宋体" w:cs="宋体" w:hint="eastAsia"/>
          <w:lang w:eastAsia="zh-CN"/>
        </w:rPr>
        <w:t>。</w:t>
      </w:r>
    </w:p>
    <w:p w14:paraId="6137F69B" w14:textId="77777777" w:rsidR="004B254D" w:rsidRDefault="004B254D">
      <w:pPr>
        <w:spacing w:line="360" w:lineRule="auto"/>
        <w:rPr>
          <w:rFonts w:hint="eastAsia"/>
        </w:rPr>
      </w:pPr>
      <w:r>
        <w:rPr>
          <w:rFonts w:ascii="宋体" w:cs="宋体" w:hint="eastAsia"/>
          <w:color w:val="1A1A1A"/>
          <w:sz w:val="21"/>
          <w:lang w:eastAsia="zh-CN"/>
        </w:rPr>
        <w:t>// 例子：求 1+2+…+100 中所有算法骨架</w:t>
      </w:r>
      <w:r>
        <w:rPr>
          <w:rFonts w:ascii="宋体" w:cs="宋体" w:hint="eastAsia"/>
          <w:color w:val="1A1A1A"/>
          <w:sz w:val="21"/>
          <w:lang w:eastAsia="zh-CN"/>
        </w:rPr>
        <w:br/>
        <w:t>int sum = 0;</w:t>
      </w:r>
      <w:r>
        <w:rPr>
          <w:rFonts w:ascii="宋体" w:cs="宋体" w:hint="eastAsia"/>
          <w:color w:val="1A1A1A"/>
          <w:sz w:val="21"/>
          <w:lang w:eastAsia="zh-CN"/>
        </w:rPr>
        <w:br/>
        <w:t>for (int i = 1; i &lt;= 100; i++) {     // Repetition</w:t>
      </w:r>
      <w:r>
        <w:rPr>
          <w:rFonts w:ascii="宋体" w:cs="宋体" w:hint="eastAsia"/>
          <w:color w:val="1A1A1A"/>
          <w:sz w:val="21"/>
          <w:lang w:eastAsia="zh-CN"/>
        </w:rPr>
        <w:br/>
        <w:t xml:space="preserve">    sum += i;</w:t>
      </w:r>
      <w:r>
        <w:rPr>
          <w:rFonts w:ascii="宋体" w:cs="宋体" w:hint="eastAsia"/>
          <w:color w:val="1A1A1A"/>
          <w:sz w:val="21"/>
          <w:lang w:eastAsia="zh-CN"/>
        </w:rPr>
        <w:br/>
        <w:t>}</w:t>
      </w:r>
      <w:r>
        <w:rPr>
          <w:rFonts w:ascii="宋体" w:cs="宋体" w:hint="eastAsia"/>
          <w:color w:val="1A1A1A"/>
          <w:sz w:val="21"/>
          <w:lang w:eastAsia="zh-CN"/>
        </w:rPr>
        <w:br/>
        <w:t>if (sum &gt; 5000) {                    // Selection</w:t>
      </w:r>
      <w:r>
        <w:rPr>
          <w:rFonts w:ascii="宋体" w:cs="宋体" w:hint="eastAsia"/>
          <w:color w:val="1A1A1A"/>
          <w:sz w:val="21"/>
          <w:lang w:eastAsia="zh-CN"/>
        </w:rPr>
        <w:br/>
        <w:t xml:space="preserve">    System.out.println("big");</w:t>
      </w:r>
      <w:r>
        <w:rPr>
          <w:rFonts w:ascii="宋体" w:cs="宋体" w:hint="eastAsia"/>
          <w:color w:val="1A1A1A"/>
          <w:sz w:val="21"/>
          <w:lang w:eastAsia="zh-CN"/>
        </w:rPr>
        <w:br/>
        <w:t>}</w:t>
      </w:r>
      <w:r>
        <w:rPr>
          <w:rFonts w:ascii="宋体" w:cs="宋体" w:hint="eastAsia"/>
          <w:color w:val="1A1A1A"/>
          <w:sz w:val="21"/>
          <w:lang w:eastAsia="zh-CN"/>
        </w:rPr>
        <w:br/>
      </w:r>
    </w:p>
    <w:p w14:paraId="3AFC8C00" w14:textId="77777777" w:rsidR="004B254D" w:rsidRPr="004B254D" w:rsidRDefault="004B254D">
      <w:pPr>
        <w:pStyle w:val="4"/>
        <w:spacing w:line="360" w:lineRule="auto"/>
      </w:pPr>
      <w:r w:rsidRPr="004B254D">
        <w:rPr>
          <w:rFonts w:hint="eastAsia"/>
          <w:lang w:eastAsia="zh-CN"/>
        </w:rPr>
        <w:t xml:space="preserve">S2. Topic 2.9 </w:t>
      </w:r>
      <w:r w:rsidRPr="004B254D">
        <w:rPr>
          <w:rFonts w:hint="eastAsia"/>
          <w:lang w:eastAsia="zh-CN"/>
        </w:rPr>
        <w:t>—</w:t>
      </w:r>
      <w:r w:rsidRPr="004B254D">
        <w:rPr>
          <w:rFonts w:hint="eastAsia"/>
          <w:lang w:eastAsia="zh-CN"/>
        </w:rPr>
        <w:t xml:space="preserve"> Implementing Selection and Iteration Algorithms</w:t>
      </w:r>
      <w:r w:rsidRPr="004B254D">
        <w:rPr>
          <w:rFonts w:hint="eastAsia"/>
          <w:lang w:eastAsia="zh-CN"/>
        </w:rPr>
        <w:t>（</w:t>
      </w:r>
      <w:r w:rsidRPr="004B254D">
        <w:rPr>
          <w:rFonts w:hint="eastAsia"/>
          <w:lang w:eastAsia="zh-CN"/>
        </w:rPr>
        <w:t>LO 2.9.A</w:t>
      </w:r>
      <w:r w:rsidRPr="004B254D">
        <w:rPr>
          <w:rFonts w:hint="eastAsia"/>
          <w:lang w:eastAsia="zh-CN"/>
        </w:rPr>
        <w:t>）</w:t>
      </w:r>
    </w:p>
    <w:p w14:paraId="0593A0DD" w14:textId="77777777" w:rsidR="004B254D" w:rsidRDefault="004B254D">
      <w:pPr>
        <w:rPr>
          <w:rFonts w:hint="eastAsia"/>
        </w:rPr>
      </w:pPr>
      <w:r>
        <w:rPr>
          <w:rFonts w:ascii="宋体" w:cs="宋体" w:hint="eastAsia"/>
          <w:b/>
          <w:lang w:eastAsia="zh-CN"/>
        </w:rPr>
        <w:t>核心概念</w:t>
      </w:r>
      <w:r>
        <w:rPr>
          <w:rFonts w:ascii="宋体" w:cs="宋体" w:hint="eastAsia"/>
          <w:lang w:eastAsia="zh-CN"/>
        </w:rPr>
        <w:t>：</w:t>
      </w:r>
    </w:p>
    <w:p w14:paraId="0B8EEEFE" w14:textId="77777777" w:rsidR="004B254D" w:rsidRDefault="004B254D" w:rsidP="004B254D">
      <w:pPr>
        <w:pStyle w:val="a0"/>
        <w:tabs>
          <w:tab w:val="num" w:pos="360"/>
        </w:tabs>
        <w:spacing w:after="72"/>
        <w:rPr>
          <w:rFonts w:hint="eastAsia"/>
        </w:rPr>
      </w:pPr>
      <w:r>
        <w:rPr>
          <w:rFonts w:ascii="宋体" w:cs="宋体" w:hint="eastAsia"/>
          <w:lang w:eastAsia="zh-CN"/>
        </w:rPr>
        <w:t>把</w:t>
      </w:r>
      <w:r>
        <w:t>"</w:t>
      </w:r>
      <w:r>
        <w:rPr>
          <w:rFonts w:ascii="宋体" w:cs="宋体" w:hint="eastAsia"/>
          <w:lang w:eastAsia="zh-CN"/>
        </w:rPr>
        <w:t>伪代码</w:t>
      </w:r>
      <w:r>
        <w:t>/Pseudocode"</w:t>
      </w:r>
      <w:r>
        <w:rPr>
          <w:rFonts w:ascii="宋体" w:cs="宋体" w:hint="eastAsia"/>
          <w:lang w:eastAsia="zh-CN"/>
        </w:rPr>
        <w:t>翻译成可执行</w:t>
      </w:r>
      <w:r>
        <w:t xml:space="preserve"> Java </w:t>
      </w:r>
      <w:r>
        <w:rPr>
          <w:rFonts w:ascii="宋体" w:cs="宋体" w:hint="eastAsia"/>
          <w:lang w:eastAsia="zh-CN"/>
        </w:rPr>
        <w:t>代码时要保留三件事：循环起止条件、每次迭代对变量的更新、终止边界。</w:t>
      </w:r>
    </w:p>
    <w:p w14:paraId="05733C4D" w14:textId="77777777" w:rsidR="004B254D" w:rsidRDefault="004B254D" w:rsidP="004B254D">
      <w:pPr>
        <w:pStyle w:val="a0"/>
        <w:tabs>
          <w:tab w:val="num" w:pos="360"/>
        </w:tabs>
        <w:spacing w:after="72"/>
        <w:rPr>
          <w:rFonts w:hint="eastAsia"/>
        </w:rPr>
      </w:pPr>
      <w:r>
        <w:rPr>
          <w:rFonts w:ascii="宋体" w:cs="宋体" w:hint="eastAsia"/>
          <w:lang w:eastAsia="zh-CN"/>
        </w:rPr>
        <w:t>选择结构在</w:t>
      </w:r>
      <w:r>
        <w:t xml:space="preserve"> Java </w:t>
      </w:r>
      <w:r>
        <w:rPr>
          <w:rFonts w:ascii="宋体" w:cs="宋体" w:hint="eastAsia"/>
          <w:lang w:eastAsia="zh-CN"/>
        </w:rPr>
        <w:t>中必须用</w:t>
      </w:r>
      <w:r>
        <w:t xml:space="preserve"> </w:t>
      </w:r>
      <w:r>
        <w:rPr>
          <w:rFonts w:ascii="Courier New" w:hAnsi="Courier New"/>
          <w:sz w:val="21"/>
        </w:rPr>
        <w:t>boolean</w:t>
      </w:r>
      <w:r>
        <w:rPr>
          <w:rFonts w:ascii="宋体" w:cs="宋体" w:hint="eastAsia"/>
          <w:lang w:eastAsia="zh-CN"/>
        </w:rPr>
        <w:t xml:space="preserve"> 表达式作为条件，</w:t>
      </w:r>
      <w:r>
        <w:rPr>
          <w:rFonts w:ascii="宋体" w:cs="宋体" w:hint="eastAsia"/>
          <w:b/>
          <w:lang w:eastAsia="zh-CN"/>
        </w:rPr>
        <w:t>没有 0/1 自动转 boolean</w:t>
      </w:r>
      <w:r>
        <w:rPr>
          <w:rFonts w:ascii="宋体" w:cs="宋体" w:hint="eastAsia"/>
          <w:lang w:eastAsia="zh-CN"/>
        </w:rPr>
        <w:t>。</w:t>
      </w:r>
    </w:p>
    <w:p w14:paraId="30DD0807" w14:textId="77777777" w:rsidR="004B254D" w:rsidRDefault="004B254D" w:rsidP="004B254D">
      <w:pPr>
        <w:pStyle w:val="a0"/>
        <w:tabs>
          <w:tab w:val="num" w:pos="360"/>
        </w:tabs>
        <w:spacing w:after="72"/>
        <w:rPr>
          <w:rFonts w:hint="eastAsia"/>
        </w:rPr>
      </w:pPr>
      <w:r>
        <w:rPr>
          <w:rFonts w:ascii="宋体" w:cs="宋体" w:hint="eastAsia"/>
          <w:lang w:eastAsia="zh-CN"/>
        </w:rPr>
        <w:t>实现策略：</w:t>
      </w:r>
      <w:r>
        <w:t>"</w:t>
      </w:r>
      <w:r>
        <w:rPr>
          <w:rFonts w:ascii="宋体" w:cs="宋体" w:hint="eastAsia"/>
          <w:lang w:eastAsia="zh-CN"/>
        </w:rPr>
        <w:t>先写骨架（</w:t>
      </w:r>
      <w:r>
        <w:t xml:space="preserve">init </w:t>
      </w:r>
      <w:r>
        <w:t>→</w:t>
      </w:r>
      <w:r>
        <w:t xml:space="preserve"> loop guard </w:t>
      </w:r>
      <w:r>
        <w:t>→</w:t>
      </w:r>
      <w:r>
        <w:t xml:space="preserve"> body </w:t>
      </w:r>
      <w:r>
        <w:t>→</w:t>
      </w:r>
      <w:r>
        <w:t xml:space="preserve"> update </w:t>
      </w:r>
      <w:r>
        <w:t>→</w:t>
      </w:r>
      <w:r>
        <w:t xml:space="preserve"> return</w:t>
      </w:r>
      <w:r>
        <w:rPr>
          <w:rFonts w:ascii="宋体" w:cs="宋体" w:hint="eastAsia"/>
          <w:lang w:eastAsia="zh-CN"/>
        </w:rPr>
        <w:t>）</w:t>
      </w:r>
      <w:r>
        <w:t xml:space="preserve">" </w:t>
      </w:r>
      <w:r>
        <w:rPr>
          <w:rFonts w:ascii="宋体" w:cs="宋体" w:hint="eastAsia"/>
          <w:lang w:eastAsia="zh-CN"/>
        </w:rPr>
        <w:t>再补语法细节。</w:t>
      </w:r>
    </w:p>
    <w:p w14:paraId="2A89B4E8" w14:textId="77777777" w:rsidR="004B254D" w:rsidRPr="004B254D" w:rsidRDefault="004B254D">
      <w:pPr>
        <w:pStyle w:val="4"/>
        <w:spacing w:line="360" w:lineRule="auto"/>
      </w:pPr>
      <w:r w:rsidRPr="004B254D">
        <w:rPr>
          <w:rFonts w:hint="eastAsia"/>
          <w:lang w:eastAsia="zh-CN"/>
        </w:rPr>
        <w:t xml:space="preserve">A1. Topic 2.2 </w:t>
      </w:r>
      <w:r w:rsidRPr="004B254D">
        <w:rPr>
          <w:rFonts w:hint="eastAsia"/>
          <w:lang w:eastAsia="zh-CN"/>
        </w:rPr>
        <w:t>—</w:t>
      </w:r>
      <w:r w:rsidRPr="004B254D">
        <w:rPr>
          <w:rFonts w:hint="eastAsia"/>
          <w:lang w:eastAsia="zh-CN"/>
        </w:rPr>
        <w:t xml:space="preserve"> Boolean Expressions</w:t>
      </w:r>
      <w:r w:rsidRPr="004B254D">
        <w:rPr>
          <w:rFonts w:hint="eastAsia"/>
          <w:lang w:eastAsia="zh-CN"/>
        </w:rPr>
        <w:t>：基本比较运算符（</w:t>
      </w:r>
      <w:r w:rsidRPr="004B254D">
        <w:rPr>
          <w:rFonts w:hint="eastAsia"/>
          <w:lang w:eastAsia="zh-CN"/>
        </w:rPr>
        <w:t>LO 2.2.A</w:t>
      </w:r>
      <w:r w:rsidRPr="004B254D">
        <w:rPr>
          <w:rFonts w:hint="eastAsia"/>
          <w:lang w:eastAsia="zh-CN"/>
        </w:rPr>
        <w:t>–</w:t>
      </w:r>
      <w:r w:rsidRPr="004B254D">
        <w:rPr>
          <w:rFonts w:hint="eastAsia"/>
          <w:lang w:eastAsia="zh-CN"/>
        </w:rPr>
        <w:t>2.2.B</w:t>
      </w:r>
      <w:r w:rsidRPr="004B254D">
        <w:rPr>
          <w:rFonts w:hint="eastAsia"/>
          <w:lang w:eastAsia="zh-CN"/>
        </w:rPr>
        <w:t>）</w:t>
      </w:r>
    </w:p>
    <w:p w14:paraId="7FEE033E" w14:textId="77777777" w:rsidR="004B254D" w:rsidRDefault="004B254D">
      <w:pPr>
        <w:rPr>
          <w:rFonts w:hint="eastAsia"/>
        </w:rPr>
      </w:pPr>
      <w:r>
        <w:rPr>
          <w:rFonts w:ascii="宋体" w:cs="宋体" w:hint="eastAsia"/>
          <w:b/>
          <w:lang w:eastAsia="zh-CN"/>
        </w:rPr>
        <w:t>核心概念</w:t>
      </w:r>
      <w:r>
        <w:rPr>
          <w:rFonts w:ascii="宋体" w:cs="宋体" w:hint="eastAsia"/>
          <w:lang w:eastAsia="zh-CN"/>
        </w:rPr>
        <w:t>：</w:t>
      </w:r>
    </w:p>
    <w:p w14:paraId="68FF4EFE" w14:textId="77777777" w:rsidR="004B254D" w:rsidRDefault="004B254D" w:rsidP="004B254D">
      <w:pPr>
        <w:pStyle w:val="a0"/>
        <w:tabs>
          <w:tab w:val="num" w:pos="360"/>
        </w:tabs>
        <w:spacing w:after="72"/>
        <w:rPr>
          <w:rFonts w:hint="eastAsia"/>
        </w:rPr>
      </w:pPr>
      <w:r>
        <w:rPr>
          <w:rFonts w:ascii="宋体" w:cs="宋体" w:hint="eastAsia"/>
          <w:b/>
          <w:lang w:eastAsia="zh-CN"/>
        </w:rPr>
        <w:t xml:space="preserve">基本类型 </w:t>
      </w:r>
      <w:r>
        <w:rPr>
          <w:rFonts w:ascii="Courier New" w:hAnsi="Courier New"/>
          <w:b/>
          <w:sz w:val="21"/>
        </w:rPr>
        <w:t>boolean</w:t>
      </w:r>
      <w:r>
        <w:rPr>
          <w:rFonts w:ascii="宋体" w:cs="宋体" w:hint="eastAsia"/>
          <w:lang w:eastAsia="zh-CN"/>
        </w:rPr>
        <w:t xml:space="preserve">：只能取 </w:t>
      </w:r>
      <w:r>
        <w:rPr>
          <w:rFonts w:ascii="Courier New" w:hAnsi="Courier New"/>
          <w:sz w:val="21"/>
        </w:rPr>
        <w:t>true</w:t>
      </w:r>
      <w:r>
        <w:rPr>
          <w:rFonts w:ascii="宋体" w:cs="宋体" w:hint="eastAsia"/>
          <w:lang w:eastAsia="zh-CN"/>
        </w:rPr>
        <w:t xml:space="preserve"> 或 </w:t>
      </w:r>
      <w:r>
        <w:rPr>
          <w:rFonts w:ascii="Courier New" w:hAnsi="Courier New"/>
          <w:sz w:val="21"/>
        </w:rPr>
        <w:t>false</w:t>
      </w:r>
      <w:r>
        <w:t xml:space="preserve"> </w:t>
      </w:r>
      <w:r>
        <w:rPr>
          <w:rFonts w:ascii="宋体" w:cs="宋体" w:hint="eastAsia"/>
          <w:lang w:eastAsia="zh-CN"/>
        </w:rPr>
        <w:t>两个值（</w:t>
      </w:r>
      <w:r>
        <w:t>LO 1.2.B.1</w:t>
      </w:r>
      <w:r>
        <w:rPr>
          <w:rFonts w:ascii="宋体" w:cs="宋体" w:hint="eastAsia"/>
          <w:lang w:eastAsia="zh-CN"/>
        </w:rPr>
        <w:t>）。在</w:t>
      </w:r>
      <w:r>
        <w:t xml:space="preserve"> Java </w:t>
      </w:r>
      <w:r>
        <w:rPr>
          <w:rFonts w:ascii="宋体" w:cs="宋体" w:hint="eastAsia"/>
          <w:lang w:eastAsia="zh-CN"/>
        </w:rPr>
        <w:t>中</w:t>
      </w:r>
      <w:r>
        <w:t xml:space="preserve"> </w:t>
      </w:r>
      <w:r>
        <w:rPr>
          <w:rFonts w:ascii="Courier New" w:hAnsi="Courier New"/>
          <w:sz w:val="21"/>
        </w:rPr>
        <w:t>1</w:t>
      </w:r>
      <w:r>
        <w:t>/</w:t>
      </w:r>
      <w:r>
        <w:rPr>
          <w:rFonts w:ascii="Courier New" w:hAnsi="Courier New"/>
          <w:sz w:val="21"/>
        </w:rPr>
        <w:t>0</w:t>
      </w:r>
      <w:r>
        <w:rPr>
          <w:rFonts w:ascii="宋体" w:cs="宋体" w:hint="eastAsia"/>
          <w:lang w:eastAsia="zh-CN"/>
        </w:rPr>
        <w:t xml:space="preserve"> 不能直接当 </w:t>
      </w:r>
      <w:r>
        <w:rPr>
          <w:rFonts w:ascii="Courier New" w:hAnsi="Courier New"/>
          <w:sz w:val="21"/>
        </w:rPr>
        <w:t>boolean</w:t>
      </w:r>
      <w:r>
        <w:t xml:space="preserve"> </w:t>
      </w:r>
      <w:r>
        <w:rPr>
          <w:rFonts w:ascii="宋体" w:cs="宋体" w:hint="eastAsia"/>
          <w:lang w:eastAsia="zh-CN"/>
        </w:rPr>
        <w:t>用，这是与</w:t>
      </w:r>
      <w:r>
        <w:t xml:space="preserve"> C/Python </w:t>
      </w:r>
      <w:r>
        <w:rPr>
          <w:rFonts w:ascii="宋体" w:cs="宋体" w:hint="eastAsia"/>
          <w:lang w:eastAsia="zh-CN"/>
        </w:rPr>
        <w:t>的关键差异。</w:t>
      </w:r>
    </w:p>
    <w:p w14:paraId="25864EA7" w14:textId="77777777" w:rsidR="004B254D" w:rsidRDefault="004B254D" w:rsidP="004B254D">
      <w:pPr>
        <w:pStyle w:val="a0"/>
        <w:tabs>
          <w:tab w:val="num" w:pos="360"/>
        </w:tabs>
        <w:spacing w:after="72"/>
        <w:rPr>
          <w:rFonts w:hint="eastAsia"/>
        </w:rPr>
      </w:pPr>
      <w:r>
        <w:rPr>
          <w:rFonts w:ascii="宋体" w:cs="宋体" w:hint="eastAsia"/>
          <w:b/>
          <w:lang w:eastAsia="zh-CN"/>
        </w:rPr>
        <w:t>比较运算符</w:t>
      </w:r>
      <w:r>
        <w:rPr>
          <w:rFonts w:ascii="宋体" w:cs="宋体" w:hint="eastAsia"/>
          <w:lang w:eastAsia="zh-CN"/>
        </w:rPr>
        <w:t>（</w:t>
      </w:r>
      <w:r>
        <w:t>LO 2.1.A</w:t>
      </w:r>
      <w:r>
        <w:rPr>
          <w:rFonts w:ascii="宋体" w:cs="宋体" w:hint="eastAsia"/>
          <w:lang w:eastAsia="zh-CN"/>
        </w:rPr>
        <w:t>）</w:t>
      </w:r>
      <w:r>
        <w:t>——</w:t>
      </w:r>
      <w:r>
        <w:rPr>
          <w:rFonts w:ascii="宋体" w:cs="宋体" w:hint="eastAsia"/>
          <w:lang w:eastAsia="zh-CN"/>
        </w:rPr>
        <w:t>共六种，结果一律为</w:t>
      </w:r>
      <w:r>
        <w:t xml:space="preserve"> </w:t>
      </w:r>
      <w:r>
        <w:rPr>
          <w:rFonts w:ascii="Courier New" w:hAnsi="Courier New"/>
          <w:sz w:val="21"/>
        </w:rPr>
        <w:t>boolean</w:t>
      </w:r>
      <w:r>
        <w:rPr>
          <w:rFonts w:ascii="宋体" w:cs="宋体" w:hint="eastAsia"/>
          <w:lang w:eastAsia="zh-CN"/>
        </w:rPr>
        <w:t>：</w:t>
      </w:r>
    </w:p>
    <w:tbl>
      <w:tblPr>
        <w:tblW w:w="5000" w:type="pct"/>
        <w:tblLook w:val="04A0" w:firstRow="1" w:lastRow="0" w:firstColumn="1" w:lastColumn="0" w:noHBand="0" w:noVBand="1"/>
      </w:tblPr>
      <w:tblGrid>
        <w:gridCol w:w="2864"/>
        <w:gridCol w:w="2865"/>
        <w:gridCol w:w="2871"/>
      </w:tblGrid>
      <w:tr w:rsidR="004B254D" w14:paraId="16BD86F6" w14:textId="77777777">
        <w:tc>
          <w:tcPr>
            <w:tcW w:w="2880"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2C84111F" w14:textId="77777777" w:rsidR="004B254D" w:rsidRDefault="004B254D">
            <w:pPr>
              <w:spacing w:before="60" w:after="60" w:line="240" w:lineRule="auto"/>
              <w:rPr>
                <w:rFonts w:hint="eastAsia"/>
              </w:rPr>
            </w:pPr>
            <w:r>
              <w:rPr>
                <w:rFonts w:ascii="黑体" w:eastAsia="黑体" w:hAnsi="黑体" w:hint="eastAsia"/>
                <w:b/>
              </w:rPr>
              <w:t>运算符</w:t>
            </w:r>
          </w:p>
        </w:tc>
        <w:tc>
          <w:tcPr>
            <w:tcW w:w="2880"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61918B6E" w14:textId="77777777" w:rsidR="004B254D" w:rsidRDefault="004B254D">
            <w:pPr>
              <w:spacing w:before="60" w:after="60" w:line="240" w:lineRule="auto"/>
              <w:rPr>
                <w:rFonts w:hint="eastAsia"/>
              </w:rPr>
            </w:pPr>
            <w:r>
              <w:rPr>
                <w:rFonts w:ascii="黑体" w:eastAsia="黑体" w:hAnsi="黑体" w:hint="eastAsia"/>
                <w:b/>
              </w:rPr>
              <w:t>含义</w:t>
            </w:r>
          </w:p>
        </w:tc>
        <w:tc>
          <w:tcPr>
            <w:tcW w:w="2880"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279EEB81" w14:textId="77777777" w:rsidR="004B254D" w:rsidRDefault="004B254D">
            <w:pPr>
              <w:spacing w:before="60" w:after="60" w:line="240" w:lineRule="auto"/>
              <w:rPr>
                <w:rFonts w:hint="eastAsia"/>
              </w:rPr>
            </w:pPr>
            <w:r>
              <w:rPr>
                <w:rFonts w:ascii="黑体" w:eastAsia="黑体" w:hAnsi="黑体" w:hint="eastAsia"/>
                <w:b/>
              </w:rPr>
              <w:t>适用类型</w:t>
            </w:r>
          </w:p>
        </w:tc>
      </w:tr>
      <w:tr w:rsidR="004B254D" w14:paraId="110F9351"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7FEF4FB3" w14:textId="77777777" w:rsidR="004B254D" w:rsidRDefault="004B254D">
            <w:pPr>
              <w:spacing w:before="60" w:after="60" w:line="240" w:lineRule="auto"/>
              <w:rPr>
                <w:rFonts w:hint="eastAsia"/>
              </w:rPr>
            </w:pPr>
            <w:r>
              <w:rPr>
                <w:rFonts w:ascii="Courier New" w:hAnsi="Courier New"/>
                <w:sz w:val="21"/>
              </w:rPr>
              <w:t>==</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1AD1790B" w14:textId="77777777" w:rsidR="004B254D" w:rsidRDefault="004B254D">
            <w:pPr>
              <w:spacing w:before="60" w:after="60" w:line="240" w:lineRule="auto"/>
              <w:rPr>
                <w:rFonts w:hint="eastAsia"/>
              </w:rPr>
            </w:pPr>
            <w:r>
              <w:t>等于</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711D6DF0" w14:textId="77777777" w:rsidR="004B254D" w:rsidRDefault="004B254D">
            <w:pPr>
              <w:spacing w:before="60" w:after="60" w:line="240" w:lineRule="auto"/>
              <w:rPr>
                <w:rFonts w:hint="eastAsia"/>
              </w:rPr>
            </w:pPr>
            <w:r>
              <w:t>基本类型、</w:t>
            </w:r>
            <w:r>
              <w:t xml:space="preserve"> </w:t>
            </w:r>
            <w:r>
              <w:rPr>
                <w:rFonts w:ascii="Courier New" w:hAnsi="Courier New"/>
                <w:sz w:val="21"/>
              </w:rPr>
              <w:t>boolean</w:t>
            </w:r>
            <w:r>
              <w:t xml:space="preserve"> </w:t>
            </w:r>
            <w:r>
              <w:t>、引用类型（语义见下）</w:t>
            </w:r>
          </w:p>
        </w:tc>
      </w:tr>
      <w:tr w:rsidR="004B254D" w14:paraId="78BADC22"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1D93391C" w14:textId="77777777" w:rsidR="004B254D" w:rsidRDefault="004B254D">
            <w:pPr>
              <w:spacing w:before="60" w:after="60" w:line="240" w:lineRule="auto"/>
              <w:rPr>
                <w:rFonts w:hint="eastAsia"/>
              </w:rPr>
            </w:pPr>
            <w:r>
              <w:rPr>
                <w:rFonts w:ascii="Courier New" w:hAnsi="Courier New"/>
                <w:sz w:val="21"/>
              </w:rPr>
              <w:lastRenderedPageBreak/>
              <w:t>!=</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3402A0DE" w14:textId="77777777" w:rsidR="004B254D" w:rsidRDefault="004B254D">
            <w:pPr>
              <w:spacing w:before="60" w:after="60" w:line="240" w:lineRule="auto"/>
              <w:rPr>
                <w:rFonts w:hint="eastAsia"/>
              </w:rPr>
            </w:pPr>
            <w:r>
              <w:t>不等于</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63E2393E" w14:textId="77777777" w:rsidR="004B254D" w:rsidRDefault="004B254D">
            <w:pPr>
              <w:spacing w:before="60" w:after="60" w:line="240" w:lineRule="auto"/>
              <w:rPr>
                <w:rFonts w:hint="eastAsia"/>
              </w:rPr>
            </w:pPr>
            <w:r>
              <w:t>同上</w:t>
            </w:r>
          </w:p>
        </w:tc>
      </w:tr>
      <w:tr w:rsidR="004B254D" w14:paraId="53F9B92B"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339BF1AC" w14:textId="77777777" w:rsidR="004B254D" w:rsidRDefault="004B254D">
            <w:pPr>
              <w:spacing w:before="60" w:after="60" w:line="240" w:lineRule="auto"/>
              <w:rPr>
                <w:rFonts w:hint="eastAsia"/>
              </w:rPr>
            </w:pPr>
            <w:r>
              <w:rPr>
                <w:rFonts w:ascii="Courier New" w:hAnsi="Courier New"/>
                <w:sz w:val="21"/>
              </w:rPr>
              <w:t>&lt;</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00932DED" w14:textId="77777777" w:rsidR="004B254D" w:rsidRDefault="004B254D">
            <w:pPr>
              <w:spacing w:before="60" w:after="60" w:line="240" w:lineRule="auto"/>
              <w:rPr>
                <w:rFonts w:hint="eastAsia"/>
              </w:rPr>
            </w:pPr>
            <w:r>
              <w:t>小于</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295599CB" w14:textId="77777777" w:rsidR="004B254D" w:rsidRDefault="004B254D">
            <w:pPr>
              <w:spacing w:before="60" w:after="60" w:line="240" w:lineRule="auto"/>
              <w:rPr>
                <w:rFonts w:hint="eastAsia"/>
              </w:rPr>
            </w:pPr>
            <w:r>
              <w:rPr>
                <w:rFonts w:ascii="Courier New" w:hAnsi="Courier New"/>
                <w:sz w:val="21"/>
              </w:rPr>
              <w:t>int</w:t>
            </w:r>
            <w:r>
              <w:t xml:space="preserve"> </w:t>
            </w:r>
            <w:r>
              <w:t>、</w:t>
            </w:r>
            <w:r>
              <w:t xml:space="preserve"> </w:t>
            </w:r>
            <w:r>
              <w:rPr>
                <w:rFonts w:ascii="Courier New" w:hAnsi="Courier New"/>
                <w:sz w:val="21"/>
              </w:rPr>
              <w:t>double</w:t>
            </w:r>
          </w:p>
        </w:tc>
      </w:tr>
      <w:tr w:rsidR="004B254D" w14:paraId="5AE9C8C4"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2E418359" w14:textId="77777777" w:rsidR="004B254D" w:rsidRDefault="004B254D">
            <w:pPr>
              <w:spacing w:before="60" w:after="60" w:line="240" w:lineRule="auto"/>
              <w:rPr>
                <w:rFonts w:hint="eastAsia"/>
              </w:rPr>
            </w:pPr>
            <w:r>
              <w:rPr>
                <w:rFonts w:ascii="Courier New" w:hAnsi="Courier New"/>
                <w:sz w:val="21"/>
              </w:rPr>
              <w:t>&lt;=</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2258AB86" w14:textId="77777777" w:rsidR="004B254D" w:rsidRDefault="004B254D">
            <w:pPr>
              <w:spacing w:before="60" w:after="60" w:line="240" w:lineRule="auto"/>
              <w:rPr>
                <w:rFonts w:hint="eastAsia"/>
              </w:rPr>
            </w:pPr>
            <w:r>
              <w:t>小于等于</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3EB90461" w14:textId="77777777" w:rsidR="004B254D" w:rsidRDefault="004B254D">
            <w:pPr>
              <w:spacing w:before="60" w:after="60" w:line="240" w:lineRule="auto"/>
              <w:rPr>
                <w:rFonts w:hint="eastAsia"/>
              </w:rPr>
            </w:pPr>
            <w:r>
              <w:rPr>
                <w:rFonts w:ascii="Courier New" w:hAnsi="Courier New"/>
                <w:sz w:val="21"/>
              </w:rPr>
              <w:t>int</w:t>
            </w:r>
            <w:r>
              <w:t xml:space="preserve"> </w:t>
            </w:r>
            <w:r>
              <w:t>、</w:t>
            </w:r>
            <w:r>
              <w:t xml:space="preserve"> </w:t>
            </w:r>
            <w:r>
              <w:rPr>
                <w:rFonts w:ascii="Courier New" w:hAnsi="Courier New"/>
                <w:sz w:val="21"/>
              </w:rPr>
              <w:t>double</w:t>
            </w:r>
          </w:p>
        </w:tc>
      </w:tr>
      <w:tr w:rsidR="004B254D" w14:paraId="4945429F"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55C7E4A3" w14:textId="77777777" w:rsidR="004B254D" w:rsidRDefault="004B254D">
            <w:pPr>
              <w:spacing w:before="60" w:after="60" w:line="240" w:lineRule="auto"/>
              <w:rPr>
                <w:rFonts w:hint="eastAsia"/>
              </w:rPr>
            </w:pPr>
            <w:r>
              <w:rPr>
                <w:rFonts w:ascii="Courier New" w:hAnsi="Courier New"/>
                <w:sz w:val="21"/>
              </w:rPr>
              <w:t>&gt;</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709B2E75" w14:textId="77777777" w:rsidR="004B254D" w:rsidRDefault="004B254D">
            <w:pPr>
              <w:spacing w:before="60" w:after="60" w:line="240" w:lineRule="auto"/>
              <w:rPr>
                <w:rFonts w:hint="eastAsia"/>
              </w:rPr>
            </w:pPr>
            <w:r>
              <w:t>大于</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0C523844" w14:textId="77777777" w:rsidR="004B254D" w:rsidRDefault="004B254D">
            <w:pPr>
              <w:spacing w:before="60" w:after="60" w:line="240" w:lineRule="auto"/>
              <w:rPr>
                <w:rFonts w:hint="eastAsia"/>
              </w:rPr>
            </w:pPr>
            <w:r>
              <w:rPr>
                <w:rFonts w:ascii="Courier New" w:hAnsi="Courier New"/>
                <w:sz w:val="21"/>
              </w:rPr>
              <w:t>int</w:t>
            </w:r>
            <w:r>
              <w:t xml:space="preserve"> </w:t>
            </w:r>
            <w:r>
              <w:t>、</w:t>
            </w:r>
            <w:r>
              <w:t xml:space="preserve"> </w:t>
            </w:r>
            <w:r>
              <w:rPr>
                <w:rFonts w:ascii="Courier New" w:hAnsi="Courier New"/>
                <w:sz w:val="21"/>
              </w:rPr>
              <w:t>double</w:t>
            </w:r>
          </w:p>
        </w:tc>
      </w:tr>
      <w:tr w:rsidR="004B254D" w14:paraId="73D95773" w14:textId="77777777">
        <w:tc>
          <w:tcPr>
            <w:tcW w:w="2880"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0119B744" w14:textId="77777777" w:rsidR="004B254D" w:rsidRDefault="004B254D">
            <w:pPr>
              <w:spacing w:before="60" w:after="60" w:line="240" w:lineRule="auto"/>
              <w:rPr>
                <w:rFonts w:hint="eastAsia"/>
              </w:rPr>
            </w:pPr>
            <w:r>
              <w:rPr>
                <w:rFonts w:ascii="Courier New" w:hAnsi="Courier New"/>
                <w:sz w:val="21"/>
              </w:rPr>
              <w:t>&gt;=</w:t>
            </w:r>
          </w:p>
        </w:tc>
        <w:tc>
          <w:tcPr>
            <w:tcW w:w="2880"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52985596" w14:textId="77777777" w:rsidR="004B254D" w:rsidRDefault="004B254D">
            <w:pPr>
              <w:spacing w:before="60" w:after="60" w:line="240" w:lineRule="auto"/>
              <w:rPr>
                <w:rFonts w:hint="eastAsia"/>
              </w:rPr>
            </w:pPr>
            <w:r>
              <w:t>大于等于</w:t>
            </w:r>
          </w:p>
        </w:tc>
        <w:tc>
          <w:tcPr>
            <w:tcW w:w="2880"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391849F0" w14:textId="77777777" w:rsidR="004B254D" w:rsidRDefault="004B254D">
            <w:pPr>
              <w:spacing w:before="60" w:after="60" w:line="240" w:lineRule="auto"/>
              <w:rPr>
                <w:rFonts w:hint="eastAsia"/>
              </w:rPr>
            </w:pPr>
            <w:r>
              <w:rPr>
                <w:rFonts w:ascii="Courier New" w:hAnsi="Courier New"/>
                <w:sz w:val="21"/>
              </w:rPr>
              <w:t>int</w:t>
            </w:r>
            <w:r>
              <w:t xml:space="preserve"> </w:t>
            </w:r>
            <w:r>
              <w:t>、</w:t>
            </w:r>
            <w:r>
              <w:t xml:space="preserve"> </w:t>
            </w:r>
            <w:r>
              <w:rPr>
                <w:rFonts w:ascii="Courier New" w:hAnsi="Courier New"/>
                <w:sz w:val="21"/>
              </w:rPr>
              <w:t>double</w:t>
            </w:r>
          </w:p>
        </w:tc>
      </w:tr>
    </w:tbl>
    <w:p w14:paraId="73FCB9C1" w14:textId="77777777" w:rsidR="004B254D" w:rsidRDefault="004B254D" w:rsidP="004B254D">
      <w:pPr>
        <w:pStyle w:val="a0"/>
        <w:tabs>
          <w:tab w:val="num" w:pos="360"/>
        </w:tabs>
        <w:spacing w:after="72"/>
        <w:rPr>
          <w:rFonts w:hint="eastAsia"/>
        </w:rPr>
      </w:pPr>
      <w:r>
        <w:rPr>
          <w:rFonts w:ascii="Courier New" w:hAnsi="Courier New"/>
          <w:b/>
          <w:sz w:val="21"/>
        </w:rPr>
        <w:t>==</w:t>
      </w:r>
      <w:r>
        <w:rPr>
          <w:rFonts w:ascii="宋体" w:cs="宋体" w:hint="eastAsia"/>
          <w:b/>
          <w:lang w:eastAsia="zh-CN"/>
        </w:rPr>
        <w:t xml:space="preserve"> 的引用陷阱（LO 2.1.B 高频考点！）</w:t>
      </w:r>
      <w:r>
        <w:rPr>
          <w:rFonts w:ascii="宋体" w:cs="宋体" w:hint="eastAsia"/>
          <w:lang w:eastAsia="zh-CN"/>
        </w:rPr>
        <w:t>：</w:t>
      </w:r>
    </w:p>
    <w:p w14:paraId="416F1F5E" w14:textId="77777777" w:rsidR="004B254D" w:rsidRDefault="004B254D" w:rsidP="004B254D">
      <w:pPr>
        <w:pStyle w:val="a0"/>
        <w:tabs>
          <w:tab w:val="num" w:pos="360"/>
        </w:tabs>
        <w:spacing w:after="72"/>
        <w:rPr>
          <w:rFonts w:hint="eastAsia"/>
        </w:rPr>
      </w:pPr>
      <w:r>
        <w:rPr>
          <w:rFonts w:ascii="宋体" w:cs="宋体" w:hint="eastAsia"/>
          <w:lang w:eastAsia="zh-CN"/>
        </w:rPr>
        <w:t>对</w:t>
      </w:r>
      <w:r>
        <w:rPr>
          <w:rFonts w:ascii="宋体" w:cs="宋体" w:hint="eastAsia"/>
          <w:b/>
          <w:lang w:eastAsia="zh-CN"/>
        </w:rPr>
        <w:t>基本类型</w:t>
      </w:r>
      <w:r>
        <w:rPr>
          <w:rFonts w:ascii="宋体" w:cs="宋体" w:hint="eastAsia"/>
          <w:lang w:eastAsia="zh-CN"/>
        </w:rPr>
        <w:t>，</w:t>
      </w:r>
      <w:r>
        <w:rPr>
          <w:rFonts w:ascii="Courier New" w:hAnsi="Courier New"/>
          <w:sz w:val="21"/>
        </w:rPr>
        <w:t>a == b</w:t>
      </w:r>
      <w:r>
        <w:t xml:space="preserve"> </w:t>
      </w:r>
      <w:r>
        <w:rPr>
          <w:rFonts w:ascii="宋体" w:cs="宋体" w:hint="eastAsia"/>
          <w:lang w:eastAsia="zh-CN"/>
        </w:rPr>
        <w:t>比较的是</w:t>
      </w:r>
      <w:r>
        <w:t>"</w:t>
      </w:r>
      <w:r>
        <w:rPr>
          <w:rFonts w:ascii="宋体" w:cs="宋体" w:hint="eastAsia"/>
          <w:lang w:eastAsia="zh-CN"/>
        </w:rPr>
        <w:t>值是否相等</w:t>
      </w:r>
      <w:r>
        <w:t>"</w:t>
      </w:r>
      <w:r>
        <w:rPr>
          <w:rFonts w:ascii="宋体" w:cs="宋体" w:hint="eastAsia"/>
          <w:lang w:eastAsia="zh-CN"/>
        </w:rPr>
        <w:t>；</w:t>
      </w:r>
    </w:p>
    <w:p w14:paraId="5F133589" w14:textId="77777777" w:rsidR="004B254D" w:rsidRDefault="004B254D" w:rsidP="004B254D">
      <w:pPr>
        <w:pStyle w:val="a0"/>
        <w:tabs>
          <w:tab w:val="num" w:pos="360"/>
        </w:tabs>
        <w:spacing w:after="72"/>
        <w:rPr>
          <w:rFonts w:hint="eastAsia"/>
        </w:rPr>
      </w:pPr>
      <w:r>
        <w:rPr>
          <w:rFonts w:ascii="宋体" w:cs="宋体" w:hint="eastAsia"/>
          <w:lang w:eastAsia="zh-CN"/>
        </w:rPr>
        <w:t>对</w:t>
      </w:r>
      <w:r>
        <w:rPr>
          <w:rFonts w:ascii="宋体" w:cs="宋体" w:hint="eastAsia"/>
          <w:b/>
          <w:lang w:eastAsia="zh-CN"/>
        </w:rPr>
        <w:t>引用类型</w:t>
      </w:r>
      <w:r>
        <w:rPr>
          <w:rFonts w:ascii="宋体" w:cs="宋体" w:hint="eastAsia"/>
          <w:lang w:eastAsia="zh-CN"/>
        </w:rPr>
        <w:t xml:space="preserve">（如 </w:t>
      </w:r>
      <w:r>
        <w:rPr>
          <w:rFonts w:ascii="Courier New" w:hAnsi="Courier New"/>
          <w:sz w:val="21"/>
        </w:rPr>
        <w:t>String</w:t>
      </w:r>
      <w:r>
        <w:rPr>
          <w:rFonts w:ascii="宋体" w:cs="宋体" w:hint="eastAsia"/>
          <w:lang w:eastAsia="zh-CN"/>
        </w:rPr>
        <w:t>、</w:t>
      </w:r>
      <w:r>
        <w:rPr>
          <w:rFonts w:ascii="Courier New" w:hAnsi="Courier New"/>
          <w:sz w:val="21"/>
        </w:rPr>
        <w:t>ArrayList</w:t>
      </w:r>
      <w:r>
        <w:rPr>
          <w:rFonts w:ascii="宋体" w:cs="宋体" w:hint="eastAsia"/>
          <w:lang w:eastAsia="zh-CN"/>
        </w:rPr>
        <w:t>），</w:t>
      </w:r>
      <w:r>
        <w:rPr>
          <w:rFonts w:ascii="Courier New" w:hAnsi="Courier New"/>
          <w:sz w:val="21"/>
        </w:rPr>
        <w:t>a == b</w:t>
      </w:r>
      <w:r>
        <w:t xml:space="preserve"> </w:t>
      </w:r>
      <w:r>
        <w:rPr>
          <w:rFonts w:ascii="宋体" w:cs="宋体" w:hint="eastAsia"/>
          <w:lang w:eastAsia="zh-CN"/>
        </w:rPr>
        <w:t>比较的是</w:t>
      </w:r>
      <w:r>
        <w:t>"</w:t>
      </w:r>
      <w:r>
        <w:rPr>
          <w:rFonts w:ascii="宋体" w:cs="宋体" w:hint="eastAsia"/>
          <w:lang w:eastAsia="zh-CN"/>
        </w:rPr>
        <w:t>是否同一个对象</w:t>
      </w:r>
      <w:r>
        <w:t>"</w:t>
      </w:r>
      <w:r>
        <w:rPr>
          <w:rFonts w:ascii="宋体" w:cs="宋体" w:hint="eastAsia"/>
          <w:lang w:eastAsia="zh-CN"/>
        </w:rPr>
        <w:t>，</w:t>
      </w:r>
      <w:r>
        <w:rPr>
          <w:rFonts w:ascii="宋体" w:cs="宋体" w:hint="eastAsia"/>
          <w:b/>
          <w:lang w:eastAsia="zh-CN"/>
        </w:rPr>
        <w:t>不是字符串内容相等</w:t>
      </w:r>
      <w:r>
        <w:rPr>
          <w:rFonts w:ascii="宋体" w:cs="宋体" w:hint="eastAsia"/>
          <w:lang w:eastAsia="zh-CN"/>
        </w:rPr>
        <w:t>！</w:t>
      </w:r>
    </w:p>
    <w:p w14:paraId="7EF9A12E" w14:textId="77777777" w:rsidR="004B254D" w:rsidRDefault="004B254D" w:rsidP="004B254D">
      <w:pPr>
        <w:pStyle w:val="a0"/>
        <w:tabs>
          <w:tab w:val="num" w:pos="360"/>
        </w:tabs>
        <w:spacing w:after="72"/>
        <w:rPr>
          <w:rFonts w:hint="eastAsia"/>
        </w:rPr>
      </w:pPr>
      <w:r>
        <w:rPr>
          <w:rFonts w:ascii="宋体" w:cs="宋体" w:hint="eastAsia"/>
          <w:lang w:eastAsia="zh-CN"/>
        </w:rPr>
        <w:t xml:space="preserve">比较字符串内容必须用 </w:t>
      </w:r>
      <w:r>
        <w:rPr>
          <w:rFonts w:ascii="Courier New" w:hAnsi="Courier New"/>
          <w:sz w:val="21"/>
        </w:rPr>
        <w:t>a.equals(b)</w:t>
      </w:r>
      <w:r>
        <w:rPr>
          <w:rFonts w:ascii="宋体" w:cs="宋体" w:hint="eastAsia"/>
          <w:lang w:eastAsia="zh-CN"/>
        </w:rPr>
        <w:t xml:space="preserve">；比较时忽略大小写用 </w:t>
      </w:r>
      <w:r>
        <w:rPr>
          <w:rFonts w:ascii="Courier New" w:hAnsi="Courier New"/>
          <w:sz w:val="21"/>
        </w:rPr>
        <w:t>a.equalsIgnoreCase(b)</w:t>
      </w:r>
      <w:r>
        <w:rPr>
          <w:rFonts w:ascii="宋体" w:cs="宋体" w:hint="eastAsia"/>
          <w:lang w:eastAsia="zh-CN"/>
        </w:rPr>
        <w:t>。</w:t>
      </w:r>
    </w:p>
    <w:p w14:paraId="49A96ECD" w14:textId="77777777" w:rsidR="004B254D" w:rsidRDefault="004B254D" w:rsidP="004B254D">
      <w:pPr>
        <w:pStyle w:val="a0"/>
        <w:tabs>
          <w:tab w:val="num" w:pos="360"/>
        </w:tabs>
        <w:spacing w:after="72"/>
        <w:rPr>
          <w:rFonts w:hint="eastAsia"/>
        </w:rPr>
      </w:pPr>
      <w:r>
        <w:rPr>
          <w:rFonts w:ascii="宋体" w:cs="宋体" w:hint="eastAsia"/>
          <w:lang w:eastAsia="zh-CN"/>
        </w:rPr>
        <w:t xml:space="preserve">比较 </w:t>
      </w:r>
      <w:r>
        <w:rPr>
          <w:rFonts w:ascii="Courier New" w:hAnsi="Courier New"/>
          <w:sz w:val="21"/>
        </w:rPr>
        <w:t>ArrayList&lt;String&gt;</w:t>
      </w:r>
      <w:r>
        <w:rPr>
          <w:rFonts w:ascii="宋体" w:cs="宋体" w:hint="eastAsia"/>
          <w:lang w:eastAsia="zh-CN"/>
        </w:rPr>
        <w:t xml:space="preserve"> 全部元素相等，需结合循环逐个调用 </w:t>
      </w:r>
      <w:r>
        <w:rPr>
          <w:rFonts w:ascii="Courier New" w:hAnsi="Courier New"/>
          <w:sz w:val="21"/>
        </w:rPr>
        <w:t>.equals()</w:t>
      </w:r>
      <w:r>
        <w:rPr>
          <w:rFonts w:ascii="宋体" w:cs="宋体" w:hint="eastAsia"/>
          <w:lang w:eastAsia="zh-CN"/>
        </w:rPr>
        <w:t>（详见第四章）。</w:t>
      </w:r>
    </w:p>
    <w:p w14:paraId="040C8984" w14:textId="77777777" w:rsidR="004B254D" w:rsidRDefault="004B254D">
      <w:pPr>
        <w:spacing w:line="360" w:lineRule="auto"/>
        <w:rPr>
          <w:rFonts w:hint="eastAsia"/>
        </w:rPr>
      </w:pPr>
      <w:r>
        <w:rPr>
          <w:rFonts w:ascii="宋体" w:cs="宋体" w:hint="eastAsia"/>
          <w:color w:val="1A1A1A"/>
          <w:sz w:val="21"/>
          <w:lang w:eastAsia="zh-CN"/>
        </w:rPr>
        <w:t>String s1 = "hi";</w:t>
      </w:r>
      <w:r>
        <w:rPr>
          <w:rFonts w:ascii="宋体" w:cs="宋体" w:hint="eastAsia"/>
          <w:color w:val="1A1A1A"/>
          <w:sz w:val="21"/>
          <w:lang w:eastAsia="zh-CN"/>
        </w:rPr>
        <w:br/>
        <w:t>String s2 = new String("hi");</w:t>
      </w:r>
      <w:r>
        <w:rPr>
          <w:rFonts w:ascii="宋体" w:cs="宋体" w:hint="eastAsia"/>
          <w:color w:val="1A1A1A"/>
          <w:sz w:val="21"/>
          <w:lang w:eastAsia="zh-CN"/>
        </w:rPr>
        <w:br/>
        <w:t>System.out.println(s1 == s2);        // false（不同对象）</w:t>
      </w:r>
      <w:r>
        <w:rPr>
          <w:rFonts w:ascii="宋体" w:cs="宋体" w:hint="eastAsia"/>
          <w:color w:val="1A1A1A"/>
          <w:sz w:val="21"/>
          <w:lang w:eastAsia="zh-CN"/>
        </w:rPr>
        <w:br/>
        <w:t>System.out.println(s1.equals(s2));   // true（内容相等）</w:t>
      </w:r>
      <w:r>
        <w:rPr>
          <w:rFonts w:ascii="宋体" w:cs="宋体" w:hint="eastAsia"/>
          <w:color w:val="1A1A1A"/>
          <w:sz w:val="21"/>
          <w:lang w:eastAsia="zh-CN"/>
        </w:rPr>
        <w:br/>
      </w:r>
      <w:r>
        <w:rPr>
          <w:rFonts w:ascii="宋体" w:cs="宋体" w:hint="eastAsia"/>
          <w:color w:val="1A1A1A"/>
          <w:sz w:val="21"/>
          <w:lang w:eastAsia="zh-CN"/>
        </w:rPr>
        <w:br/>
        <w:t>int x = 5, y = 5;</w:t>
      </w:r>
      <w:r>
        <w:rPr>
          <w:rFonts w:ascii="宋体" w:cs="宋体" w:hint="eastAsia"/>
          <w:color w:val="1A1A1A"/>
          <w:sz w:val="21"/>
          <w:lang w:eastAsia="zh-CN"/>
        </w:rPr>
        <w:br/>
        <w:t>System.out.println(x == y);          // true（值相等）</w:t>
      </w:r>
      <w:r>
        <w:rPr>
          <w:rFonts w:ascii="宋体" w:cs="宋体" w:hint="eastAsia"/>
          <w:color w:val="1A1A1A"/>
          <w:sz w:val="21"/>
          <w:lang w:eastAsia="zh-CN"/>
        </w:rPr>
        <w:br/>
      </w:r>
    </w:p>
    <w:p w14:paraId="700434AA" w14:textId="77777777" w:rsidR="004B254D" w:rsidRDefault="004B254D">
      <w:pPr>
        <w:rPr>
          <w:rFonts w:hint="eastAsia"/>
        </w:rPr>
      </w:pPr>
      <w:r>
        <w:rPr>
          <w:rFonts w:ascii="宋体" w:cs="宋体" w:hint="eastAsia"/>
          <w:b/>
          <w:lang w:eastAsia="zh-CN"/>
        </w:rPr>
        <w:t>选择题考法</w:t>
      </w:r>
      <w:r>
        <w:rPr>
          <w:rFonts w:ascii="宋体" w:cs="宋体" w:hint="eastAsia"/>
          <w:lang w:eastAsia="zh-CN"/>
        </w:rPr>
        <w:t>：给一段</w:t>
      </w:r>
      <w:r>
        <w:t xml:space="preserve"> String </w:t>
      </w:r>
      <w:r>
        <w:rPr>
          <w:rFonts w:ascii="宋体" w:cs="宋体" w:hint="eastAsia"/>
          <w:lang w:eastAsia="zh-CN"/>
        </w:rPr>
        <w:t>比较代码，问输出什么；或问</w:t>
      </w:r>
      <w:r>
        <w:t>"</w:t>
      </w:r>
      <w:r>
        <w:rPr>
          <w:rFonts w:ascii="宋体" w:cs="宋体" w:hint="eastAsia"/>
          <w:lang w:eastAsia="zh-CN"/>
        </w:rPr>
        <w:t>以下哪种比较字符串内容的方式正确</w:t>
      </w:r>
      <w:r>
        <w:t>"</w:t>
      </w:r>
      <w:r>
        <w:rPr>
          <w:rFonts w:ascii="宋体" w:cs="宋体" w:hint="eastAsia"/>
          <w:lang w:eastAsia="zh-CN"/>
        </w:rPr>
        <w:t>。</w:t>
      </w:r>
    </w:p>
    <w:p w14:paraId="6C6541EF" w14:textId="77777777" w:rsidR="004B254D" w:rsidRPr="004B254D" w:rsidRDefault="004B254D">
      <w:pPr>
        <w:pStyle w:val="4"/>
        <w:spacing w:line="360" w:lineRule="auto"/>
      </w:pPr>
      <w:r w:rsidRPr="004B254D">
        <w:rPr>
          <w:rFonts w:hint="eastAsia"/>
          <w:lang w:eastAsia="zh-CN"/>
        </w:rPr>
        <w:t xml:space="preserve">A2. Topic 2.5 </w:t>
      </w:r>
      <w:r w:rsidRPr="004B254D">
        <w:rPr>
          <w:rFonts w:hint="eastAsia"/>
          <w:lang w:eastAsia="zh-CN"/>
        </w:rPr>
        <w:t>—</w:t>
      </w:r>
      <w:r w:rsidRPr="004B254D">
        <w:rPr>
          <w:rFonts w:hint="eastAsia"/>
          <w:lang w:eastAsia="zh-CN"/>
        </w:rPr>
        <w:t xml:space="preserve"> Compound Boolean Expressions</w:t>
      </w:r>
      <w:r w:rsidRPr="004B254D">
        <w:rPr>
          <w:rFonts w:hint="eastAsia"/>
          <w:lang w:eastAsia="zh-CN"/>
        </w:rPr>
        <w:t>：</w:t>
      </w:r>
      <w:r w:rsidRPr="004B254D">
        <w:t>&amp;&amp; / || / !</w:t>
      </w:r>
      <w:r w:rsidRPr="004B254D">
        <w:rPr>
          <w:rFonts w:hint="eastAsia"/>
          <w:lang w:eastAsia="zh-CN"/>
        </w:rPr>
        <w:t>（</w:t>
      </w:r>
      <w:r w:rsidRPr="004B254D">
        <w:rPr>
          <w:rFonts w:hint="eastAsia"/>
          <w:lang w:eastAsia="zh-CN"/>
        </w:rPr>
        <w:t>LO 2.5.A</w:t>
      </w:r>
      <w:r w:rsidRPr="004B254D">
        <w:rPr>
          <w:rFonts w:hint="eastAsia"/>
          <w:lang w:eastAsia="zh-CN"/>
        </w:rPr>
        <w:t>）</w:t>
      </w:r>
    </w:p>
    <w:p w14:paraId="039F687C" w14:textId="77777777" w:rsidR="004B254D" w:rsidRDefault="004B254D">
      <w:pPr>
        <w:rPr>
          <w:rFonts w:hint="eastAsia"/>
        </w:rPr>
      </w:pPr>
      <w:r>
        <w:rPr>
          <w:rFonts w:ascii="宋体" w:cs="宋体" w:hint="eastAsia"/>
          <w:b/>
          <w:lang w:eastAsia="zh-CN"/>
        </w:rPr>
        <w:t>核心概念</w:t>
      </w:r>
      <w:r>
        <w:rPr>
          <w:rFonts w:ascii="宋体" w:cs="宋体" w:hint="eastAsia"/>
          <w:lang w:eastAsia="zh-CN"/>
        </w:rPr>
        <w:t>：</w:t>
      </w:r>
    </w:p>
    <w:p w14:paraId="15781DDD" w14:textId="77777777" w:rsidR="004B254D" w:rsidRDefault="004B254D" w:rsidP="004B254D">
      <w:pPr>
        <w:pStyle w:val="a0"/>
        <w:tabs>
          <w:tab w:val="num" w:pos="360"/>
        </w:tabs>
        <w:spacing w:after="72"/>
        <w:rPr>
          <w:rFonts w:hint="eastAsia"/>
        </w:rPr>
      </w:pPr>
      <w:r>
        <w:rPr>
          <w:rFonts w:ascii="Courier New" w:hAnsi="Courier New"/>
          <w:b/>
          <w:sz w:val="21"/>
        </w:rPr>
        <w:t>&amp;&amp;</w:t>
      </w:r>
      <w:r>
        <w:rPr>
          <w:rFonts w:ascii="宋体" w:cs="宋体" w:hint="eastAsia"/>
          <w:b/>
          <w:lang w:eastAsia="zh-CN"/>
        </w:rPr>
        <w:t>（与）</w:t>
      </w:r>
      <w:r>
        <w:rPr>
          <w:rFonts w:ascii="宋体" w:cs="宋体" w:hint="eastAsia"/>
          <w:lang w:eastAsia="zh-CN"/>
        </w:rPr>
        <w:t xml:space="preserve">：左右都为 </w:t>
      </w:r>
      <w:r>
        <w:rPr>
          <w:rFonts w:ascii="Courier New" w:hAnsi="Courier New"/>
          <w:sz w:val="21"/>
        </w:rPr>
        <w:t>true</w:t>
      </w:r>
      <w:r>
        <w:rPr>
          <w:rFonts w:ascii="宋体" w:cs="宋体" w:hint="eastAsia"/>
          <w:lang w:eastAsia="zh-CN"/>
        </w:rPr>
        <w:t xml:space="preserve"> 时整体为 </w:t>
      </w:r>
      <w:r>
        <w:rPr>
          <w:rFonts w:ascii="Courier New" w:hAnsi="Courier New"/>
          <w:sz w:val="21"/>
        </w:rPr>
        <w:t>true</w:t>
      </w:r>
      <w:r>
        <w:rPr>
          <w:rFonts w:ascii="宋体" w:cs="宋体" w:hint="eastAsia"/>
          <w:lang w:eastAsia="zh-CN"/>
        </w:rPr>
        <w:t xml:space="preserve">，否则为 </w:t>
      </w:r>
      <w:r>
        <w:rPr>
          <w:rFonts w:ascii="Courier New" w:hAnsi="Courier New"/>
          <w:sz w:val="21"/>
        </w:rPr>
        <w:t>false</w:t>
      </w:r>
      <w:r>
        <w:rPr>
          <w:rFonts w:ascii="宋体" w:cs="宋体" w:hint="eastAsia"/>
          <w:lang w:eastAsia="zh-CN"/>
        </w:rPr>
        <w:t>。</w:t>
      </w:r>
    </w:p>
    <w:p w14:paraId="3C1E5F55" w14:textId="77777777" w:rsidR="004B254D" w:rsidRDefault="004B254D" w:rsidP="004B254D">
      <w:pPr>
        <w:pStyle w:val="a0"/>
        <w:tabs>
          <w:tab w:val="num" w:pos="360"/>
        </w:tabs>
        <w:spacing w:after="72"/>
        <w:rPr>
          <w:rFonts w:hint="eastAsia"/>
        </w:rPr>
      </w:pPr>
      <w:r>
        <w:rPr>
          <w:rFonts w:ascii="Courier New" w:hAnsi="Courier New"/>
          <w:b/>
          <w:sz w:val="21"/>
        </w:rPr>
        <w:t>||</w:t>
      </w:r>
      <w:r>
        <w:rPr>
          <w:rFonts w:ascii="宋体" w:cs="宋体" w:hint="eastAsia"/>
          <w:b/>
          <w:lang w:eastAsia="zh-CN"/>
        </w:rPr>
        <w:t>（或）</w:t>
      </w:r>
      <w:r>
        <w:rPr>
          <w:rFonts w:ascii="宋体" w:cs="宋体" w:hint="eastAsia"/>
          <w:lang w:eastAsia="zh-CN"/>
        </w:rPr>
        <w:t xml:space="preserve">：左右任一为 </w:t>
      </w:r>
      <w:r>
        <w:rPr>
          <w:rFonts w:ascii="Courier New" w:hAnsi="Courier New"/>
          <w:sz w:val="21"/>
        </w:rPr>
        <w:t>true</w:t>
      </w:r>
      <w:r>
        <w:rPr>
          <w:rFonts w:ascii="宋体" w:cs="宋体" w:hint="eastAsia"/>
          <w:lang w:eastAsia="zh-CN"/>
        </w:rPr>
        <w:t xml:space="preserve"> 时整体为 </w:t>
      </w:r>
      <w:r>
        <w:rPr>
          <w:rFonts w:ascii="Courier New" w:hAnsi="Courier New"/>
          <w:sz w:val="21"/>
        </w:rPr>
        <w:t>true</w:t>
      </w:r>
      <w:r>
        <w:rPr>
          <w:rFonts w:ascii="宋体" w:cs="宋体" w:hint="eastAsia"/>
          <w:lang w:eastAsia="zh-CN"/>
        </w:rPr>
        <w:t xml:space="preserve">，都为 </w:t>
      </w:r>
      <w:r>
        <w:rPr>
          <w:rFonts w:ascii="Courier New" w:hAnsi="Courier New"/>
          <w:sz w:val="21"/>
        </w:rPr>
        <w:t>false</w:t>
      </w:r>
      <w:r>
        <w:rPr>
          <w:rFonts w:ascii="宋体" w:cs="宋体" w:hint="eastAsia"/>
          <w:lang w:eastAsia="zh-CN"/>
        </w:rPr>
        <w:t xml:space="preserve"> 时才为 </w:t>
      </w:r>
      <w:r>
        <w:rPr>
          <w:rFonts w:ascii="Courier New" w:hAnsi="Courier New"/>
          <w:sz w:val="21"/>
        </w:rPr>
        <w:t>false</w:t>
      </w:r>
      <w:r>
        <w:rPr>
          <w:rFonts w:ascii="宋体" w:cs="宋体" w:hint="eastAsia"/>
          <w:lang w:eastAsia="zh-CN"/>
        </w:rPr>
        <w:t>。</w:t>
      </w:r>
    </w:p>
    <w:p w14:paraId="743C149F" w14:textId="77777777" w:rsidR="004B254D" w:rsidRDefault="004B254D" w:rsidP="004B254D">
      <w:pPr>
        <w:pStyle w:val="a0"/>
        <w:tabs>
          <w:tab w:val="num" w:pos="360"/>
        </w:tabs>
        <w:spacing w:after="72"/>
        <w:rPr>
          <w:rFonts w:hint="eastAsia"/>
        </w:rPr>
      </w:pPr>
      <w:r>
        <w:rPr>
          <w:rFonts w:ascii="Courier New" w:hAnsi="Courier New"/>
          <w:b/>
          <w:sz w:val="21"/>
        </w:rPr>
        <w:t>!</w:t>
      </w:r>
      <w:r>
        <w:rPr>
          <w:rFonts w:ascii="宋体" w:cs="宋体" w:hint="eastAsia"/>
          <w:b/>
          <w:lang w:eastAsia="zh-CN"/>
        </w:rPr>
        <w:t>（非）</w:t>
      </w:r>
      <w:r>
        <w:rPr>
          <w:rFonts w:ascii="宋体" w:cs="宋体" w:hint="eastAsia"/>
          <w:lang w:eastAsia="zh-CN"/>
        </w:rPr>
        <w:t>：取反，单目运算符。</w:t>
      </w:r>
    </w:p>
    <w:tbl>
      <w:tblPr>
        <w:tblW w:w="5000" w:type="pct"/>
        <w:tblLook w:val="04A0" w:firstRow="1" w:lastRow="0" w:firstColumn="1" w:lastColumn="0" w:noHBand="0" w:noVBand="1"/>
      </w:tblPr>
      <w:tblGrid>
        <w:gridCol w:w="1720"/>
        <w:gridCol w:w="1720"/>
        <w:gridCol w:w="1720"/>
        <w:gridCol w:w="1720"/>
        <w:gridCol w:w="1720"/>
      </w:tblGrid>
      <w:tr w:rsidR="004B254D" w14:paraId="0F7A9A3D" w14:textId="77777777">
        <w:tc>
          <w:tcPr>
            <w:tcW w:w="1728"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3FF0024F" w14:textId="77777777" w:rsidR="004B254D" w:rsidRDefault="004B254D">
            <w:pPr>
              <w:spacing w:before="60" w:after="60" w:line="240" w:lineRule="auto"/>
              <w:rPr>
                <w:rFonts w:hint="eastAsia"/>
              </w:rPr>
            </w:pPr>
            <w:r>
              <w:rPr>
                <w:rFonts w:ascii="黑体" w:eastAsia="黑体" w:hAnsi="黑体" w:hint="eastAsia"/>
                <w:b/>
                <w:sz w:val="21"/>
              </w:rPr>
              <w:t>A</w:t>
            </w:r>
          </w:p>
        </w:tc>
        <w:tc>
          <w:tcPr>
            <w:tcW w:w="1728"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759575ED" w14:textId="77777777" w:rsidR="004B254D" w:rsidRDefault="004B254D">
            <w:pPr>
              <w:spacing w:before="60" w:after="60" w:line="240" w:lineRule="auto"/>
              <w:rPr>
                <w:rFonts w:hint="eastAsia"/>
              </w:rPr>
            </w:pPr>
            <w:r>
              <w:rPr>
                <w:rFonts w:ascii="黑体" w:eastAsia="黑体" w:hAnsi="黑体" w:hint="eastAsia"/>
                <w:b/>
                <w:sz w:val="21"/>
              </w:rPr>
              <w:t>B</w:t>
            </w:r>
          </w:p>
        </w:tc>
        <w:tc>
          <w:tcPr>
            <w:tcW w:w="1728"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01D9EE27" w14:textId="77777777" w:rsidR="004B254D" w:rsidRDefault="004B254D">
            <w:pPr>
              <w:spacing w:before="60" w:after="60" w:line="240" w:lineRule="auto"/>
              <w:rPr>
                <w:rFonts w:hint="eastAsia"/>
              </w:rPr>
            </w:pPr>
            <w:r>
              <w:rPr>
                <w:rFonts w:ascii="黑体" w:eastAsia="黑体" w:hAnsi="黑体" w:hint="eastAsia"/>
                <w:b/>
                <w:sz w:val="21"/>
              </w:rPr>
              <w:t>A &amp;&amp; B</w:t>
            </w:r>
          </w:p>
        </w:tc>
        <w:tc>
          <w:tcPr>
            <w:tcW w:w="1728"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2091F4C2" w14:textId="77777777" w:rsidR="004B254D" w:rsidRDefault="004B254D">
            <w:pPr>
              <w:spacing w:before="60" w:after="60" w:line="240" w:lineRule="auto"/>
              <w:rPr>
                <w:rFonts w:hint="eastAsia"/>
              </w:rPr>
            </w:pPr>
            <w:r>
              <w:rPr>
                <w:rFonts w:ascii="黑体" w:eastAsia="黑体" w:hAnsi="黑体" w:hint="eastAsia"/>
                <w:b/>
                <w:sz w:val="21"/>
              </w:rPr>
              <w:t>A \|\| B</w:t>
            </w:r>
          </w:p>
        </w:tc>
        <w:tc>
          <w:tcPr>
            <w:tcW w:w="1728"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1A677EDD" w14:textId="77777777" w:rsidR="004B254D" w:rsidRDefault="004B254D">
            <w:pPr>
              <w:spacing w:before="60" w:after="60" w:line="240" w:lineRule="auto"/>
              <w:rPr>
                <w:rFonts w:hint="eastAsia"/>
              </w:rPr>
            </w:pPr>
            <w:r>
              <w:rPr>
                <w:rFonts w:ascii="黑体" w:eastAsia="黑体" w:hAnsi="黑体" w:hint="eastAsia"/>
                <w:b/>
                <w:sz w:val="21"/>
              </w:rPr>
              <w:t>!A</w:t>
            </w:r>
          </w:p>
        </w:tc>
      </w:tr>
      <w:tr w:rsidR="004B254D" w14:paraId="6AAEAFCA" w14:textId="77777777">
        <w:tc>
          <w:tcPr>
            <w:tcW w:w="1728" w:type="dxa"/>
            <w:tcBorders>
              <w:left w:val="none" w:sz="6" w:space="0" w:color="000000"/>
              <w:right w:val="none" w:sz="6" w:space="0" w:color="000000"/>
            </w:tcBorders>
            <w:tcMar>
              <w:top w:w="72" w:type="dxa"/>
              <w:left w:w="144" w:type="dxa"/>
              <w:bottom w:w="72" w:type="dxa"/>
              <w:right w:w="144" w:type="dxa"/>
            </w:tcMar>
            <w:vAlign w:val="center"/>
          </w:tcPr>
          <w:p w14:paraId="6D7BC13E" w14:textId="77777777" w:rsidR="004B254D" w:rsidRDefault="004B254D">
            <w:pPr>
              <w:spacing w:before="60" w:after="60" w:line="240" w:lineRule="auto"/>
              <w:rPr>
                <w:rFonts w:hint="eastAsia"/>
              </w:rPr>
            </w:pPr>
            <w:r>
              <w:t>false</w:t>
            </w:r>
          </w:p>
        </w:tc>
        <w:tc>
          <w:tcPr>
            <w:tcW w:w="1728" w:type="dxa"/>
            <w:tcBorders>
              <w:left w:val="none" w:sz="6" w:space="0" w:color="000000"/>
              <w:right w:val="none" w:sz="6" w:space="0" w:color="000000"/>
            </w:tcBorders>
            <w:tcMar>
              <w:top w:w="72" w:type="dxa"/>
              <w:left w:w="144" w:type="dxa"/>
              <w:bottom w:w="72" w:type="dxa"/>
              <w:right w:w="144" w:type="dxa"/>
            </w:tcMar>
            <w:vAlign w:val="center"/>
          </w:tcPr>
          <w:p w14:paraId="3FB1525F" w14:textId="77777777" w:rsidR="004B254D" w:rsidRDefault="004B254D">
            <w:pPr>
              <w:spacing w:before="60" w:after="60" w:line="240" w:lineRule="auto"/>
              <w:rPr>
                <w:rFonts w:hint="eastAsia"/>
              </w:rPr>
            </w:pPr>
            <w:r>
              <w:t>false</w:t>
            </w:r>
          </w:p>
        </w:tc>
        <w:tc>
          <w:tcPr>
            <w:tcW w:w="1728" w:type="dxa"/>
            <w:tcBorders>
              <w:left w:val="none" w:sz="6" w:space="0" w:color="000000"/>
              <w:right w:val="none" w:sz="6" w:space="0" w:color="000000"/>
            </w:tcBorders>
            <w:tcMar>
              <w:top w:w="72" w:type="dxa"/>
              <w:left w:w="144" w:type="dxa"/>
              <w:bottom w:w="72" w:type="dxa"/>
              <w:right w:w="144" w:type="dxa"/>
            </w:tcMar>
            <w:vAlign w:val="center"/>
          </w:tcPr>
          <w:p w14:paraId="10B1E141" w14:textId="77777777" w:rsidR="004B254D" w:rsidRDefault="004B254D">
            <w:pPr>
              <w:spacing w:before="60" w:after="60" w:line="240" w:lineRule="auto"/>
              <w:rPr>
                <w:rFonts w:hint="eastAsia"/>
              </w:rPr>
            </w:pPr>
            <w:r>
              <w:t>false</w:t>
            </w:r>
          </w:p>
        </w:tc>
        <w:tc>
          <w:tcPr>
            <w:tcW w:w="1728" w:type="dxa"/>
            <w:tcBorders>
              <w:left w:val="none" w:sz="6" w:space="0" w:color="000000"/>
              <w:right w:val="none" w:sz="6" w:space="0" w:color="000000"/>
            </w:tcBorders>
            <w:tcMar>
              <w:top w:w="72" w:type="dxa"/>
              <w:left w:w="144" w:type="dxa"/>
              <w:bottom w:w="72" w:type="dxa"/>
              <w:right w:w="144" w:type="dxa"/>
            </w:tcMar>
            <w:vAlign w:val="center"/>
          </w:tcPr>
          <w:p w14:paraId="131B2CD1" w14:textId="77777777" w:rsidR="004B254D" w:rsidRDefault="004B254D">
            <w:pPr>
              <w:spacing w:before="60" w:after="60" w:line="240" w:lineRule="auto"/>
              <w:rPr>
                <w:rFonts w:hint="eastAsia"/>
              </w:rPr>
            </w:pPr>
            <w:r>
              <w:t>false</w:t>
            </w:r>
          </w:p>
        </w:tc>
        <w:tc>
          <w:tcPr>
            <w:tcW w:w="1728" w:type="dxa"/>
            <w:tcBorders>
              <w:left w:val="none" w:sz="6" w:space="0" w:color="000000"/>
              <w:right w:val="none" w:sz="6" w:space="0" w:color="000000"/>
            </w:tcBorders>
            <w:tcMar>
              <w:top w:w="72" w:type="dxa"/>
              <w:left w:w="144" w:type="dxa"/>
              <w:bottom w:w="72" w:type="dxa"/>
              <w:right w:w="144" w:type="dxa"/>
            </w:tcMar>
            <w:vAlign w:val="center"/>
          </w:tcPr>
          <w:p w14:paraId="14931C3B" w14:textId="77777777" w:rsidR="004B254D" w:rsidRDefault="004B254D">
            <w:pPr>
              <w:spacing w:before="60" w:after="60" w:line="240" w:lineRule="auto"/>
              <w:rPr>
                <w:rFonts w:hint="eastAsia"/>
              </w:rPr>
            </w:pPr>
            <w:r>
              <w:t>true</w:t>
            </w:r>
          </w:p>
        </w:tc>
      </w:tr>
      <w:tr w:rsidR="004B254D" w14:paraId="11D9E654" w14:textId="77777777">
        <w:tc>
          <w:tcPr>
            <w:tcW w:w="1728" w:type="dxa"/>
            <w:tcBorders>
              <w:left w:val="none" w:sz="6" w:space="0" w:color="000000"/>
              <w:right w:val="none" w:sz="6" w:space="0" w:color="000000"/>
            </w:tcBorders>
            <w:tcMar>
              <w:top w:w="72" w:type="dxa"/>
              <w:left w:w="144" w:type="dxa"/>
              <w:bottom w:w="72" w:type="dxa"/>
              <w:right w:w="144" w:type="dxa"/>
            </w:tcMar>
            <w:vAlign w:val="center"/>
          </w:tcPr>
          <w:p w14:paraId="4A9AC69A" w14:textId="77777777" w:rsidR="004B254D" w:rsidRDefault="004B254D">
            <w:pPr>
              <w:spacing w:before="60" w:after="60" w:line="240" w:lineRule="auto"/>
              <w:rPr>
                <w:rFonts w:hint="eastAsia"/>
              </w:rPr>
            </w:pPr>
            <w:r>
              <w:lastRenderedPageBreak/>
              <w:t>false</w:t>
            </w:r>
          </w:p>
        </w:tc>
        <w:tc>
          <w:tcPr>
            <w:tcW w:w="1728" w:type="dxa"/>
            <w:tcBorders>
              <w:left w:val="none" w:sz="6" w:space="0" w:color="000000"/>
              <w:right w:val="none" w:sz="6" w:space="0" w:color="000000"/>
            </w:tcBorders>
            <w:tcMar>
              <w:top w:w="72" w:type="dxa"/>
              <w:left w:w="144" w:type="dxa"/>
              <w:bottom w:w="72" w:type="dxa"/>
              <w:right w:w="144" w:type="dxa"/>
            </w:tcMar>
            <w:vAlign w:val="center"/>
          </w:tcPr>
          <w:p w14:paraId="2EC1E334" w14:textId="77777777" w:rsidR="004B254D" w:rsidRDefault="004B254D">
            <w:pPr>
              <w:spacing w:before="60" w:after="60" w:line="240" w:lineRule="auto"/>
              <w:rPr>
                <w:rFonts w:hint="eastAsia"/>
              </w:rPr>
            </w:pPr>
            <w:r>
              <w:t>true</w:t>
            </w:r>
          </w:p>
        </w:tc>
        <w:tc>
          <w:tcPr>
            <w:tcW w:w="1728" w:type="dxa"/>
            <w:tcBorders>
              <w:left w:val="none" w:sz="6" w:space="0" w:color="000000"/>
              <w:right w:val="none" w:sz="6" w:space="0" w:color="000000"/>
            </w:tcBorders>
            <w:tcMar>
              <w:top w:w="72" w:type="dxa"/>
              <w:left w:w="144" w:type="dxa"/>
              <w:bottom w:w="72" w:type="dxa"/>
              <w:right w:w="144" w:type="dxa"/>
            </w:tcMar>
            <w:vAlign w:val="center"/>
          </w:tcPr>
          <w:p w14:paraId="5F3612E3" w14:textId="77777777" w:rsidR="004B254D" w:rsidRDefault="004B254D">
            <w:pPr>
              <w:spacing w:before="60" w:after="60" w:line="240" w:lineRule="auto"/>
              <w:rPr>
                <w:rFonts w:hint="eastAsia"/>
              </w:rPr>
            </w:pPr>
            <w:r>
              <w:t>false</w:t>
            </w:r>
          </w:p>
        </w:tc>
        <w:tc>
          <w:tcPr>
            <w:tcW w:w="1728" w:type="dxa"/>
            <w:tcBorders>
              <w:left w:val="none" w:sz="6" w:space="0" w:color="000000"/>
              <w:right w:val="none" w:sz="6" w:space="0" w:color="000000"/>
            </w:tcBorders>
            <w:tcMar>
              <w:top w:w="72" w:type="dxa"/>
              <w:left w:w="144" w:type="dxa"/>
              <w:bottom w:w="72" w:type="dxa"/>
              <w:right w:w="144" w:type="dxa"/>
            </w:tcMar>
            <w:vAlign w:val="center"/>
          </w:tcPr>
          <w:p w14:paraId="387F75DE" w14:textId="77777777" w:rsidR="004B254D" w:rsidRDefault="004B254D">
            <w:pPr>
              <w:spacing w:before="60" w:after="60" w:line="240" w:lineRule="auto"/>
              <w:rPr>
                <w:rFonts w:hint="eastAsia"/>
              </w:rPr>
            </w:pPr>
            <w:r>
              <w:t>true</w:t>
            </w:r>
          </w:p>
        </w:tc>
        <w:tc>
          <w:tcPr>
            <w:tcW w:w="1728" w:type="dxa"/>
            <w:tcBorders>
              <w:left w:val="none" w:sz="6" w:space="0" w:color="000000"/>
              <w:right w:val="none" w:sz="6" w:space="0" w:color="000000"/>
            </w:tcBorders>
            <w:tcMar>
              <w:top w:w="72" w:type="dxa"/>
              <w:left w:w="144" w:type="dxa"/>
              <w:bottom w:w="72" w:type="dxa"/>
              <w:right w:w="144" w:type="dxa"/>
            </w:tcMar>
            <w:vAlign w:val="center"/>
          </w:tcPr>
          <w:p w14:paraId="0CD9929A" w14:textId="77777777" w:rsidR="004B254D" w:rsidRDefault="004B254D">
            <w:pPr>
              <w:spacing w:before="60" w:after="60" w:line="240" w:lineRule="auto"/>
              <w:rPr>
                <w:rFonts w:hint="eastAsia"/>
              </w:rPr>
            </w:pPr>
            <w:r>
              <w:t>true</w:t>
            </w:r>
          </w:p>
        </w:tc>
      </w:tr>
      <w:tr w:rsidR="004B254D" w14:paraId="64F9A6E2" w14:textId="77777777">
        <w:tc>
          <w:tcPr>
            <w:tcW w:w="1728" w:type="dxa"/>
            <w:tcBorders>
              <w:left w:val="none" w:sz="6" w:space="0" w:color="000000"/>
              <w:right w:val="none" w:sz="6" w:space="0" w:color="000000"/>
            </w:tcBorders>
            <w:tcMar>
              <w:top w:w="72" w:type="dxa"/>
              <w:left w:w="144" w:type="dxa"/>
              <w:bottom w:w="72" w:type="dxa"/>
              <w:right w:w="144" w:type="dxa"/>
            </w:tcMar>
            <w:vAlign w:val="center"/>
          </w:tcPr>
          <w:p w14:paraId="6F65E9D2" w14:textId="77777777" w:rsidR="004B254D" w:rsidRDefault="004B254D">
            <w:pPr>
              <w:spacing w:before="60" w:after="60" w:line="240" w:lineRule="auto"/>
              <w:rPr>
                <w:rFonts w:hint="eastAsia"/>
              </w:rPr>
            </w:pPr>
            <w:r>
              <w:t>true</w:t>
            </w:r>
          </w:p>
        </w:tc>
        <w:tc>
          <w:tcPr>
            <w:tcW w:w="1728" w:type="dxa"/>
            <w:tcBorders>
              <w:left w:val="none" w:sz="6" w:space="0" w:color="000000"/>
              <w:right w:val="none" w:sz="6" w:space="0" w:color="000000"/>
            </w:tcBorders>
            <w:tcMar>
              <w:top w:w="72" w:type="dxa"/>
              <w:left w:w="144" w:type="dxa"/>
              <w:bottom w:w="72" w:type="dxa"/>
              <w:right w:w="144" w:type="dxa"/>
            </w:tcMar>
            <w:vAlign w:val="center"/>
          </w:tcPr>
          <w:p w14:paraId="33C81E2B" w14:textId="77777777" w:rsidR="004B254D" w:rsidRDefault="004B254D">
            <w:pPr>
              <w:spacing w:before="60" w:after="60" w:line="240" w:lineRule="auto"/>
              <w:rPr>
                <w:rFonts w:hint="eastAsia"/>
              </w:rPr>
            </w:pPr>
            <w:r>
              <w:t>false</w:t>
            </w:r>
          </w:p>
        </w:tc>
        <w:tc>
          <w:tcPr>
            <w:tcW w:w="1728" w:type="dxa"/>
            <w:tcBorders>
              <w:left w:val="none" w:sz="6" w:space="0" w:color="000000"/>
              <w:right w:val="none" w:sz="6" w:space="0" w:color="000000"/>
            </w:tcBorders>
            <w:tcMar>
              <w:top w:w="72" w:type="dxa"/>
              <w:left w:w="144" w:type="dxa"/>
              <w:bottom w:w="72" w:type="dxa"/>
              <w:right w:w="144" w:type="dxa"/>
            </w:tcMar>
            <w:vAlign w:val="center"/>
          </w:tcPr>
          <w:p w14:paraId="1F3A1B49" w14:textId="77777777" w:rsidR="004B254D" w:rsidRDefault="004B254D">
            <w:pPr>
              <w:spacing w:before="60" w:after="60" w:line="240" w:lineRule="auto"/>
              <w:rPr>
                <w:rFonts w:hint="eastAsia"/>
              </w:rPr>
            </w:pPr>
            <w:r>
              <w:t>false</w:t>
            </w:r>
          </w:p>
        </w:tc>
        <w:tc>
          <w:tcPr>
            <w:tcW w:w="1728" w:type="dxa"/>
            <w:tcBorders>
              <w:left w:val="none" w:sz="6" w:space="0" w:color="000000"/>
              <w:right w:val="none" w:sz="6" w:space="0" w:color="000000"/>
            </w:tcBorders>
            <w:tcMar>
              <w:top w:w="72" w:type="dxa"/>
              <w:left w:w="144" w:type="dxa"/>
              <w:bottom w:w="72" w:type="dxa"/>
              <w:right w:w="144" w:type="dxa"/>
            </w:tcMar>
            <w:vAlign w:val="center"/>
          </w:tcPr>
          <w:p w14:paraId="133573D3" w14:textId="77777777" w:rsidR="004B254D" w:rsidRDefault="004B254D">
            <w:pPr>
              <w:spacing w:before="60" w:after="60" w:line="240" w:lineRule="auto"/>
              <w:rPr>
                <w:rFonts w:hint="eastAsia"/>
              </w:rPr>
            </w:pPr>
            <w:r>
              <w:t>true</w:t>
            </w:r>
          </w:p>
        </w:tc>
        <w:tc>
          <w:tcPr>
            <w:tcW w:w="1728" w:type="dxa"/>
            <w:tcBorders>
              <w:left w:val="none" w:sz="6" w:space="0" w:color="000000"/>
              <w:right w:val="none" w:sz="6" w:space="0" w:color="000000"/>
            </w:tcBorders>
            <w:tcMar>
              <w:top w:w="72" w:type="dxa"/>
              <w:left w:w="144" w:type="dxa"/>
              <w:bottom w:w="72" w:type="dxa"/>
              <w:right w:w="144" w:type="dxa"/>
            </w:tcMar>
            <w:vAlign w:val="center"/>
          </w:tcPr>
          <w:p w14:paraId="04A910E4" w14:textId="77777777" w:rsidR="004B254D" w:rsidRDefault="004B254D">
            <w:pPr>
              <w:spacing w:before="60" w:after="60" w:line="240" w:lineRule="auto"/>
              <w:rPr>
                <w:rFonts w:hint="eastAsia"/>
              </w:rPr>
            </w:pPr>
            <w:r>
              <w:t>false</w:t>
            </w:r>
          </w:p>
        </w:tc>
      </w:tr>
      <w:tr w:rsidR="004B254D" w14:paraId="03541E93" w14:textId="77777777">
        <w:tc>
          <w:tcPr>
            <w:tcW w:w="1728"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588424CF" w14:textId="77777777" w:rsidR="004B254D" w:rsidRDefault="004B254D">
            <w:pPr>
              <w:spacing w:before="60" w:after="60" w:line="240" w:lineRule="auto"/>
              <w:rPr>
                <w:rFonts w:hint="eastAsia"/>
              </w:rPr>
            </w:pPr>
            <w:r>
              <w:t>true</w:t>
            </w:r>
          </w:p>
        </w:tc>
        <w:tc>
          <w:tcPr>
            <w:tcW w:w="1728"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60850AF0" w14:textId="77777777" w:rsidR="004B254D" w:rsidRDefault="004B254D">
            <w:pPr>
              <w:spacing w:before="60" w:after="60" w:line="240" w:lineRule="auto"/>
              <w:rPr>
                <w:rFonts w:hint="eastAsia"/>
              </w:rPr>
            </w:pPr>
            <w:r>
              <w:t>true</w:t>
            </w:r>
          </w:p>
        </w:tc>
        <w:tc>
          <w:tcPr>
            <w:tcW w:w="1728"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6B018F0C" w14:textId="77777777" w:rsidR="004B254D" w:rsidRDefault="004B254D">
            <w:pPr>
              <w:spacing w:before="60" w:after="60" w:line="240" w:lineRule="auto"/>
              <w:rPr>
                <w:rFonts w:hint="eastAsia"/>
              </w:rPr>
            </w:pPr>
            <w:r>
              <w:t>true</w:t>
            </w:r>
          </w:p>
        </w:tc>
        <w:tc>
          <w:tcPr>
            <w:tcW w:w="1728"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35D9B4D9" w14:textId="77777777" w:rsidR="004B254D" w:rsidRDefault="004B254D">
            <w:pPr>
              <w:spacing w:before="60" w:after="60" w:line="240" w:lineRule="auto"/>
              <w:rPr>
                <w:rFonts w:hint="eastAsia"/>
              </w:rPr>
            </w:pPr>
            <w:r>
              <w:t>true</w:t>
            </w:r>
          </w:p>
        </w:tc>
        <w:tc>
          <w:tcPr>
            <w:tcW w:w="1728"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7BFBBB79" w14:textId="77777777" w:rsidR="004B254D" w:rsidRDefault="004B254D">
            <w:pPr>
              <w:spacing w:before="60" w:after="60" w:line="240" w:lineRule="auto"/>
              <w:rPr>
                <w:rFonts w:hint="eastAsia"/>
              </w:rPr>
            </w:pPr>
            <w:r>
              <w:t>false</w:t>
            </w:r>
          </w:p>
        </w:tc>
      </w:tr>
    </w:tbl>
    <w:p w14:paraId="4D25AC91" w14:textId="77777777" w:rsidR="004B254D" w:rsidRDefault="004B254D">
      <w:pPr>
        <w:rPr>
          <w:rFonts w:hint="eastAsia"/>
        </w:rPr>
      </w:pPr>
      <w:r>
        <w:rPr>
          <w:rFonts w:ascii="宋体" w:cs="宋体" w:hint="eastAsia"/>
          <w:b/>
          <w:lang w:eastAsia="zh-CN"/>
        </w:rPr>
        <w:t>运算符优先级（必须背下来）</w:t>
      </w:r>
      <w:r>
        <w:rPr>
          <w:rFonts w:ascii="宋体" w:cs="宋体" w:hint="eastAsia"/>
          <w:lang w:eastAsia="zh-CN"/>
        </w:rPr>
        <w:t>：</w:t>
      </w:r>
    </w:p>
    <w:p w14:paraId="395A153D" w14:textId="77777777" w:rsidR="004B254D" w:rsidRDefault="004B254D" w:rsidP="004B254D">
      <w:pPr>
        <w:pStyle w:val="a"/>
        <w:numPr>
          <w:ilvl w:val="0"/>
          <w:numId w:val="7"/>
        </w:numPr>
        <w:tabs>
          <w:tab w:val="num" w:pos="360"/>
        </w:tabs>
        <w:spacing w:after="72"/>
        <w:rPr>
          <w:rFonts w:hint="eastAsia"/>
        </w:rPr>
      </w:pPr>
      <w:r>
        <w:rPr>
          <w:rFonts w:ascii="Courier New" w:hAnsi="Courier New"/>
          <w:sz w:val="21"/>
        </w:rPr>
        <w:t>!</w:t>
      </w:r>
      <w:r>
        <w:rPr>
          <w:rFonts w:ascii="宋体" w:cs="宋体" w:hint="eastAsia"/>
          <w:lang w:eastAsia="zh-CN"/>
        </w:rPr>
        <w:t>（一元）</w:t>
      </w:r>
      <w:r>
        <w:t>—</w:t>
      </w:r>
      <w:r>
        <w:t xml:space="preserve"> </w:t>
      </w:r>
      <w:r>
        <w:rPr>
          <w:rFonts w:ascii="宋体" w:cs="宋体" w:hint="eastAsia"/>
          <w:lang w:eastAsia="zh-CN"/>
        </w:rPr>
        <w:t>最高</w:t>
      </w:r>
    </w:p>
    <w:p w14:paraId="4FED987B" w14:textId="77777777" w:rsidR="004B254D" w:rsidRDefault="004B254D" w:rsidP="004B254D">
      <w:pPr>
        <w:pStyle w:val="a"/>
        <w:numPr>
          <w:ilvl w:val="0"/>
          <w:numId w:val="7"/>
        </w:numPr>
        <w:tabs>
          <w:tab w:val="num" w:pos="360"/>
        </w:tabs>
        <w:spacing w:after="72"/>
        <w:rPr>
          <w:rFonts w:hint="eastAsia"/>
        </w:rPr>
      </w:pPr>
      <w:r>
        <w:rPr>
          <w:rFonts w:ascii="宋体" w:cs="宋体" w:hint="eastAsia"/>
          <w:lang w:eastAsia="zh-CN"/>
        </w:rPr>
        <w:t>算术（</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w:t>
      </w:r>
    </w:p>
    <w:p w14:paraId="68FF7FEC" w14:textId="77777777" w:rsidR="004B254D" w:rsidRDefault="004B254D" w:rsidP="004B254D">
      <w:pPr>
        <w:pStyle w:val="a"/>
        <w:numPr>
          <w:ilvl w:val="0"/>
          <w:numId w:val="7"/>
        </w:numPr>
        <w:tabs>
          <w:tab w:val="num" w:pos="360"/>
        </w:tabs>
        <w:spacing w:after="72"/>
        <w:rPr>
          <w:rFonts w:hint="eastAsia"/>
        </w:rPr>
      </w:pPr>
      <w:r>
        <w:rPr>
          <w:rFonts w:ascii="宋体" w:cs="宋体" w:hint="eastAsia"/>
          <w:lang w:eastAsia="zh-CN"/>
        </w:rPr>
        <w:t>比较（</w:t>
      </w:r>
      <w:r>
        <w:rPr>
          <w:rFonts w:ascii="Courier New" w:hAnsi="Courier New"/>
          <w:sz w:val="21"/>
        </w:rPr>
        <w:t>&lt;</w:t>
      </w:r>
      <w:r>
        <w:rPr>
          <w:rFonts w:ascii="宋体" w:cs="宋体" w:hint="eastAsia"/>
          <w:lang w:eastAsia="zh-CN"/>
        </w:rPr>
        <w:t>、</w:t>
      </w:r>
      <w:r>
        <w:rPr>
          <w:rFonts w:ascii="Courier New" w:hAnsi="Courier New"/>
          <w:sz w:val="21"/>
        </w:rPr>
        <w:t>&lt;=</w:t>
      </w:r>
      <w:r>
        <w:rPr>
          <w:rFonts w:ascii="宋体" w:cs="宋体" w:hint="eastAsia"/>
          <w:lang w:eastAsia="zh-CN"/>
        </w:rPr>
        <w:t>、</w:t>
      </w:r>
      <w:r>
        <w:rPr>
          <w:rFonts w:ascii="Courier New" w:hAnsi="Courier New"/>
          <w:sz w:val="21"/>
        </w:rPr>
        <w:t>&gt;</w:t>
      </w:r>
      <w:r>
        <w:rPr>
          <w:rFonts w:ascii="宋体" w:cs="宋体" w:hint="eastAsia"/>
          <w:lang w:eastAsia="zh-CN"/>
        </w:rPr>
        <w:t>、</w:t>
      </w:r>
      <w:r>
        <w:rPr>
          <w:rFonts w:ascii="Courier New" w:hAnsi="Courier New"/>
          <w:sz w:val="21"/>
        </w:rPr>
        <w:t>&gt;=</w:t>
      </w:r>
      <w:r>
        <w:rPr>
          <w:rFonts w:ascii="宋体" w:cs="宋体" w:hint="eastAsia"/>
          <w:lang w:eastAsia="zh-CN"/>
        </w:rPr>
        <w:t>、</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w:t>
      </w:r>
    </w:p>
    <w:p w14:paraId="2CDB6763" w14:textId="77777777" w:rsidR="004B254D" w:rsidRDefault="004B254D" w:rsidP="004B254D">
      <w:pPr>
        <w:pStyle w:val="a"/>
        <w:numPr>
          <w:ilvl w:val="0"/>
          <w:numId w:val="7"/>
        </w:numPr>
        <w:tabs>
          <w:tab w:val="num" w:pos="360"/>
        </w:tabs>
        <w:spacing w:after="72"/>
        <w:rPr>
          <w:rFonts w:hint="eastAsia"/>
        </w:rPr>
      </w:pPr>
      <w:r>
        <w:rPr>
          <w:rFonts w:ascii="Courier New" w:hAnsi="Courier New"/>
          <w:sz w:val="21"/>
        </w:rPr>
        <w:t>&amp;&amp;</w:t>
      </w:r>
    </w:p>
    <w:p w14:paraId="781A14F5" w14:textId="77777777" w:rsidR="004B254D" w:rsidRDefault="004B254D" w:rsidP="004B254D">
      <w:pPr>
        <w:pStyle w:val="a"/>
        <w:numPr>
          <w:ilvl w:val="0"/>
          <w:numId w:val="7"/>
        </w:numPr>
        <w:tabs>
          <w:tab w:val="num" w:pos="360"/>
        </w:tabs>
        <w:spacing w:after="72"/>
        <w:rPr>
          <w:rFonts w:hint="eastAsia"/>
        </w:rPr>
      </w:pPr>
      <w:r>
        <w:rPr>
          <w:rFonts w:ascii="Courier New" w:hAnsi="Courier New"/>
          <w:sz w:val="21"/>
        </w:rPr>
        <w:t>||</w:t>
      </w:r>
      <w:r>
        <w:t xml:space="preserve"> </w:t>
      </w:r>
      <w:r>
        <w:t>—</w:t>
      </w:r>
      <w:r>
        <w:t xml:space="preserve"> </w:t>
      </w:r>
      <w:r>
        <w:rPr>
          <w:rFonts w:ascii="宋体" w:cs="宋体" w:hint="eastAsia"/>
          <w:lang w:eastAsia="zh-CN"/>
        </w:rPr>
        <w:t>最低</w:t>
      </w:r>
    </w:p>
    <w:p w14:paraId="1BA2EC99" w14:textId="77777777" w:rsidR="004B254D" w:rsidRDefault="004B254D">
      <w:pPr>
        <w:rPr>
          <w:rFonts w:hint="eastAsia"/>
        </w:rPr>
      </w:pPr>
      <w:r>
        <w:rPr>
          <w:rFonts w:ascii="宋体" w:cs="宋体" w:hint="eastAsia"/>
          <w:b/>
          <w:lang w:eastAsia="zh-CN"/>
        </w:rPr>
        <w:t>记忆口诀</w:t>
      </w:r>
      <w:r>
        <w:rPr>
          <w:rFonts w:ascii="宋体" w:cs="宋体" w:hint="eastAsia"/>
          <w:lang w:eastAsia="zh-CN"/>
        </w:rPr>
        <w:t>：非</w:t>
      </w:r>
      <w:r>
        <w:t xml:space="preserve"> </w:t>
      </w:r>
      <w:r>
        <w:t>→</w:t>
      </w:r>
      <w:r>
        <w:t xml:space="preserve"> </w:t>
      </w:r>
      <w:r>
        <w:rPr>
          <w:rFonts w:ascii="宋体" w:cs="宋体" w:hint="eastAsia"/>
          <w:lang w:eastAsia="zh-CN"/>
        </w:rPr>
        <w:t>算</w:t>
      </w:r>
      <w:r>
        <w:t xml:space="preserve"> </w:t>
      </w:r>
      <w:r>
        <w:t>→</w:t>
      </w:r>
      <w:r>
        <w:t xml:space="preserve"> </w:t>
      </w:r>
      <w:r>
        <w:rPr>
          <w:rFonts w:ascii="宋体" w:cs="宋体" w:hint="eastAsia"/>
          <w:lang w:eastAsia="zh-CN"/>
        </w:rPr>
        <w:t>比</w:t>
      </w:r>
      <w:r>
        <w:t xml:space="preserve"> </w:t>
      </w:r>
      <w:r>
        <w:t>→</w:t>
      </w:r>
      <w:r>
        <w:t xml:space="preserve"> </w:t>
      </w:r>
      <w:r>
        <w:rPr>
          <w:rFonts w:ascii="宋体" w:cs="宋体" w:hint="eastAsia"/>
          <w:lang w:eastAsia="zh-CN"/>
        </w:rPr>
        <w:t>与</w:t>
      </w:r>
      <w:r>
        <w:t xml:space="preserve"> </w:t>
      </w:r>
      <w:r>
        <w:t>→</w:t>
      </w:r>
      <w:r>
        <w:t xml:space="preserve"> </w:t>
      </w:r>
      <w:r>
        <w:rPr>
          <w:rFonts w:ascii="宋体" w:cs="宋体" w:hint="eastAsia"/>
          <w:lang w:eastAsia="zh-CN"/>
        </w:rPr>
        <w:t>或。即</w:t>
      </w:r>
      <w:r>
        <w:t xml:space="preserve"> </w:t>
      </w:r>
      <w:r>
        <w:rPr>
          <w:rFonts w:ascii="Courier New" w:hAnsi="Courier New"/>
          <w:sz w:val="21"/>
        </w:rPr>
        <w:t>!</w:t>
      </w:r>
      <w:r>
        <w:rPr>
          <w:rFonts w:ascii="宋体" w:cs="宋体" w:hint="eastAsia"/>
          <w:lang w:eastAsia="zh-CN"/>
        </w:rPr>
        <w:t xml:space="preserve"> 最先算，</w:t>
      </w:r>
      <w:r>
        <w:rPr>
          <w:rFonts w:ascii="Courier New" w:hAnsi="Courier New"/>
          <w:sz w:val="21"/>
        </w:rPr>
        <w:t>||</w:t>
      </w:r>
      <w:r>
        <w:rPr>
          <w:rFonts w:ascii="宋体" w:cs="宋体" w:hint="eastAsia"/>
          <w:lang w:eastAsia="zh-CN"/>
        </w:rPr>
        <w:t xml:space="preserve"> 最后算。</w:t>
      </w:r>
    </w:p>
    <w:p w14:paraId="545B6B25" w14:textId="77777777" w:rsidR="004B254D" w:rsidRPr="004B254D" w:rsidRDefault="004B254D">
      <w:pPr>
        <w:pStyle w:val="4"/>
        <w:spacing w:line="360" w:lineRule="auto"/>
      </w:pPr>
      <w:r w:rsidRPr="004B254D">
        <w:rPr>
          <w:rFonts w:hint="eastAsia"/>
          <w:lang w:eastAsia="zh-CN"/>
        </w:rPr>
        <w:t xml:space="preserve">A3. Topic 2.6 </w:t>
      </w:r>
      <w:r w:rsidRPr="004B254D">
        <w:rPr>
          <w:rFonts w:hint="eastAsia"/>
          <w:lang w:eastAsia="zh-CN"/>
        </w:rPr>
        <w:t>—</w:t>
      </w:r>
      <w:r w:rsidRPr="004B254D">
        <w:rPr>
          <w:rFonts w:hint="eastAsia"/>
          <w:lang w:eastAsia="zh-CN"/>
        </w:rPr>
        <w:t xml:space="preserve"> Comparing Boolean Expressions</w:t>
      </w:r>
      <w:r w:rsidRPr="004B254D">
        <w:rPr>
          <w:rFonts w:hint="eastAsia"/>
          <w:lang w:eastAsia="zh-CN"/>
        </w:rPr>
        <w:t>：</w:t>
      </w:r>
      <w:r w:rsidRPr="004B254D">
        <w:rPr>
          <w:rFonts w:hint="eastAsia"/>
          <w:lang w:eastAsia="zh-CN"/>
        </w:rPr>
        <w:t xml:space="preserve">De Morgan </w:t>
      </w:r>
      <w:r w:rsidRPr="004B254D">
        <w:rPr>
          <w:rFonts w:hint="eastAsia"/>
          <w:lang w:eastAsia="zh-CN"/>
        </w:rPr>
        <w:t>与等价变换（</w:t>
      </w:r>
      <w:r w:rsidRPr="004B254D">
        <w:rPr>
          <w:rFonts w:hint="eastAsia"/>
          <w:lang w:eastAsia="zh-CN"/>
        </w:rPr>
        <w:t>LO 2.6.A</w:t>
      </w:r>
      <w:r w:rsidRPr="004B254D">
        <w:rPr>
          <w:rFonts w:hint="eastAsia"/>
          <w:lang w:eastAsia="zh-CN"/>
        </w:rPr>
        <w:t>）</w:t>
      </w:r>
    </w:p>
    <w:p w14:paraId="522A41CF" w14:textId="77777777" w:rsidR="004B254D" w:rsidRDefault="004B254D">
      <w:pPr>
        <w:rPr>
          <w:rFonts w:hint="eastAsia"/>
        </w:rPr>
      </w:pPr>
      <w:r>
        <w:rPr>
          <w:rFonts w:ascii="宋体" w:cs="宋体" w:hint="eastAsia"/>
          <w:b/>
          <w:lang w:eastAsia="zh-CN"/>
        </w:rPr>
        <w:t>De Morgan 定律</w:t>
      </w:r>
      <w:r>
        <w:rPr>
          <w:rFonts w:ascii="宋体" w:cs="宋体" w:hint="eastAsia"/>
          <w:lang w:eastAsia="zh-CN"/>
        </w:rPr>
        <w:t>（双等价式，常考题目</w:t>
      </w:r>
      <w:r>
        <w:t>"</w:t>
      </w:r>
      <w:r>
        <w:rPr>
          <w:rFonts w:ascii="宋体" w:cs="宋体" w:hint="eastAsia"/>
          <w:lang w:eastAsia="zh-CN"/>
        </w:rPr>
        <w:t>以下哪一项与之等价</w:t>
      </w:r>
      <w:r>
        <w:t>"</w:t>
      </w:r>
      <w:r>
        <w:rPr>
          <w:rFonts w:ascii="宋体" w:cs="宋体" w:hint="eastAsia"/>
          <w:lang w:eastAsia="zh-CN"/>
        </w:rPr>
        <w:t>）：</w:t>
      </w:r>
    </w:p>
    <w:p w14:paraId="3A2B7419" w14:textId="77777777" w:rsidR="004B254D" w:rsidRDefault="004B254D" w:rsidP="004B254D">
      <w:pPr>
        <w:pStyle w:val="a0"/>
        <w:tabs>
          <w:tab w:val="num" w:pos="360"/>
        </w:tabs>
        <w:spacing w:after="72"/>
        <w:rPr>
          <w:rFonts w:hint="eastAsia"/>
        </w:rPr>
      </w:pPr>
      <w:r>
        <w:rPr>
          <w:rFonts w:ascii="Courier New" w:hAnsi="Courier New"/>
          <w:sz w:val="21"/>
        </w:rPr>
        <w:t>!(A &amp;&amp; B)</w:t>
      </w:r>
      <w:r>
        <w:rPr>
          <w:rFonts w:ascii="宋体" w:cs="宋体" w:hint="eastAsia"/>
          <w:lang w:eastAsia="zh-CN"/>
        </w:rPr>
        <w:t xml:space="preserve"> 等价于 </w:t>
      </w:r>
      <w:r>
        <w:rPr>
          <w:rFonts w:ascii="Courier New" w:hAnsi="Courier New"/>
          <w:sz w:val="21"/>
        </w:rPr>
        <w:t>!A || !B</w:t>
      </w:r>
    </w:p>
    <w:p w14:paraId="3011AB04" w14:textId="77777777" w:rsidR="004B254D" w:rsidRDefault="004B254D" w:rsidP="004B254D">
      <w:pPr>
        <w:pStyle w:val="a0"/>
        <w:tabs>
          <w:tab w:val="num" w:pos="360"/>
        </w:tabs>
        <w:spacing w:after="72"/>
        <w:rPr>
          <w:rFonts w:hint="eastAsia"/>
        </w:rPr>
      </w:pPr>
      <w:r>
        <w:rPr>
          <w:rFonts w:ascii="Courier New" w:hAnsi="Courier New"/>
          <w:sz w:val="21"/>
        </w:rPr>
        <w:t>!(A || B)</w:t>
      </w:r>
      <w:r>
        <w:rPr>
          <w:rFonts w:ascii="宋体" w:cs="宋体" w:hint="eastAsia"/>
          <w:lang w:eastAsia="zh-CN"/>
        </w:rPr>
        <w:t xml:space="preserve"> 等价于 </w:t>
      </w:r>
      <w:r>
        <w:rPr>
          <w:rFonts w:ascii="Courier New" w:hAnsi="Courier New"/>
          <w:sz w:val="21"/>
        </w:rPr>
        <w:t>!A &amp;&amp; !B</w:t>
      </w:r>
    </w:p>
    <w:p w14:paraId="30DA7A51" w14:textId="77777777" w:rsidR="004B254D" w:rsidRDefault="004B254D">
      <w:pPr>
        <w:rPr>
          <w:rFonts w:hint="eastAsia"/>
        </w:rPr>
      </w:pPr>
      <w:r>
        <w:rPr>
          <w:rFonts w:ascii="宋体" w:cs="宋体" w:hint="eastAsia"/>
          <w:lang w:eastAsia="zh-CN"/>
        </w:rPr>
        <w:t>直观理解：</w:t>
      </w:r>
      <w:r>
        <w:t>"</w:t>
      </w:r>
      <w:r>
        <w:rPr>
          <w:rFonts w:ascii="宋体" w:cs="宋体" w:hint="eastAsia"/>
          <w:lang w:eastAsia="zh-CN"/>
        </w:rPr>
        <w:t>整体否定</w:t>
      </w:r>
      <w:r>
        <w:t xml:space="preserve"> = </w:t>
      </w:r>
      <w:r>
        <w:rPr>
          <w:rFonts w:ascii="宋体" w:cs="宋体" w:hint="eastAsia"/>
          <w:lang w:eastAsia="zh-CN"/>
        </w:rPr>
        <w:t>拆开否定后交换与或</w:t>
      </w:r>
      <w:r>
        <w:t>"</w:t>
      </w:r>
      <w:r>
        <w:rPr>
          <w:rFonts w:ascii="宋体" w:cs="宋体" w:hint="eastAsia"/>
          <w:lang w:eastAsia="zh-CN"/>
        </w:rPr>
        <w:t>。</w:t>
      </w:r>
    </w:p>
    <w:p w14:paraId="4893424D" w14:textId="77777777" w:rsidR="004B254D" w:rsidRDefault="004B254D">
      <w:pPr>
        <w:spacing w:line="360" w:lineRule="auto"/>
        <w:rPr>
          <w:rFonts w:hint="eastAsia"/>
        </w:rPr>
      </w:pPr>
      <w:r>
        <w:rPr>
          <w:rFonts w:ascii="宋体" w:cs="宋体" w:hint="eastAsia"/>
          <w:color w:val="1A1A1A"/>
          <w:sz w:val="21"/>
          <w:lang w:eastAsia="zh-CN"/>
        </w:rPr>
        <w:t>// 原始：不是 (a &gt; 0 且 b &gt; 0)</w:t>
      </w:r>
      <w:r>
        <w:rPr>
          <w:rFonts w:ascii="宋体" w:cs="宋体" w:hint="eastAsia"/>
          <w:color w:val="1A1A1A"/>
          <w:sz w:val="21"/>
          <w:lang w:eastAsia="zh-CN"/>
        </w:rPr>
        <w:br/>
        <w:t>boolean ok = !(a &gt; 0 &amp;&amp; b &gt; 0);</w:t>
      </w:r>
      <w:r>
        <w:rPr>
          <w:rFonts w:ascii="宋体" w:cs="宋体" w:hint="eastAsia"/>
          <w:color w:val="1A1A1A"/>
          <w:sz w:val="21"/>
          <w:lang w:eastAsia="zh-CN"/>
        </w:rPr>
        <w:br/>
        <w:t>// 等价：(用 De Morgan)</w:t>
      </w:r>
      <w:r>
        <w:rPr>
          <w:rFonts w:ascii="宋体" w:cs="宋体" w:hint="eastAsia"/>
          <w:color w:val="1A1A1A"/>
          <w:sz w:val="21"/>
          <w:lang w:eastAsia="zh-CN"/>
        </w:rPr>
        <w:br/>
        <w:t>boolean ok2 = a &lt;= 0 || b &lt;= 0;</w:t>
      </w:r>
      <w:r>
        <w:rPr>
          <w:rFonts w:ascii="宋体" w:cs="宋体" w:hint="eastAsia"/>
          <w:color w:val="1A1A1A"/>
          <w:sz w:val="21"/>
          <w:lang w:eastAsia="zh-CN"/>
        </w:rPr>
        <w:br/>
      </w:r>
    </w:p>
    <w:p w14:paraId="54636BBF" w14:textId="77777777" w:rsidR="004B254D" w:rsidRDefault="004B254D">
      <w:pPr>
        <w:rPr>
          <w:rFonts w:hint="eastAsia"/>
        </w:rPr>
      </w:pPr>
      <w:r>
        <w:rPr>
          <w:rFonts w:ascii="宋体" w:cs="宋体" w:hint="eastAsia"/>
          <w:b/>
          <w:lang w:eastAsia="zh-CN"/>
        </w:rPr>
        <w:t>选择题考法</w:t>
      </w:r>
      <w:r>
        <w:rPr>
          <w:rFonts w:ascii="宋体" w:cs="宋体" w:hint="eastAsia"/>
          <w:lang w:eastAsia="zh-CN"/>
        </w:rPr>
        <w:t>：给一个布尔表达式，问</w:t>
      </w:r>
      <w:r>
        <w:t>"</w:t>
      </w:r>
      <w:r>
        <w:rPr>
          <w:rFonts w:ascii="宋体" w:cs="宋体" w:hint="eastAsia"/>
          <w:lang w:eastAsia="zh-CN"/>
        </w:rPr>
        <w:t>与之等价的是哪一项</w:t>
      </w:r>
      <w:r>
        <w:t>"</w:t>
      </w:r>
      <w:r>
        <w:rPr>
          <w:rFonts w:ascii="宋体" w:cs="宋体" w:hint="eastAsia"/>
          <w:lang w:eastAsia="zh-CN"/>
        </w:rPr>
        <w:t>。例如</w:t>
      </w:r>
      <w:r>
        <w:t xml:space="preserve"> </w:t>
      </w:r>
      <w:r>
        <w:rPr>
          <w:rFonts w:ascii="Courier New" w:hAnsi="Courier New"/>
          <w:sz w:val="21"/>
        </w:rPr>
        <w:t>!(x &gt; 5 || y &lt;= 0)</w:t>
      </w:r>
      <w:r>
        <w:rPr>
          <w:rFonts w:ascii="宋体" w:cs="宋体" w:hint="eastAsia"/>
          <w:lang w:eastAsia="zh-CN"/>
        </w:rPr>
        <w:t xml:space="preserve"> 等价于 </w:t>
      </w:r>
      <w:r>
        <w:rPr>
          <w:rFonts w:ascii="Courier New" w:hAnsi="Courier New"/>
          <w:sz w:val="21"/>
        </w:rPr>
        <w:t>x &lt;= 5 &amp;&amp; y &gt; 0</w:t>
      </w:r>
      <w:r>
        <w:rPr>
          <w:rFonts w:ascii="宋体" w:cs="宋体" w:hint="eastAsia"/>
          <w:lang w:eastAsia="zh-CN"/>
        </w:rPr>
        <w:t>。</w:t>
      </w:r>
    </w:p>
    <w:p w14:paraId="05296E2F" w14:textId="77777777" w:rsidR="004B254D" w:rsidRPr="004B254D" w:rsidRDefault="004B254D">
      <w:pPr>
        <w:pStyle w:val="4"/>
        <w:spacing w:line="360" w:lineRule="auto"/>
      </w:pPr>
      <w:r w:rsidRPr="004B254D">
        <w:rPr>
          <w:rFonts w:hint="eastAsia"/>
          <w:lang w:eastAsia="zh-CN"/>
        </w:rPr>
        <w:t xml:space="preserve">A4. </w:t>
      </w:r>
      <w:r w:rsidRPr="004B254D">
        <w:rPr>
          <w:rFonts w:hint="eastAsia"/>
          <w:lang w:eastAsia="zh-CN"/>
        </w:rPr>
        <w:t>短路求值（</w:t>
      </w:r>
      <w:r w:rsidRPr="004B254D">
        <w:rPr>
          <w:rFonts w:hint="eastAsia"/>
          <w:lang w:eastAsia="zh-CN"/>
        </w:rPr>
        <w:t>Short-circuit evaluation</w:t>
      </w:r>
      <w:r w:rsidRPr="004B254D">
        <w:rPr>
          <w:rFonts w:hint="eastAsia"/>
          <w:lang w:eastAsia="zh-CN"/>
        </w:rPr>
        <w:t>，</w:t>
      </w:r>
      <w:r w:rsidRPr="004B254D">
        <w:rPr>
          <w:rFonts w:hint="eastAsia"/>
          <w:lang w:eastAsia="zh-CN"/>
        </w:rPr>
        <w:t xml:space="preserve">Topic 2.5 </w:t>
      </w:r>
      <w:r w:rsidRPr="004B254D">
        <w:rPr>
          <w:rFonts w:hint="eastAsia"/>
          <w:lang w:eastAsia="zh-CN"/>
        </w:rPr>
        <w:t>拓展，</w:t>
      </w:r>
      <w:r w:rsidRPr="004B254D">
        <w:rPr>
          <w:rFonts w:hint="eastAsia"/>
          <w:lang w:eastAsia="zh-CN"/>
        </w:rPr>
        <w:t>LO 2.5.A</w:t>
      </w:r>
      <w:r w:rsidRPr="004B254D">
        <w:rPr>
          <w:rFonts w:hint="eastAsia"/>
          <w:lang w:eastAsia="zh-CN"/>
        </w:rPr>
        <w:t>）</w:t>
      </w:r>
    </w:p>
    <w:p w14:paraId="2174B4DA" w14:textId="77777777" w:rsidR="004B254D" w:rsidRDefault="004B254D">
      <w:pPr>
        <w:rPr>
          <w:rFonts w:hint="eastAsia"/>
        </w:rPr>
      </w:pPr>
      <w:r>
        <w:rPr>
          <w:rFonts w:ascii="宋体" w:cs="宋体" w:hint="eastAsia"/>
          <w:b/>
          <w:lang w:eastAsia="zh-CN"/>
        </w:rPr>
        <w:t>核心规则</w:t>
      </w:r>
      <w:r>
        <w:rPr>
          <w:rFonts w:ascii="宋体" w:cs="宋体" w:hint="eastAsia"/>
          <w:lang w:eastAsia="zh-CN"/>
        </w:rPr>
        <w:t>：</w:t>
      </w:r>
    </w:p>
    <w:p w14:paraId="154AD661" w14:textId="77777777" w:rsidR="004B254D" w:rsidRDefault="004B254D" w:rsidP="004B254D">
      <w:pPr>
        <w:pStyle w:val="a0"/>
        <w:tabs>
          <w:tab w:val="num" w:pos="360"/>
        </w:tabs>
        <w:spacing w:after="72"/>
        <w:rPr>
          <w:rFonts w:hint="eastAsia"/>
        </w:rPr>
      </w:pPr>
      <w:r>
        <w:rPr>
          <w:rFonts w:ascii="Courier New" w:hAnsi="Courier New"/>
          <w:sz w:val="21"/>
        </w:rPr>
        <w:t>A &amp;&amp; B</w:t>
      </w:r>
      <w:r>
        <w:rPr>
          <w:rFonts w:ascii="宋体" w:cs="宋体" w:hint="eastAsia"/>
          <w:lang w:eastAsia="zh-CN"/>
        </w:rPr>
        <w:t xml:space="preserve">：若 </w:t>
      </w:r>
      <w:r>
        <w:rPr>
          <w:rFonts w:ascii="Courier New" w:hAnsi="Courier New"/>
          <w:sz w:val="21"/>
        </w:rPr>
        <w:t>A</w:t>
      </w:r>
      <w:r>
        <w:rPr>
          <w:rFonts w:ascii="宋体" w:cs="宋体" w:hint="eastAsia"/>
          <w:lang w:eastAsia="zh-CN"/>
        </w:rPr>
        <w:t xml:space="preserve"> 为 </w:t>
      </w:r>
      <w:r>
        <w:rPr>
          <w:rFonts w:ascii="Courier New" w:hAnsi="Courier New"/>
          <w:sz w:val="21"/>
        </w:rPr>
        <w:t>false</w:t>
      </w:r>
      <w:r>
        <w:rPr>
          <w:rFonts w:ascii="宋体" w:cs="宋体" w:hint="eastAsia"/>
          <w:lang w:eastAsia="zh-CN"/>
        </w:rPr>
        <w:t xml:space="preserve">，则 </w:t>
      </w:r>
      <w:r>
        <w:rPr>
          <w:rFonts w:ascii="Courier New" w:hAnsi="Courier New"/>
          <w:sz w:val="21"/>
        </w:rPr>
        <w:t>B</w:t>
      </w:r>
      <w:r>
        <w:t xml:space="preserve"> </w:t>
      </w:r>
      <w:r>
        <w:rPr>
          <w:rFonts w:ascii="宋体" w:cs="宋体" w:hint="eastAsia"/>
          <w:b/>
          <w:lang w:eastAsia="zh-CN"/>
        </w:rPr>
        <w:t>不执行</w:t>
      </w:r>
      <w:r>
        <w:rPr>
          <w:rFonts w:ascii="宋体" w:cs="宋体" w:hint="eastAsia"/>
          <w:lang w:eastAsia="zh-CN"/>
        </w:rPr>
        <w:t>（结果必然</w:t>
      </w:r>
      <w:r>
        <w:t xml:space="preserve"> false</w:t>
      </w:r>
      <w:r>
        <w:rPr>
          <w:rFonts w:ascii="宋体" w:cs="宋体" w:hint="eastAsia"/>
          <w:lang w:eastAsia="zh-CN"/>
        </w:rPr>
        <w:t>）。</w:t>
      </w:r>
    </w:p>
    <w:p w14:paraId="730F1024" w14:textId="77777777" w:rsidR="004B254D" w:rsidRDefault="004B254D" w:rsidP="004B254D">
      <w:pPr>
        <w:pStyle w:val="a0"/>
        <w:tabs>
          <w:tab w:val="num" w:pos="360"/>
        </w:tabs>
        <w:spacing w:after="72"/>
        <w:rPr>
          <w:rFonts w:hint="eastAsia"/>
        </w:rPr>
      </w:pPr>
      <w:r>
        <w:rPr>
          <w:rFonts w:ascii="Courier New" w:hAnsi="Courier New"/>
          <w:sz w:val="21"/>
        </w:rPr>
        <w:t>A || B</w:t>
      </w:r>
      <w:r>
        <w:rPr>
          <w:rFonts w:ascii="宋体" w:cs="宋体" w:hint="eastAsia"/>
          <w:lang w:eastAsia="zh-CN"/>
        </w:rPr>
        <w:t xml:space="preserve">：若 </w:t>
      </w:r>
      <w:r>
        <w:rPr>
          <w:rFonts w:ascii="Courier New" w:hAnsi="Courier New"/>
          <w:sz w:val="21"/>
        </w:rPr>
        <w:t>A</w:t>
      </w:r>
      <w:r>
        <w:rPr>
          <w:rFonts w:ascii="宋体" w:cs="宋体" w:hint="eastAsia"/>
          <w:lang w:eastAsia="zh-CN"/>
        </w:rPr>
        <w:t xml:space="preserve"> 为 </w:t>
      </w:r>
      <w:r>
        <w:rPr>
          <w:rFonts w:ascii="Courier New" w:hAnsi="Courier New"/>
          <w:sz w:val="21"/>
        </w:rPr>
        <w:t>true</w:t>
      </w:r>
      <w:r>
        <w:rPr>
          <w:rFonts w:ascii="宋体" w:cs="宋体" w:hint="eastAsia"/>
          <w:lang w:eastAsia="zh-CN"/>
        </w:rPr>
        <w:t xml:space="preserve">，则 </w:t>
      </w:r>
      <w:r>
        <w:rPr>
          <w:rFonts w:ascii="Courier New" w:hAnsi="Courier New"/>
          <w:sz w:val="21"/>
        </w:rPr>
        <w:t>B</w:t>
      </w:r>
      <w:r>
        <w:t xml:space="preserve"> </w:t>
      </w:r>
      <w:r>
        <w:rPr>
          <w:rFonts w:ascii="宋体" w:cs="宋体" w:hint="eastAsia"/>
          <w:b/>
          <w:lang w:eastAsia="zh-CN"/>
        </w:rPr>
        <w:t>不执行</w:t>
      </w:r>
      <w:r>
        <w:rPr>
          <w:rFonts w:ascii="宋体" w:cs="宋体" w:hint="eastAsia"/>
          <w:lang w:eastAsia="zh-CN"/>
        </w:rPr>
        <w:t>（结果必然</w:t>
      </w:r>
      <w:r>
        <w:t xml:space="preserve"> true</w:t>
      </w:r>
      <w:r>
        <w:rPr>
          <w:rFonts w:ascii="宋体" w:cs="宋体" w:hint="eastAsia"/>
          <w:lang w:eastAsia="zh-CN"/>
        </w:rPr>
        <w:t>）。</w:t>
      </w:r>
    </w:p>
    <w:p w14:paraId="23EB2B2B" w14:textId="77777777" w:rsidR="004B254D" w:rsidRDefault="004B254D">
      <w:pPr>
        <w:spacing w:line="360" w:lineRule="auto"/>
        <w:rPr>
          <w:rFonts w:hint="eastAsia"/>
        </w:rPr>
      </w:pPr>
      <w:r>
        <w:rPr>
          <w:rFonts w:ascii="宋体" w:cs="宋体" w:hint="eastAsia"/>
          <w:color w:val="1A1A1A"/>
          <w:sz w:val="21"/>
          <w:lang w:eastAsia="zh-CN"/>
        </w:rPr>
        <w:t>int x = 0;</w:t>
      </w:r>
      <w:r>
        <w:rPr>
          <w:rFonts w:ascii="宋体" w:cs="宋体" w:hint="eastAsia"/>
          <w:color w:val="1A1A1A"/>
          <w:sz w:val="21"/>
          <w:lang w:eastAsia="zh-CN"/>
        </w:rPr>
        <w:br/>
        <w:t>if (x != 0 &amp;&amp; 10 / x &gt; 1)  // x==0 时 &amp;&amp; 后半段被跳过，不抛 ArithmeticException</w:t>
      </w:r>
      <w:r>
        <w:rPr>
          <w:rFonts w:ascii="宋体" w:cs="宋体" w:hint="eastAsia"/>
          <w:color w:val="1A1A1A"/>
          <w:sz w:val="21"/>
          <w:lang w:eastAsia="zh-CN"/>
        </w:rPr>
        <w:br/>
        <w:t>{</w:t>
      </w:r>
      <w:r>
        <w:rPr>
          <w:rFonts w:ascii="宋体" w:cs="宋体" w:hint="eastAsia"/>
          <w:color w:val="1A1A1A"/>
          <w:sz w:val="21"/>
          <w:lang w:eastAsia="zh-CN"/>
        </w:rPr>
        <w:br/>
      </w:r>
      <w:r>
        <w:rPr>
          <w:rFonts w:ascii="宋体" w:cs="宋体" w:hint="eastAsia"/>
          <w:color w:val="1A1A1A"/>
          <w:sz w:val="21"/>
          <w:lang w:eastAsia="zh-CN"/>
        </w:rPr>
        <w:lastRenderedPageBreak/>
        <w:t xml:space="preserve">    System.out.println("safe");</w:t>
      </w:r>
      <w:r>
        <w:rPr>
          <w:rFonts w:ascii="宋体" w:cs="宋体" w:hint="eastAsia"/>
          <w:color w:val="1A1A1A"/>
          <w:sz w:val="21"/>
          <w:lang w:eastAsia="zh-CN"/>
        </w:rPr>
        <w:br/>
        <w:t>}</w:t>
      </w:r>
      <w:r>
        <w:rPr>
          <w:rFonts w:ascii="宋体" w:cs="宋体" w:hint="eastAsia"/>
          <w:color w:val="1A1A1A"/>
          <w:sz w:val="21"/>
          <w:lang w:eastAsia="zh-CN"/>
        </w:rPr>
        <w:br/>
      </w:r>
    </w:p>
    <w:p w14:paraId="0FE3CE4A" w14:textId="77777777" w:rsidR="004B254D" w:rsidRDefault="004B254D">
      <w:pPr>
        <w:rPr>
          <w:rFonts w:hint="eastAsia"/>
        </w:rPr>
      </w:pPr>
      <w:r>
        <w:rPr>
          <w:rFonts w:ascii="宋体" w:cs="宋体" w:hint="eastAsia"/>
          <w:b/>
          <w:lang w:eastAsia="zh-CN"/>
        </w:rPr>
        <w:t>陷阱</w:t>
      </w:r>
      <w:r>
        <w:rPr>
          <w:rFonts w:ascii="宋体" w:cs="宋体" w:hint="eastAsia"/>
          <w:lang w:eastAsia="zh-CN"/>
        </w:rPr>
        <w:t>：考题经常设置</w:t>
      </w:r>
      <w:r>
        <w:t>"</w:t>
      </w:r>
      <w:r>
        <w:rPr>
          <w:rFonts w:ascii="宋体" w:cs="宋体" w:hint="eastAsia"/>
          <w:lang w:eastAsia="zh-CN"/>
        </w:rPr>
        <w:t>看起来会执行实际不会</w:t>
      </w:r>
      <w:r>
        <w:t>"</w:t>
      </w:r>
      <w:r>
        <w:rPr>
          <w:rFonts w:ascii="宋体" w:cs="宋体" w:hint="eastAsia"/>
          <w:lang w:eastAsia="zh-CN"/>
        </w:rPr>
        <w:t>的副作用语句，例如：</w:t>
      </w:r>
    </w:p>
    <w:p w14:paraId="316DB32B" w14:textId="77777777" w:rsidR="004B254D" w:rsidRDefault="004B254D">
      <w:pPr>
        <w:spacing w:line="360" w:lineRule="auto"/>
        <w:rPr>
          <w:rFonts w:hint="eastAsia"/>
        </w:rPr>
      </w:pPr>
      <w:r>
        <w:rPr>
          <w:rFonts w:ascii="宋体" w:cs="宋体" w:hint="eastAsia"/>
          <w:color w:val="1A1A1A"/>
          <w:sz w:val="21"/>
          <w:lang w:eastAsia="zh-CN"/>
        </w:rPr>
        <w:t>int a = 5, b = 10;</w:t>
      </w:r>
      <w:r>
        <w:rPr>
          <w:rFonts w:ascii="宋体" w:cs="宋体" w:hint="eastAsia"/>
          <w:color w:val="1A1A1A"/>
          <w:sz w:val="21"/>
          <w:lang w:eastAsia="zh-CN"/>
        </w:rPr>
        <w:br/>
        <w:t>boolean result = (a &gt; 10) &amp;&amp; (b++ &gt; 5);</w:t>
      </w:r>
      <w:r>
        <w:rPr>
          <w:rFonts w:ascii="宋体" w:cs="宋体" w:hint="eastAsia"/>
          <w:color w:val="1A1A1A"/>
          <w:sz w:val="21"/>
          <w:lang w:eastAsia="zh-CN"/>
        </w:rPr>
        <w:br/>
        <w:t>System.out.println(b);   // 输出 10，b++ 没执行</w:t>
      </w:r>
      <w:r>
        <w:rPr>
          <w:rFonts w:ascii="宋体" w:cs="宋体" w:hint="eastAsia"/>
          <w:color w:val="1A1A1A"/>
          <w:sz w:val="21"/>
          <w:lang w:eastAsia="zh-CN"/>
        </w:rPr>
        <w:br/>
      </w:r>
    </w:p>
    <w:p w14:paraId="587F3AA2" w14:textId="77777777" w:rsidR="004B254D" w:rsidRDefault="004B254D">
      <w:pPr>
        <w:rPr>
          <w:rFonts w:hint="eastAsia"/>
        </w:rPr>
      </w:pPr>
      <w:r>
        <w:rPr>
          <w:rFonts w:ascii="宋体" w:cs="宋体" w:hint="eastAsia"/>
          <w:b/>
          <w:lang w:eastAsia="zh-CN"/>
        </w:rPr>
        <w:t>选择题考法</w:t>
      </w:r>
      <w:r>
        <w:rPr>
          <w:rFonts w:ascii="宋体" w:cs="宋体" w:hint="eastAsia"/>
          <w:lang w:eastAsia="zh-CN"/>
        </w:rPr>
        <w:t xml:space="preserve">：追踪含 </w:t>
      </w:r>
      <w:r>
        <w:rPr>
          <w:rFonts w:ascii="Courier New" w:hAnsi="Courier New"/>
          <w:sz w:val="21"/>
        </w:rPr>
        <w:t>&amp;&amp;</w:t>
      </w:r>
      <w:r>
        <w:t xml:space="preserve"> / </w:t>
      </w:r>
      <w:r>
        <w:rPr>
          <w:rFonts w:ascii="Courier New" w:hAnsi="Courier New"/>
          <w:sz w:val="21"/>
        </w:rPr>
        <w:t>||</w:t>
      </w:r>
      <w:r>
        <w:rPr>
          <w:rFonts w:ascii="宋体" w:cs="宋体" w:hint="eastAsia"/>
          <w:lang w:eastAsia="zh-CN"/>
        </w:rPr>
        <w:t xml:space="preserve"> 与副作用的代码段最终变量的值。</w:t>
      </w:r>
    </w:p>
    <w:p w14:paraId="23F933AB" w14:textId="77777777" w:rsidR="004B254D" w:rsidRPr="004B254D" w:rsidRDefault="004B254D">
      <w:pPr>
        <w:pStyle w:val="31"/>
        <w:spacing w:line="360" w:lineRule="auto"/>
      </w:pPr>
      <w:bookmarkStart w:id="60" w:name="_Toc240537785"/>
      <w:r w:rsidRPr="004B254D">
        <w:rPr>
          <w:rFonts w:hint="eastAsia"/>
          <w:lang w:eastAsia="zh-CN"/>
        </w:rPr>
        <w:t>板块</w:t>
      </w:r>
      <w:r w:rsidRPr="004B254D">
        <w:rPr>
          <w:rFonts w:hint="eastAsia"/>
          <w:lang w:eastAsia="zh-CN"/>
        </w:rPr>
        <w:t xml:space="preserve"> B</w:t>
      </w:r>
      <w:r w:rsidRPr="004B254D">
        <w:rPr>
          <w:rFonts w:hint="eastAsia"/>
          <w:lang w:eastAsia="zh-CN"/>
        </w:rPr>
        <w:t>：</w:t>
      </w:r>
      <w:r w:rsidRPr="004B254D">
        <w:rPr>
          <w:rFonts w:hint="eastAsia"/>
          <w:lang w:eastAsia="zh-CN"/>
        </w:rPr>
        <w:t xml:space="preserve">if / Nested if </w:t>
      </w:r>
      <w:r w:rsidRPr="004B254D">
        <w:rPr>
          <w:rFonts w:hint="eastAsia"/>
          <w:lang w:eastAsia="zh-CN"/>
        </w:rPr>
        <w:t>选择结构（</w:t>
      </w:r>
      <w:r w:rsidRPr="004B254D">
        <w:rPr>
          <w:rFonts w:hint="eastAsia"/>
          <w:lang w:eastAsia="zh-CN"/>
        </w:rPr>
        <w:t>Topic 2.3 / 2.4</w:t>
      </w:r>
      <w:r w:rsidRPr="004B254D">
        <w:rPr>
          <w:rFonts w:hint="eastAsia"/>
          <w:lang w:eastAsia="zh-CN"/>
        </w:rPr>
        <w:t>）</w:t>
      </w:r>
      <w:bookmarkEnd w:id="60"/>
    </w:p>
    <w:p w14:paraId="2A3FE04B" w14:textId="77777777" w:rsidR="004B254D" w:rsidRPr="004B254D" w:rsidRDefault="004B254D">
      <w:pPr>
        <w:pStyle w:val="4"/>
        <w:spacing w:line="360" w:lineRule="auto"/>
      </w:pPr>
      <w:r w:rsidRPr="004B254D">
        <w:rPr>
          <w:rFonts w:hint="eastAsia"/>
          <w:lang w:eastAsia="zh-CN"/>
        </w:rPr>
        <w:t xml:space="preserve">B1. Topic 2.3 </w:t>
      </w:r>
      <w:r w:rsidRPr="004B254D">
        <w:rPr>
          <w:rFonts w:hint="eastAsia"/>
          <w:lang w:eastAsia="zh-CN"/>
        </w:rPr>
        <w:t>—</w:t>
      </w:r>
      <w:r w:rsidRPr="004B254D">
        <w:rPr>
          <w:rFonts w:hint="eastAsia"/>
          <w:lang w:eastAsia="zh-CN"/>
        </w:rPr>
        <w:t xml:space="preserve"> if Statements</w:t>
      </w:r>
      <w:r w:rsidRPr="004B254D">
        <w:rPr>
          <w:rFonts w:hint="eastAsia"/>
          <w:lang w:eastAsia="zh-CN"/>
        </w:rPr>
        <w:t>：</w:t>
      </w:r>
      <w:r w:rsidRPr="004B254D">
        <w:t>if / if-else / if-else if-else</w:t>
      </w:r>
      <w:r w:rsidRPr="004B254D">
        <w:rPr>
          <w:rFonts w:hint="eastAsia"/>
          <w:lang w:eastAsia="zh-CN"/>
        </w:rPr>
        <w:t>（</w:t>
      </w:r>
      <w:r w:rsidRPr="004B254D">
        <w:rPr>
          <w:rFonts w:hint="eastAsia"/>
          <w:lang w:eastAsia="zh-CN"/>
        </w:rPr>
        <w:t>LO 2.3.A</w:t>
      </w:r>
      <w:r w:rsidRPr="004B254D">
        <w:rPr>
          <w:rFonts w:hint="eastAsia"/>
          <w:lang w:eastAsia="zh-CN"/>
        </w:rPr>
        <w:t>）</w:t>
      </w:r>
    </w:p>
    <w:p w14:paraId="6F8C676C" w14:textId="77777777" w:rsidR="004B254D" w:rsidRDefault="004B254D">
      <w:pPr>
        <w:rPr>
          <w:rFonts w:hint="eastAsia"/>
        </w:rPr>
      </w:pPr>
      <w:r>
        <w:rPr>
          <w:rFonts w:ascii="宋体" w:cs="宋体" w:hint="eastAsia"/>
          <w:b/>
          <w:lang w:eastAsia="zh-CN"/>
        </w:rPr>
        <w:t>三种基本形态</w:t>
      </w:r>
      <w:r>
        <w:rPr>
          <w:rFonts w:ascii="宋体" w:cs="宋体" w:hint="eastAsia"/>
          <w:lang w:eastAsia="zh-CN"/>
        </w:rPr>
        <w:t>：</w:t>
      </w:r>
    </w:p>
    <w:p w14:paraId="786893B1" w14:textId="77777777" w:rsidR="004B254D" w:rsidRDefault="004B254D">
      <w:pPr>
        <w:spacing w:line="360" w:lineRule="auto"/>
        <w:rPr>
          <w:rFonts w:hint="eastAsia"/>
        </w:rPr>
      </w:pPr>
      <w:r>
        <w:rPr>
          <w:rFonts w:ascii="宋体" w:cs="宋体" w:hint="eastAsia"/>
          <w:color w:val="1A1A1A"/>
          <w:sz w:val="21"/>
          <w:lang w:eastAsia="zh-CN"/>
        </w:rPr>
        <w:t>// 1. 单分支</w:t>
      </w:r>
      <w:r>
        <w:rPr>
          <w:rFonts w:ascii="宋体" w:cs="宋体" w:hint="eastAsia"/>
          <w:color w:val="1A1A1A"/>
          <w:sz w:val="21"/>
          <w:lang w:eastAsia="zh-CN"/>
        </w:rPr>
        <w:br/>
        <w:t>if (条件) {</w:t>
      </w:r>
      <w:r>
        <w:rPr>
          <w:rFonts w:ascii="宋体" w:cs="宋体" w:hint="eastAsia"/>
          <w:color w:val="1A1A1A"/>
          <w:sz w:val="21"/>
          <w:lang w:eastAsia="zh-CN"/>
        </w:rPr>
        <w:br/>
        <w:t xml:space="preserve">    // 只有条件为 true 才执行</w:t>
      </w:r>
      <w:r>
        <w:rPr>
          <w:rFonts w:ascii="宋体" w:cs="宋体" w:hint="eastAsia"/>
          <w:color w:val="1A1A1A"/>
          <w:sz w:val="21"/>
          <w:lang w:eastAsia="zh-CN"/>
        </w:rPr>
        <w:br/>
        <w:t>}</w:t>
      </w:r>
      <w:r>
        <w:rPr>
          <w:rFonts w:ascii="宋体" w:cs="宋体" w:hint="eastAsia"/>
          <w:color w:val="1A1A1A"/>
          <w:sz w:val="21"/>
          <w:lang w:eastAsia="zh-CN"/>
        </w:rPr>
        <w:br/>
      </w:r>
      <w:r>
        <w:rPr>
          <w:rFonts w:ascii="宋体" w:cs="宋体" w:hint="eastAsia"/>
          <w:color w:val="1A1A1A"/>
          <w:sz w:val="21"/>
          <w:lang w:eastAsia="zh-CN"/>
        </w:rPr>
        <w:br/>
        <w:t>// 2. 双分支</w:t>
      </w:r>
      <w:r>
        <w:rPr>
          <w:rFonts w:ascii="宋体" w:cs="宋体" w:hint="eastAsia"/>
          <w:color w:val="1A1A1A"/>
          <w:sz w:val="21"/>
          <w:lang w:eastAsia="zh-CN"/>
        </w:rPr>
        <w:br/>
        <w:t>if (条件) {</w:t>
      </w:r>
      <w:r>
        <w:rPr>
          <w:rFonts w:ascii="宋体" w:cs="宋体" w:hint="eastAsia"/>
          <w:color w:val="1A1A1A"/>
          <w:sz w:val="21"/>
          <w:lang w:eastAsia="zh-CN"/>
        </w:rPr>
        <w:br/>
        <w:t xml:space="preserve">    // 分支 A</w:t>
      </w:r>
      <w:r>
        <w:rPr>
          <w:rFonts w:ascii="宋体" w:cs="宋体" w:hint="eastAsia"/>
          <w:color w:val="1A1A1A"/>
          <w:sz w:val="21"/>
          <w:lang w:eastAsia="zh-CN"/>
        </w:rPr>
        <w:br/>
        <w:t>} else {</w:t>
      </w:r>
      <w:r>
        <w:rPr>
          <w:rFonts w:ascii="宋体" w:cs="宋体" w:hint="eastAsia"/>
          <w:color w:val="1A1A1A"/>
          <w:sz w:val="21"/>
          <w:lang w:eastAsia="zh-CN"/>
        </w:rPr>
        <w:br/>
        <w:t xml:space="preserve">    // 分支 B（条件为 false 时执行）</w:t>
      </w:r>
      <w:r>
        <w:rPr>
          <w:rFonts w:ascii="宋体" w:cs="宋体" w:hint="eastAsia"/>
          <w:color w:val="1A1A1A"/>
          <w:sz w:val="21"/>
          <w:lang w:eastAsia="zh-CN"/>
        </w:rPr>
        <w:br/>
        <w:t>}</w:t>
      </w:r>
      <w:r>
        <w:rPr>
          <w:rFonts w:ascii="宋体" w:cs="宋体" w:hint="eastAsia"/>
          <w:color w:val="1A1A1A"/>
          <w:sz w:val="21"/>
          <w:lang w:eastAsia="zh-CN"/>
        </w:rPr>
        <w:br/>
      </w:r>
      <w:r>
        <w:rPr>
          <w:rFonts w:ascii="宋体" w:cs="宋体" w:hint="eastAsia"/>
          <w:color w:val="1A1A1A"/>
          <w:sz w:val="21"/>
          <w:lang w:eastAsia="zh-CN"/>
        </w:rPr>
        <w:br/>
        <w:t>// 3. 多分支</w:t>
      </w:r>
      <w:r>
        <w:rPr>
          <w:rFonts w:ascii="宋体" w:cs="宋体" w:hint="eastAsia"/>
          <w:color w:val="1A1A1A"/>
          <w:sz w:val="21"/>
          <w:lang w:eastAsia="zh-CN"/>
        </w:rPr>
        <w:br/>
        <w:t>if (条件 1) {</w:t>
      </w:r>
      <w:r>
        <w:rPr>
          <w:rFonts w:ascii="宋体" w:cs="宋体" w:hint="eastAsia"/>
          <w:color w:val="1A1A1A"/>
          <w:sz w:val="21"/>
          <w:lang w:eastAsia="zh-CN"/>
        </w:rPr>
        <w:br/>
        <w:t xml:space="preserve">    // 1</w:t>
      </w:r>
      <w:r>
        <w:rPr>
          <w:rFonts w:ascii="宋体" w:cs="宋体" w:hint="eastAsia"/>
          <w:color w:val="1A1A1A"/>
          <w:sz w:val="21"/>
          <w:lang w:eastAsia="zh-CN"/>
        </w:rPr>
        <w:br/>
        <w:t>} else if (条件 2) {</w:t>
      </w:r>
      <w:r>
        <w:rPr>
          <w:rFonts w:ascii="宋体" w:cs="宋体" w:hint="eastAsia"/>
          <w:color w:val="1A1A1A"/>
          <w:sz w:val="21"/>
          <w:lang w:eastAsia="zh-CN"/>
        </w:rPr>
        <w:br/>
        <w:t xml:space="preserve">    // 2</w:t>
      </w:r>
      <w:r>
        <w:rPr>
          <w:rFonts w:ascii="宋体" w:cs="宋体" w:hint="eastAsia"/>
          <w:color w:val="1A1A1A"/>
          <w:sz w:val="21"/>
          <w:lang w:eastAsia="zh-CN"/>
        </w:rPr>
        <w:br/>
        <w:t>} else if (条件 3) {</w:t>
      </w:r>
      <w:r>
        <w:rPr>
          <w:rFonts w:ascii="宋体" w:cs="宋体" w:hint="eastAsia"/>
          <w:color w:val="1A1A1A"/>
          <w:sz w:val="21"/>
          <w:lang w:eastAsia="zh-CN"/>
        </w:rPr>
        <w:br/>
        <w:t xml:space="preserve">    // 3</w:t>
      </w:r>
      <w:r>
        <w:rPr>
          <w:rFonts w:ascii="宋体" w:cs="宋体" w:hint="eastAsia"/>
          <w:color w:val="1A1A1A"/>
          <w:sz w:val="21"/>
          <w:lang w:eastAsia="zh-CN"/>
        </w:rPr>
        <w:br/>
      </w:r>
      <w:r>
        <w:rPr>
          <w:rFonts w:ascii="宋体" w:cs="宋体" w:hint="eastAsia"/>
          <w:color w:val="1A1A1A"/>
          <w:sz w:val="21"/>
          <w:lang w:eastAsia="zh-CN"/>
        </w:rPr>
        <w:lastRenderedPageBreak/>
        <w:t>} else {</w:t>
      </w:r>
      <w:r>
        <w:rPr>
          <w:rFonts w:ascii="宋体" w:cs="宋体" w:hint="eastAsia"/>
          <w:color w:val="1A1A1A"/>
          <w:sz w:val="21"/>
          <w:lang w:eastAsia="zh-CN"/>
        </w:rPr>
        <w:br/>
        <w:t xml:space="preserve">    // 兜底</w:t>
      </w:r>
      <w:r>
        <w:rPr>
          <w:rFonts w:ascii="宋体" w:cs="宋体" w:hint="eastAsia"/>
          <w:color w:val="1A1A1A"/>
          <w:sz w:val="21"/>
          <w:lang w:eastAsia="zh-CN"/>
        </w:rPr>
        <w:br/>
        <w:t>}</w:t>
      </w:r>
      <w:r>
        <w:rPr>
          <w:rFonts w:ascii="宋体" w:cs="宋体" w:hint="eastAsia"/>
          <w:color w:val="1A1A1A"/>
          <w:sz w:val="21"/>
          <w:lang w:eastAsia="zh-CN"/>
        </w:rPr>
        <w:br/>
      </w:r>
    </w:p>
    <w:p w14:paraId="5EF6D812" w14:textId="77777777" w:rsidR="004B254D" w:rsidRDefault="004B254D">
      <w:pPr>
        <w:rPr>
          <w:rFonts w:hint="eastAsia"/>
        </w:rPr>
      </w:pPr>
      <w:r>
        <w:rPr>
          <w:rFonts w:ascii="宋体" w:cs="宋体" w:hint="eastAsia"/>
          <w:b/>
          <w:lang w:eastAsia="zh-CN"/>
        </w:rPr>
        <w:t>执行顺序</w:t>
      </w:r>
      <w:r>
        <w:rPr>
          <w:rFonts w:ascii="宋体" w:cs="宋体" w:hint="eastAsia"/>
          <w:lang w:eastAsia="zh-CN"/>
        </w:rPr>
        <w:t>：自顶向下判断，</w:t>
      </w:r>
      <w:r>
        <w:rPr>
          <w:rFonts w:ascii="宋体" w:cs="宋体" w:hint="eastAsia"/>
          <w:b/>
          <w:lang w:eastAsia="zh-CN"/>
        </w:rPr>
        <w:t>第一个满足的分支执行后立即跳出整条链</w:t>
      </w:r>
      <w:r>
        <w:rPr>
          <w:rFonts w:ascii="宋体" w:cs="宋体" w:hint="eastAsia"/>
          <w:lang w:eastAsia="zh-CN"/>
        </w:rPr>
        <w:t>，剩余分支不再检查。</w:t>
      </w:r>
    </w:p>
    <w:p w14:paraId="3ECC2499" w14:textId="77777777" w:rsidR="004B254D" w:rsidRPr="004B254D" w:rsidRDefault="004B254D">
      <w:pPr>
        <w:pStyle w:val="4"/>
        <w:spacing w:line="360" w:lineRule="auto"/>
      </w:pPr>
      <w:r w:rsidRPr="004B254D">
        <w:rPr>
          <w:rFonts w:hint="eastAsia"/>
          <w:lang w:eastAsia="zh-CN"/>
        </w:rPr>
        <w:t xml:space="preserve">B2. Topic 2.4 </w:t>
      </w:r>
      <w:r w:rsidRPr="004B254D">
        <w:rPr>
          <w:rFonts w:hint="eastAsia"/>
          <w:lang w:eastAsia="zh-CN"/>
        </w:rPr>
        <w:t>—</w:t>
      </w:r>
      <w:r w:rsidRPr="004B254D">
        <w:rPr>
          <w:rFonts w:hint="eastAsia"/>
          <w:lang w:eastAsia="zh-CN"/>
        </w:rPr>
        <w:t xml:space="preserve"> Nested if Statements</w:t>
      </w:r>
      <w:r w:rsidRPr="004B254D">
        <w:rPr>
          <w:rFonts w:hint="eastAsia"/>
          <w:lang w:eastAsia="zh-CN"/>
        </w:rPr>
        <w:t>（</w:t>
      </w:r>
      <w:r w:rsidRPr="004B254D">
        <w:rPr>
          <w:rFonts w:hint="eastAsia"/>
          <w:lang w:eastAsia="zh-CN"/>
        </w:rPr>
        <w:t>LO 2.4.A</w:t>
      </w:r>
      <w:r w:rsidRPr="004B254D">
        <w:rPr>
          <w:rFonts w:hint="eastAsia"/>
          <w:lang w:eastAsia="zh-CN"/>
        </w:rPr>
        <w:t>）</w:t>
      </w:r>
    </w:p>
    <w:p w14:paraId="38A4D74D" w14:textId="77777777" w:rsidR="004B254D" w:rsidRDefault="004B254D">
      <w:pPr>
        <w:rPr>
          <w:rFonts w:hint="eastAsia"/>
        </w:rPr>
      </w:pPr>
      <w:r>
        <w:rPr>
          <w:rFonts w:ascii="宋体" w:cs="宋体" w:hint="eastAsia"/>
          <w:lang w:eastAsia="zh-CN"/>
        </w:rPr>
        <w:t xml:space="preserve">在 </w:t>
      </w:r>
      <w:r>
        <w:rPr>
          <w:rFonts w:ascii="Courier New" w:hAnsi="Courier New"/>
          <w:sz w:val="21"/>
        </w:rPr>
        <w:t>if</w:t>
      </w:r>
      <w:r>
        <w:rPr>
          <w:rFonts w:ascii="宋体" w:cs="宋体" w:hint="eastAsia"/>
          <w:lang w:eastAsia="zh-CN"/>
        </w:rPr>
        <w:t xml:space="preserve"> 块里再写 </w:t>
      </w:r>
      <w:r>
        <w:rPr>
          <w:rFonts w:ascii="Courier New" w:hAnsi="Courier New"/>
          <w:sz w:val="21"/>
        </w:rPr>
        <w:t>if</w:t>
      </w:r>
      <w:r>
        <w:rPr>
          <w:rFonts w:ascii="宋体" w:cs="宋体" w:hint="eastAsia"/>
          <w:lang w:eastAsia="zh-CN"/>
        </w:rPr>
        <w:t>。写法可读性较差，但题目经常出现，更推荐重构为</w:t>
      </w:r>
      <w:r>
        <w:t>"</w:t>
      </w:r>
      <w:r>
        <w:rPr>
          <w:rFonts w:ascii="宋体" w:cs="宋体" w:hint="eastAsia"/>
          <w:lang w:eastAsia="zh-CN"/>
        </w:rPr>
        <w:t>组合条件</w:t>
      </w:r>
      <w:r>
        <w:t>"</w:t>
      </w:r>
      <w:r>
        <w:rPr>
          <w:rFonts w:ascii="宋体" w:cs="宋体" w:hint="eastAsia"/>
          <w:lang w:eastAsia="zh-CN"/>
        </w:rPr>
        <w:t>或</w:t>
      </w:r>
      <w:r>
        <w:t xml:space="preserve"> </w:t>
      </w:r>
      <w:r>
        <w:rPr>
          <w:rFonts w:ascii="Courier New" w:hAnsi="Courier New"/>
          <w:sz w:val="21"/>
        </w:rPr>
        <w:t>else if</w:t>
      </w:r>
      <w:r>
        <w:rPr>
          <w:rFonts w:ascii="宋体" w:cs="宋体" w:hint="eastAsia"/>
          <w:lang w:eastAsia="zh-CN"/>
        </w:rPr>
        <w:t xml:space="preserve"> 链。</w:t>
      </w:r>
    </w:p>
    <w:p w14:paraId="26E47705" w14:textId="77777777" w:rsidR="004B254D" w:rsidRDefault="004B254D">
      <w:pPr>
        <w:spacing w:line="360" w:lineRule="auto"/>
        <w:rPr>
          <w:rFonts w:hint="eastAsia"/>
        </w:rPr>
      </w:pPr>
      <w:r>
        <w:rPr>
          <w:rFonts w:ascii="宋体" w:cs="宋体" w:hint="eastAsia"/>
          <w:color w:val="1A1A1A"/>
          <w:sz w:val="21"/>
          <w:lang w:eastAsia="zh-CN"/>
        </w:rPr>
        <w:t>if (age &gt;= 13) {</w:t>
      </w:r>
      <w:r>
        <w:rPr>
          <w:rFonts w:ascii="宋体" w:cs="宋体" w:hint="eastAsia"/>
          <w:color w:val="1A1A1A"/>
          <w:sz w:val="21"/>
          <w:lang w:eastAsia="zh-CN"/>
        </w:rPr>
        <w:br/>
        <w:t xml:space="preserve">    if (hasTicket) {</w:t>
      </w:r>
      <w:r>
        <w:rPr>
          <w:rFonts w:ascii="宋体" w:cs="宋体" w:hint="eastAsia"/>
          <w:color w:val="1A1A1A"/>
          <w:sz w:val="21"/>
          <w:lang w:eastAsia="zh-CN"/>
        </w:rPr>
        <w:br/>
        <w:t xml:space="preserve">        System.out.println("可以进入");</w:t>
      </w:r>
      <w:r>
        <w:rPr>
          <w:rFonts w:ascii="宋体" w:cs="宋体" w:hint="eastAsia"/>
          <w:color w:val="1A1A1A"/>
          <w:sz w:val="21"/>
          <w:lang w:eastAsia="zh-CN"/>
        </w:rPr>
        <w:br/>
        <w:t xml:space="preserve">    } else {</w:t>
      </w:r>
      <w:r>
        <w:rPr>
          <w:rFonts w:ascii="宋体" w:cs="宋体" w:hint="eastAsia"/>
          <w:color w:val="1A1A1A"/>
          <w:sz w:val="21"/>
          <w:lang w:eastAsia="zh-CN"/>
        </w:rPr>
        <w:br/>
        <w:t xml:space="preserve">        System.out.println("需要票");</w:t>
      </w:r>
      <w:r>
        <w:rPr>
          <w:rFonts w:ascii="宋体" w:cs="宋体" w:hint="eastAsia"/>
          <w:color w:val="1A1A1A"/>
          <w:sz w:val="21"/>
          <w:lang w:eastAsia="zh-CN"/>
        </w:rPr>
        <w:br/>
        <w:t xml:space="preserve">    }</w:t>
      </w:r>
      <w:r>
        <w:rPr>
          <w:rFonts w:ascii="宋体" w:cs="宋体" w:hint="eastAsia"/>
          <w:color w:val="1A1A1A"/>
          <w:sz w:val="21"/>
          <w:lang w:eastAsia="zh-CN"/>
        </w:rPr>
        <w:br/>
        <w:t>} else {</w:t>
      </w:r>
      <w:r>
        <w:rPr>
          <w:rFonts w:ascii="宋体" w:cs="宋体" w:hint="eastAsia"/>
          <w:color w:val="1A1A1A"/>
          <w:sz w:val="21"/>
          <w:lang w:eastAsia="zh-CN"/>
        </w:rPr>
        <w:br/>
        <w:t xml:space="preserve">    System.out.println("年龄不够");</w:t>
      </w:r>
      <w:r>
        <w:rPr>
          <w:rFonts w:ascii="宋体" w:cs="宋体" w:hint="eastAsia"/>
          <w:color w:val="1A1A1A"/>
          <w:sz w:val="21"/>
          <w:lang w:eastAsia="zh-CN"/>
        </w:rPr>
        <w:br/>
        <w:t>}</w:t>
      </w:r>
      <w:r>
        <w:rPr>
          <w:rFonts w:ascii="宋体" w:cs="宋体" w:hint="eastAsia"/>
          <w:color w:val="1A1A1A"/>
          <w:sz w:val="21"/>
          <w:lang w:eastAsia="zh-CN"/>
        </w:rPr>
        <w:br/>
      </w:r>
    </w:p>
    <w:p w14:paraId="25B6D0B0" w14:textId="77777777" w:rsidR="004B254D" w:rsidRDefault="004B254D">
      <w:pPr>
        <w:rPr>
          <w:rFonts w:hint="eastAsia"/>
        </w:rPr>
      </w:pPr>
      <w:r>
        <w:rPr>
          <w:rFonts w:ascii="宋体" w:cs="宋体" w:hint="eastAsia"/>
          <w:b/>
          <w:lang w:eastAsia="zh-CN"/>
        </w:rPr>
        <w:t>选择题考法</w:t>
      </w:r>
      <w:r>
        <w:rPr>
          <w:rFonts w:ascii="宋体" w:cs="宋体" w:hint="eastAsia"/>
          <w:lang w:eastAsia="zh-CN"/>
        </w:rPr>
        <w:t>：给一段嵌套</w:t>
      </w:r>
      <w:r>
        <w:t xml:space="preserve"> if</w:t>
      </w:r>
      <w:r>
        <w:rPr>
          <w:rFonts w:ascii="宋体" w:cs="宋体" w:hint="eastAsia"/>
          <w:lang w:eastAsia="zh-CN"/>
        </w:rPr>
        <w:t>，问条件为何时执行某分支；或问输出结果。</w:t>
      </w:r>
    </w:p>
    <w:p w14:paraId="7170A98E" w14:textId="77777777" w:rsidR="004B254D" w:rsidRPr="004B254D" w:rsidRDefault="004B254D">
      <w:pPr>
        <w:pStyle w:val="31"/>
        <w:spacing w:line="360" w:lineRule="auto"/>
      </w:pPr>
      <w:bookmarkStart w:id="61" w:name="_Toc240537786"/>
      <w:r w:rsidRPr="004B254D">
        <w:rPr>
          <w:rFonts w:hint="eastAsia"/>
          <w:lang w:eastAsia="zh-CN"/>
        </w:rPr>
        <w:t>板块</w:t>
      </w:r>
      <w:r w:rsidRPr="004B254D">
        <w:rPr>
          <w:rFonts w:hint="eastAsia"/>
          <w:lang w:eastAsia="zh-CN"/>
        </w:rPr>
        <w:t xml:space="preserve"> C</w:t>
      </w:r>
      <w:r w:rsidRPr="004B254D">
        <w:rPr>
          <w:rFonts w:hint="eastAsia"/>
          <w:lang w:eastAsia="zh-CN"/>
        </w:rPr>
        <w:t>：</w:t>
      </w:r>
      <w:r w:rsidRPr="004B254D">
        <w:rPr>
          <w:rFonts w:hint="eastAsia"/>
          <w:lang w:eastAsia="zh-CN"/>
        </w:rPr>
        <w:t xml:space="preserve">while </w:t>
      </w:r>
      <w:r w:rsidRPr="004B254D">
        <w:rPr>
          <w:rFonts w:hint="eastAsia"/>
          <w:lang w:eastAsia="zh-CN"/>
        </w:rPr>
        <w:t>循环（</w:t>
      </w:r>
      <w:r w:rsidRPr="004B254D">
        <w:rPr>
          <w:rFonts w:hint="eastAsia"/>
          <w:lang w:eastAsia="zh-CN"/>
        </w:rPr>
        <w:t>Topic 2.7</w:t>
      </w:r>
      <w:r w:rsidRPr="004B254D">
        <w:rPr>
          <w:rFonts w:hint="eastAsia"/>
          <w:lang w:eastAsia="zh-CN"/>
        </w:rPr>
        <w:t>）</w:t>
      </w:r>
      <w:bookmarkEnd w:id="61"/>
    </w:p>
    <w:p w14:paraId="0A25A094" w14:textId="77777777" w:rsidR="004B254D" w:rsidRPr="004B254D" w:rsidRDefault="004B254D">
      <w:pPr>
        <w:pStyle w:val="4"/>
        <w:spacing w:line="360" w:lineRule="auto"/>
      </w:pPr>
      <w:r w:rsidRPr="004B254D">
        <w:rPr>
          <w:rFonts w:hint="eastAsia"/>
          <w:lang w:eastAsia="zh-CN"/>
        </w:rPr>
        <w:t xml:space="preserve">C1. Topic 2.7 </w:t>
      </w:r>
      <w:r w:rsidRPr="004B254D">
        <w:rPr>
          <w:rFonts w:hint="eastAsia"/>
          <w:lang w:eastAsia="zh-CN"/>
        </w:rPr>
        <w:t>—</w:t>
      </w:r>
      <w:r w:rsidRPr="004B254D">
        <w:rPr>
          <w:rFonts w:hint="eastAsia"/>
          <w:lang w:eastAsia="zh-CN"/>
        </w:rPr>
        <w:t xml:space="preserve"> while Loops </w:t>
      </w:r>
      <w:r w:rsidRPr="004B254D">
        <w:rPr>
          <w:rFonts w:hint="eastAsia"/>
          <w:lang w:eastAsia="zh-CN"/>
        </w:rPr>
        <w:t>语法与执行流程（</w:t>
      </w:r>
      <w:r w:rsidRPr="004B254D">
        <w:rPr>
          <w:rFonts w:hint="eastAsia"/>
          <w:lang w:eastAsia="zh-CN"/>
        </w:rPr>
        <w:t>LO 2.7.A</w:t>
      </w:r>
      <w:r w:rsidRPr="004B254D">
        <w:rPr>
          <w:rFonts w:hint="eastAsia"/>
          <w:lang w:eastAsia="zh-CN"/>
        </w:rPr>
        <w:t>）</w:t>
      </w:r>
    </w:p>
    <w:p w14:paraId="608E0822" w14:textId="77777777" w:rsidR="004B254D" w:rsidRDefault="004B254D">
      <w:pPr>
        <w:spacing w:line="360" w:lineRule="auto"/>
        <w:rPr>
          <w:rFonts w:hint="eastAsia"/>
        </w:rPr>
      </w:pPr>
      <w:r>
        <w:rPr>
          <w:rFonts w:ascii="宋体" w:cs="宋体" w:hint="eastAsia"/>
          <w:color w:val="1A1A1A"/>
          <w:sz w:val="21"/>
          <w:lang w:eastAsia="zh-CN"/>
        </w:rPr>
        <w:t>int i = 0;             // 1. 初始化</w:t>
      </w:r>
      <w:r>
        <w:rPr>
          <w:rFonts w:ascii="宋体" w:cs="宋体" w:hint="eastAsia"/>
          <w:color w:val="1A1A1A"/>
          <w:sz w:val="21"/>
          <w:lang w:eastAsia="zh-CN"/>
        </w:rPr>
        <w:br/>
        <w:t>while (i &lt; 5) {        // 2. 条件判断</w:t>
      </w:r>
      <w:r>
        <w:rPr>
          <w:rFonts w:ascii="宋体" w:cs="宋体" w:hint="eastAsia"/>
          <w:color w:val="1A1A1A"/>
          <w:sz w:val="21"/>
          <w:lang w:eastAsia="zh-CN"/>
        </w:rPr>
        <w:br/>
        <w:t xml:space="preserve">    System.out.println(i);</w:t>
      </w:r>
      <w:r>
        <w:rPr>
          <w:rFonts w:ascii="宋体" w:cs="宋体" w:hint="eastAsia"/>
          <w:color w:val="1A1A1A"/>
          <w:sz w:val="21"/>
          <w:lang w:eastAsia="zh-CN"/>
        </w:rPr>
        <w:br/>
        <w:t xml:space="preserve">    i++;               // 3. 更新（必须有！否则死循环）</w:t>
      </w:r>
      <w:r>
        <w:rPr>
          <w:rFonts w:ascii="宋体" w:cs="宋体" w:hint="eastAsia"/>
          <w:color w:val="1A1A1A"/>
          <w:sz w:val="21"/>
          <w:lang w:eastAsia="zh-CN"/>
        </w:rPr>
        <w:br/>
        <w:t>}</w:t>
      </w:r>
      <w:r>
        <w:rPr>
          <w:rFonts w:ascii="宋体" w:cs="宋体" w:hint="eastAsia"/>
          <w:color w:val="1A1A1A"/>
          <w:sz w:val="21"/>
          <w:lang w:eastAsia="zh-CN"/>
        </w:rPr>
        <w:br/>
      </w:r>
    </w:p>
    <w:p w14:paraId="43DAED4C" w14:textId="77777777" w:rsidR="004B254D" w:rsidRDefault="004B254D">
      <w:pPr>
        <w:rPr>
          <w:rFonts w:hint="eastAsia"/>
        </w:rPr>
      </w:pPr>
      <w:r>
        <w:rPr>
          <w:rFonts w:ascii="宋体" w:cs="宋体" w:hint="eastAsia"/>
          <w:b/>
          <w:lang w:eastAsia="zh-CN"/>
        </w:rPr>
        <w:t>执行流程</w:t>
      </w:r>
      <w:r>
        <w:rPr>
          <w:rFonts w:ascii="宋体" w:cs="宋体" w:hint="eastAsia"/>
          <w:lang w:eastAsia="zh-CN"/>
        </w:rPr>
        <w:t>：先判条件</w:t>
      </w:r>
      <w:r>
        <w:t xml:space="preserve"> </w:t>
      </w:r>
      <w:r>
        <w:t>→</w:t>
      </w:r>
      <w:r>
        <w:t xml:space="preserve"> </w:t>
      </w:r>
      <w:r>
        <w:rPr>
          <w:rFonts w:ascii="宋体" w:cs="宋体" w:hint="eastAsia"/>
          <w:lang w:eastAsia="zh-CN"/>
        </w:rPr>
        <w:t>真则进入循环体</w:t>
      </w:r>
      <w:r>
        <w:t xml:space="preserve"> </w:t>
      </w:r>
      <w:r>
        <w:t>→</w:t>
      </w:r>
      <w:r>
        <w:t xml:space="preserve"> </w:t>
      </w:r>
      <w:r>
        <w:rPr>
          <w:rFonts w:ascii="宋体" w:cs="宋体" w:hint="eastAsia"/>
          <w:lang w:eastAsia="zh-CN"/>
        </w:rPr>
        <w:t>执行体一次</w:t>
      </w:r>
      <w:r>
        <w:t xml:space="preserve"> </w:t>
      </w:r>
      <w:r>
        <w:t>→</w:t>
      </w:r>
      <w:r>
        <w:t xml:space="preserve"> </w:t>
      </w:r>
      <w:r>
        <w:rPr>
          <w:rFonts w:ascii="宋体" w:cs="宋体" w:hint="eastAsia"/>
          <w:lang w:eastAsia="zh-CN"/>
        </w:rPr>
        <w:t>再回到条件判断</w:t>
      </w:r>
      <w:r>
        <w:t xml:space="preserve"> </w:t>
      </w:r>
      <w:r>
        <w:t>→</w:t>
      </w:r>
      <w:r>
        <w:t xml:space="preserve"> </w:t>
      </w:r>
      <w:r>
        <w:rPr>
          <w:rFonts w:ascii="宋体" w:cs="宋体" w:hint="eastAsia"/>
          <w:lang w:eastAsia="zh-CN"/>
        </w:rPr>
        <w:t>直到条件为假跳出。</w:t>
      </w:r>
    </w:p>
    <w:p w14:paraId="40CE5A7F" w14:textId="77777777" w:rsidR="004B254D" w:rsidRDefault="004B254D">
      <w:pPr>
        <w:rPr>
          <w:rFonts w:hint="eastAsia"/>
        </w:rPr>
      </w:pPr>
      <w:r>
        <w:rPr>
          <w:rFonts w:ascii="宋体" w:cs="宋体" w:hint="eastAsia"/>
          <w:b/>
          <w:lang w:eastAsia="zh-CN"/>
        </w:rPr>
        <w:lastRenderedPageBreak/>
        <w:t>典型陷阱</w:t>
      </w:r>
      <w:r>
        <w:rPr>
          <w:rFonts w:ascii="宋体" w:cs="宋体" w:hint="eastAsia"/>
          <w:lang w:eastAsia="zh-CN"/>
        </w:rPr>
        <w:t>：</w:t>
      </w:r>
    </w:p>
    <w:p w14:paraId="47728477" w14:textId="77777777" w:rsidR="004B254D" w:rsidRDefault="004B254D" w:rsidP="004B254D">
      <w:pPr>
        <w:pStyle w:val="a0"/>
        <w:tabs>
          <w:tab w:val="num" w:pos="360"/>
        </w:tabs>
        <w:spacing w:after="72"/>
        <w:rPr>
          <w:rFonts w:hint="eastAsia"/>
        </w:rPr>
      </w:pPr>
      <w:r>
        <w:rPr>
          <w:rFonts w:ascii="宋体" w:cs="宋体" w:hint="eastAsia"/>
          <w:b/>
          <w:lang w:eastAsia="zh-CN"/>
        </w:rPr>
        <w:t>忘记更新</w:t>
      </w:r>
      <w:r>
        <w:t xml:space="preserve"> </w:t>
      </w:r>
      <w:r>
        <w:t>→</w:t>
      </w:r>
      <w:r>
        <w:t xml:space="preserve"> </w:t>
      </w:r>
      <w:r>
        <w:rPr>
          <w:rFonts w:ascii="宋体" w:cs="宋体" w:hint="eastAsia"/>
          <w:lang w:eastAsia="zh-CN"/>
        </w:rPr>
        <w:t>死循环（</w:t>
      </w:r>
      <w:r>
        <w:t>infinite loop</w:t>
      </w:r>
      <w:r>
        <w:rPr>
          <w:rFonts w:ascii="宋体" w:cs="宋体" w:hint="eastAsia"/>
          <w:lang w:eastAsia="zh-CN"/>
        </w:rPr>
        <w:t>），程序卡死。</w:t>
      </w:r>
    </w:p>
    <w:p w14:paraId="0F50AA44" w14:textId="77777777" w:rsidR="004B254D" w:rsidRDefault="004B254D" w:rsidP="004B254D">
      <w:pPr>
        <w:pStyle w:val="a0"/>
        <w:tabs>
          <w:tab w:val="num" w:pos="360"/>
        </w:tabs>
        <w:spacing w:after="72"/>
        <w:rPr>
          <w:rFonts w:hint="eastAsia"/>
        </w:rPr>
      </w:pPr>
      <w:r>
        <w:rPr>
          <w:rFonts w:ascii="宋体" w:cs="宋体" w:hint="eastAsia"/>
          <w:b/>
          <w:lang w:eastAsia="zh-CN"/>
        </w:rPr>
        <w:t>更新方向错误</w:t>
      </w:r>
      <w:r>
        <w:rPr>
          <w:rFonts w:ascii="宋体" w:cs="宋体" w:hint="eastAsia"/>
          <w:lang w:eastAsia="zh-CN"/>
        </w:rPr>
        <w:t xml:space="preserve">（如希望递增却写成 </w:t>
      </w:r>
      <w:r>
        <w:rPr>
          <w:rFonts w:ascii="Courier New" w:hAnsi="Courier New"/>
          <w:sz w:val="21"/>
        </w:rPr>
        <w:t>i--</w:t>
      </w:r>
      <w:r>
        <w:rPr>
          <w:rFonts w:ascii="宋体" w:cs="宋体" w:hint="eastAsia"/>
          <w:lang w:eastAsia="zh-CN"/>
        </w:rPr>
        <w:t>）</w:t>
      </w:r>
      <w:r>
        <w:t>→</w:t>
      </w:r>
      <w:r>
        <w:t xml:space="preserve"> </w:t>
      </w:r>
      <w:r>
        <w:rPr>
          <w:rFonts w:ascii="宋体" w:cs="宋体" w:hint="eastAsia"/>
          <w:lang w:eastAsia="zh-CN"/>
        </w:rPr>
        <w:t>循环不执行或立即终止。</w:t>
      </w:r>
    </w:p>
    <w:p w14:paraId="24A0AECC" w14:textId="77777777" w:rsidR="004B254D" w:rsidRDefault="004B254D" w:rsidP="004B254D">
      <w:pPr>
        <w:pStyle w:val="a0"/>
        <w:tabs>
          <w:tab w:val="num" w:pos="360"/>
        </w:tabs>
        <w:spacing w:after="72"/>
        <w:rPr>
          <w:rFonts w:hint="eastAsia"/>
        </w:rPr>
      </w:pPr>
      <w:r>
        <w:rPr>
          <w:rFonts w:ascii="宋体" w:cs="宋体" w:hint="eastAsia"/>
          <w:b/>
          <w:lang w:eastAsia="zh-CN"/>
        </w:rPr>
        <w:t>条件永远为真</w:t>
      </w:r>
      <w:r>
        <w:rPr>
          <w:rFonts w:ascii="宋体" w:cs="宋体" w:hint="eastAsia"/>
          <w:lang w:eastAsia="zh-CN"/>
        </w:rPr>
        <w:t xml:space="preserve">（如 </w:t>
      </w:r>
      <w:r>
        <w:rPr>
          <w:rFonts w:ascii="Courier New" w:hAnsi="Courier New"/>
          <w:sz w:val="21"/>
        </w:rPr>
        <w:t>while (true)</w:t>
      </w:r>
      <w:r>
        <w:t xml:space="preserve"> </w:t>
      </w:r>
      <w:r>
        <w:rPr>
          <w:rFonts w:ascii="宋体" w:cs="宋体" w:hint="eastAsia"/>
          <w:lang w:eastAsia="zh-CN"/>
        </w:rPr>
        <w:t>且循环内不更新循环变量）</w:t>
      </w:r>
      <w:r>
        <w:t>→</w:t>
      </w:r>
      <w:r>
        <w:t xml:space="preserve"> </w:t>
      </w:r>
      <w:r>
        <w:rPr>
          <w:rFonts w:ascii="宋体" w:cs="宋体" w:hint="eastAsia"/>
          <w:lang w:eastAsia="zh-CN"/>
        </w:rPr>
        <w:t>死循环。</w:t>
      </w:r>
    </w:p>
    <w:p w14:paraId="435E9583" w14:textId="77777777" w:rsidR="004B254D" w:rsidRPr="004B254D" w:rsidRDefault="004B254D">
      <w:pPr>
        <w:pStyle w:val="4"/>
        <w:spacing w:line="360" w:lineRule="auto"/>
      </w:pPr>
      <w:r w:rsidRPr="004B254D">
        <w:rPr>
          <w:rFonts w:hint="eastAsia"/>
          <w:lang w:eastAsia="zh-CN"/>
        </w:rPr>
        <w:t xml:space="preserve">C2. </w:t>
      </w:r>
      <w:r w:rsidRPr="004B254D">
        <w:rPr>
          <w:rFonts w:hint="eastAsia"/>
          <w:lang w:eastAsia="zh-CN"/>
        </w:rPr>
        <w:t>哨兵循环（</w:t>
      </w:r>
      <w:r w:rsidRPr="004B254D">
        <w:rPr>
          <w:rFonts w:hint="eastAsia"/>
          <w:lang w:eastAsia="zh-CN"/>
        </w:rPr>
        <w:t>Sentinel loop</w:t>
      </w:r>
      <w:r w:rsidRPr="004B254D">
        <w:rPr>
          <w:rFonts w:hint="eastAsia"/>
          <w:lang w:eastAsia="zh-CN"/>
        </w:rPr>
        <w:t>，</w:t>
      </w:r>
      <w:r w:rsidRPr="004B254D">
        <w:rPr>
          <w:rFonts w:hint="eastAsia"/>
          <w:lang w:eastAsia="zh-CN"/>
        </w:rPr>
        <w:t xml:space="preserve">Topic 2.7 </w:t>
      </w:r>
      <w:r w:rsidRPr="004B254D">
        <w:rPr>
          <w:rFonts w:hint="eastAsia"/>
          <w:lang w:eastAsia="zh-CN"/>
        </w:rPr>
        <w:t>拓展，</w:t>
      </w:r>
      <w:r w:rsidRPr="004B254D">
        <w:rPr>
          <w:rFonts w:hint="eastAsia"/>
          <w:lang w:eastAsia="zh-CN"/>
        </w:rPr>
        <w:t>LO 2.7.B</w:t>
      </w:r>
      <w:r w:rsidRPr="004B254D">
        <w:rPr>
          <w:rFonts w:hint="eastAsia"/>
          <w:lang w:eastAsia="zh-CN"/>
        </w:rPr>
        <w:t>）</w:t>
      </w:r>
    </w:p>
    <w:p w14:paraId="1E9A8E6B" w14:textId="77777777" w:rsidR="004B254D" w:rsidRDefault="004B254D">
      <w:pPr>
        <w:rPr>
          <w:rFonts w:hint="eastAsia"/>
        </w:rPr>
      </w:pPr>
      <w:r>
        <w:rPr>
          <w:rFonts w:ascii="宋体" w:cs="宋体" w:hint="eastAsia"/>
          <w:b/>
          <w:lang w:eastAsia="zh-CN"/>
        </w:rPr>
        <w:t>核心思想</w:t>
      </w:r>
      <w:r>
        <w:rPr>
          <w:rFonts w:ascii="宋体" w:cs="宋体" w:hint="eastAsia"/>
          <w:lang w:eastAsia="zh-CN"/>
        </w:rPr>
        <w:t xml:space="preserve">：用一个特殊值（如 </w:t>
      </w:r>
      <w:r>
        <w:rPr>
          <w:rFonts w:ascii="Courier New" w:hAnsi="Courier New"/>
          <w:sz w:val="21"/>
        </w:rPr>
        <w:t>-1</w:t>
      </w:r>
      <w:r>
        <w:rPr>
          <w:rFonts w:ascii="宋体" w:cs="宋体" w:hint="eastAsia"/>
          <w:lang w:eastAsia="zh-CN"/>
        </w:rPr>
        <w:t>、</w:t>
      </w:r>
      <w:r>
        <w:rPr>
          <w:rFonts w:ascii="Courier New" w:hAnsi="Courier New"/>
          <w:sz w:val="21"/>
        </w:rPr>
        <w:t>""</w:t>
      </w:r>
      <w:r>
        <w:rPr>
          <w:rFonts w:ascii="宋体" w:cs="宋体" w:hint="eastAsia"/>
          <w:lang w:eastAsia="zh-CN"/>
        </w:rPr>
        <w:t>、</w:t>
      </w:r>
      <w:r>
        <w:rPr>
          <w:rFonts w:ascii="Courier New" w:hAnsi="Courier New"/>
          <w:sz w:val="21"/>
        </w:rPr>
        <w:t>null</w:t>
      </w:r>
      <w:r>
        <w:rPr>
          <w:rFonts w:ascii="宋体" w:cs="宋体" w:hint="eastAsia"/>
          <w:lang w:eastAsia="zh-CN"/>
        </w:rPr>
        <w:t>）作为结束标志。</w:t>
      </w:r>
    </w:p>
    <w:p w14:paraId="2A5671D2" w14:textId="77777777" w:rsidR="004B254D" w:rsidRDefault="004B254D">
      <w:pPr>
        <w:spacing w:line="360" w:lineRule="auto"/>
        <w:rPr>
          <w:rFonts w:hint="eastAsia"/>
        </w:rPr>
      </w:pPr>
      <w:r>
        <w:rPr>
          <w:rFonts w:ascii="宋体" w:cs="宋体" w:hint="eastAsia"/>
          <w:color w:val="1A1A1A"/>
          <w:sz w:val="21"/>
          <w:lang w:eastAsia="zh-CN"/>
        </w:rPr>
        <w:t>Scanner sc = new Scanner(System.in);</w:t>
      </w:r>
      <w:r>
        <w:rPr>
          <w:rFonts w:ascii="宋体" w:cs="宋体" w:hint="eastAsia"/>
          <w:color w:val="1A1A1A"/>
          <w:sz w:val="21"/>
          <w:lang w:eastAsia="zh-CN"/>
        </w:rPr>
        <w:br/>
        <w:t>int sum = 0;</w:t>
      </w:r>
      <w:r>
        <w:rPr>
          <w:rFonts w:ascii="宋体" w:cs="宋体" w:hint="eastAsia"/>
          <w:color w:val="1A1A1A"/>
          <w:sz w:val="21"/>
          <w:lang w:eastAsia="zh-CN"/>
        </w:rPr>
        <w:br/>
        <w:t>System.out.print("输入数字（0 结束）: ");</w:t>
      </w:r>
      <w:r>
        <w:rPr>
          <w:rFonts w:ascii="宋体" w:cs="宋体" w:hint="eastAsia"/>
          <w:color w:val="1A1A1A"/>
          <w:sz w:val="21"/>
          <w:lang w:eastAsia="zh-CN"/>
        </w:rPr>
        <w:br/>
        <w:t>int n = sc.nextInt();</w:t>
      </w:r>
      <w:r>
        <w:rPr>
          <w:rFonts w:ascii="宋体" w:cs="宋体" w:hint="eastAsia"/>
          <w:color w:val="1A1A1A"/>
          <w:sz w:val="21"/>
          <w:lang w:eastAsia="zh-CN"/>
        </w:rPr>
        <w:br/>
        <w:t>while (n != 0) {           // 0 是哨兵</w:t>
      </w:r>
      <w:r>
        <w:rPr>
          <w:rFonts w:ascii="宋体" w:cs="宋体" w:hint="eastAsia"/>
          <w:color w:val="1A1A1A"/>
          <w:sz w:val="21"/>
          <w:lang w:eastAsia="zh-CN"/>
        </w:rPr>
        <w:br/>
        <w:t xml:space="preserve">    sum += n;</w:t>
      </w:r>
      <w:r>
        <w:rPr>
          <w:rFonts w:ascii="宋体" w:cs="宋体" w:hint="eastAsia"/>
          <w:color w:val="1A1A1A"/>
          <w:sz w:val="21"/>
          <w:lang w:eastAsia="zh-CN"/>
        </w:rPr>
        <w:br/>
        <w:t xml:space="preserve">    System.out.print("输入数字（0 结束）: ");</w:t>
      </w:r>
      <w:r>
        <w:rPr>
          <w:rFonts w:ascii="宋体" w:cs="宋体" w:hint="eastAsia"/>
          <w:color w:val="1A1A1A"/>
          <w:sz w:val="21"/>
          <w:lang w:eastAsia="zh-CN"/>
        </w:rPr>
        <w:br/>
        <w:t xml:space="preserve">    n = sc.nextInt();</w:t>
      </w:r>
      <w:r>
        <w:rPr>
          <w:rFonts w:ascii="宋体" w:cs="宋体" w:hint="eastAsia"/>
          <w:color w:val="1A1A1A"/>
          <w:sz w:val="21"/>
          <w:lang w:eastAsia="zh-CN"/>
        </w:rPr>
        <w:br/>
        <w:t>}</w:t>
      </w:r>
      <w:r>
        <w:rPr>
          <w:rFonts w:ascii="宋体" w:cs="宋体" w:hint="eastAsia"/>
          <w:color w:val="1A1A1A"/>
          <w:sz w:val="21"/>
          <w:lang w:eastAsia="zh-CN"/>
        </w:rPr>
        <w:br/>
        <w:t>System.out.println("sum = " + sum);</w:t>
      </w:r>
      <w:r>
        <w:rPr>
          <w:rFonts w:ascii="宋体" w:cs="宋体" w:hint="eastAsia"/>
          <w:color w:val="1A1A1A"/>
          <w:sz w:val="21"/>
          <w:lang w:eastAsia="zh-CN"/>
        </w:rPr>
        <w:br/>
      </w:r>
    </w:p>
    <w:p w14:paraId="51593BB0" w14:textId="77777777" w:rsidR="004B254D" w:rsidRDefault="004B254D">
      <w:pPr>
        <w:rPr>
          <w:rFonts w:hint="eastAsia"/>
        </w:rPr>
      </w:pPr>
      <w:r>
        <w:rPr>
          <w:rFonts w:ascii="宋体" w:cs="宋体" w:hint="eastAsia"/>
          <w:b/>
          <w:lang w:eastAsia="zh-CN"/>
        </w:rPr>
        <w:t>选择题考法</w:t>
      </w:r>
      <w:r>
        <w:rPr>
          <w:rFonts w:ascii="宋体" w:cs="宋体" w:hint="eastAsia"/>
          <w:lang w:eastAsia="zh-CN"/>
        </w:rPr>
        <w:t>：给一段</w:t>
      </w:r>
      <w:r>
        <w:t xml:space="preserve"> while </w:t>
      </w:r>
      <w:r>
        <w:rPr>
          <w:rFonts w:ascii="宋体" w:cs="宋体" w:hint="eastAsia"/>
          <w:lang w:eastAsia="zh-CN"/>
        </w:rPr>
        <w:t>循环</w:t>
      </w:r>
      <w:r>
        <w:t xml:space="preserve"> + </w:t>
      </w:r>
      <w:r>
        <w:rPr>
          <w:rFonts w:ascii="宋体" w:cs="宋体" w:hint="eastAsia"/>
          <w:lang w:eastAsia="zh-CN"/>
        </w:rPr>
        <w:t>输入序列，问最终</w:t>
      </w:r>
      <w:r>
        <w:t xml:space="preserve"> sum </w:t>
      </w:r>
      <w:r>
        <w:rPr>
          <w:rFonts w:ascii="宋体" w:cs="宋体" w:hint="eastAsia"/>
          <w:lang w:eastAsia="zh-CN"/>
        </w:rPr>
        <w:t>多少</w:t>
      </w:r>
      <w:r>
        <w:t xml:space="preserve"> / </w:t>
      </w:r>
      <w:r>
        <w:rPr>
          <w:rFonts w:ascii="宋体" w:cs="宋体" w:hint="eastAsia"/>
          <w:lang w:eastAsia="zh-CN"/>
        </w:rPr>
        <w:t>输出多少；或问</w:t>
      </w:r>
      <w:r>
        <w:t>"</w:t>
      </w:r>
      <w:r>
        <w:rPr>
          <w:rFonts w:ascii="宋体" w:cs="宋体" w:hint="eastAsia"/>
          <w:lang w:eastAsia="zh-CN"/>
        </w:rPr>
        <w:t>哨兵是哪个值</w:t>
      </w:r>
      <w:r>
        <w:t>"</w:t>
      </w:r>
      <w:r>
        <w:rPr>
          <w:rFonts w:ascii="宋体" w:cs="宋体" w:hint="eastAsia"/>
          <w:lang w:eastAsia="zh-CN"/>
        </w:rPr>
        <w:t>。</w:t>
      </w:r>
    </w:p>
    <w:p w14:paraId="6753A3D4" w14:textId="77777777" w:rsidR="004B254D" w:rsidRPr="004B254D" w:rsidRDefault="004B254D">
      <w:pPr>
        <w:pStyle w:val="31"/>
        <w:spacing w:line="360" w:lineRule="auto"/>
      </w:pPr>
      <w:bookmarkStart w:id="62" w:name="_Toc240537787"/>
      <w:r w:rsidRPr="004B254D">
        <w:rPr>
          <w:rFonts w:hint="eastAsia"/>
          <w:lang w:eastAsia="zh-CN"/>
        </w:rPr>
        <w:t>板块</w:t>
      </w:r>
      <w:r w:rsidRPr="004B254D">
        <w:rPr>
          <w:rFonts w:hint="eastAsia"/>
          <w:lang w:eastAsia="zh-CN"/>
        </w:rPr>
        <w:t xml:space="preserve"> D</w:t>
      </w:r>
      <w:r w:rsidRPr="004B254D">
        <w:rPr>
          <w:rFonts w:hint="eastAsia"/>
          <w:lang w:eastAsia="zh-CN"/>
        </w:rPr>
        <w:t>：</w:t>
      </w:r>
      <w:r w:rsidRPr="004B254D">
        <w:rPr>
          <w:rFonts w:hint="eastAsia"/>
          <w:lang w:eastAsia="zh-CN"/>
        </w:rPr>
        <w:t xml:space="preserve">for </w:t>
      </w:r>
      <w:r w:rsidRPr="004B254D">
        <w:rPr>
          <w:rFonts w:hint="eastAsia"/>
          <w:lang w:eastAsia="zh-CN"/>
        </w:rPr>
        <w:t>循环与字符串算法（</w:t>
      </w:r>
      <w:r w:rsidRPr="004B254D">
        <w:rPr>
          <w:rFonts w:hint="eastAsia"/>
          <w:lang w:eastAsia="zh-CN"/>
        </w:rPr>
        <w:t>Topic 2.8 / 2.10 / 2.11</w:t>
      </w:r>
      <w:r w:rsidRPr="004B254D">
        <w:rPr>
          <w:rFonts w:hint="eastAsia"/>
          <w:lang w:eastAsia="zh-CN"/>
        </w:rPr>
        <w:t>）</w:t>
      </w:r>
      <w:bookmarkEnd w:id="62"/>
    </w:p>
    <w:p w14:paraId="0EC0F481" w14:textId="77777777" w:rsidR="004B254D" w:rsidRPr="004B254D" w:rsidRDefault="004B254D">
      <w:pPr>
        <w:pStyle w:val="4"/>
        <w:spacing w:line="360" w:lineRule="auto"/>
      </w:pPr>
      <w:r w:rsidRPr="004B254D">
        <w:rPr>
          <w:rFonts w:hint="eastAsia"/>
          <w:lang w:eastAsia="zh-CN"/>
        </w:rPr>
        <w:t xml:space="preserve">D1. Topic 2.8 </w:t>
      </w:r>
      <w:r w:rsidRPr="004B254D">
        <w:rPr>
          <w:rFonts w:hint="eastAsia"/>
          <w:lang w:eastAsia="zh-CN"/>
        </w:rPr>
        <w:t>—</w:t>
      </w:r>
      <w:r w:rsidRPr="004B254D">
        <w:rPr>
          <w:rFonts w:hint="eastAsia"/>
          <w:lang w:eastAsia="zh-CN"/>
        </w:rPr>
        <w:t xml:space="preserve"> for Loops </w:t>
      </w:r>
      <w:r w:rsidRPr="004B254D">
        <w:rPr>
          <w:rFonts w:hint="eastAsia"/>
          <w:lang w:eastAsia="zh-CN"/>
        </w:rPr>
        <w:t>语法与三要素（</w:t>
      </w:r>
      <w:r w:rsidRPr="004B254D">
        <w:rPr>
          <w:rFonts w:hint="eastAsia"/>
          <w:lang w:eastAsia="zh-CN"/>
        </w:rPr>
        <w:t>LO 2.8.A</w:t>
      </w:r>
      <w:r w:rsidRPr="004B254D">
        <w:rPr>
          <w:rFonts w:hint="eastAsia"/>
          <w:lang w:eastAsia="zh-CN"/>
        </w:rPr>
        <w:t>）</w:t>
      </w:r>
    </w:p>
    <w:p w14:paraId="1B70AF57" w14:textId="77777777" w:rsidR="004B254D" w:rsidRDefault="004B254D">
      <w:pPr>
        <w:spacing w:line="360" w:lineRule="auto"/>
        <w:rPr>
          <w:rFonts w:hint="eastAsia"/>
        </w:rPr>
      </w:pPr>
      <w:r>
        <w:rPr>
          <w:rFonts w:ascii="宋体" w:cs="宋体" w:hint="eastAsia"/>
          <w:color w:val="1A1A1A"/>
          <w:sz w:val="21"/>
          <w:lang w:eastAsia="zh-CN"/>
        </w:rPr>
        <w:t>for (初始化; 条件; 更新) {</w:t>
      </w:r>
      <w:r>
        <w:rPr>
          <w:rFonts w:ascii="宋体" w:cs="宋体" w:hint="eastAsia"/>
          <w:color w:val="1A1A1A"/>
          <w:sz w:val="21"/>
          <w:lang w:eastAsia="zh-CN"/>
        </w:rPr>
        <w:br/>
        <w:t xml:space="preserve">    // 循环体</w:t>
      </w:r>
      <w:r>
        <w:rPr>
          <w:rFonts w:ascii="宋体" w:cs="宋体" w:hint="eastAsia"/>
          <w:color w:val="1A1A1A"/>
          <w:sz w:val="21"/>
          <w:lang w:eastAsia="zh-CN"/>
        </w:rPr>
        <w:br/>
        <w:t>}</w:t>
      </w:r>
      <w:r>
        <w:rPr>
          <w:rFonts w:ascii="宋体" w:cs="宋体" w:hint="eastAsia"/>
          <w:color w:val="1A1A1A"/>
          <w:sz w:val="21"/>
          <w:lang w:eastAsia="zh-CN"/>
        </w:rPr>
        <w:br/>
      </w:r>
    </w:p>
    <w:p w14:paraId="4D03521B" w14:textId="77777777" w:rsidR="004B254D" w:rsidRDefault="004B254D">
      <w:pPr>
        <w:rPr>
          <w:rFonts w:hint="eastAsia"/>
        </w:rPr>
      </w:pPr>
      <w:r>
        <w:rPr>
          <w:rFonts w:ascii="宋体" w:cs="宋体" w:hint="eastAsia"/>
          <w:b/>
          <w:lang w:eastAsia="zh-CN"/>
        </w:rPr>
        <w:t>例：从 1 加到 100</w:t>
      </w:r>
    </w:p>
    <w:p w14:paraId="1371A3D0" w14:textId="77777777" w:rsidR="004B254D" w:rsidRDefault="004B254D">
      <w:pPr>
        <w:spacing w:line="360" w:lineRule="auto"/>
        <w:rPr>
          <w:rFonts w:hint="eastAsia"/>
        </w:rPr>
      </w:pPr>
      <w:r>
        <w:rPr>
          <w:rFonts w:ascii="Courier New" w:hAnsi="Courier New"/>
          <w:color w:val="1A1A1A"/>
          <w:sz w:val="21"/>
        </w:rPr>
        <w:t>int sum = 0;</w:t>
      </w:r>
      <w:r>
        <w:rPr>
          <w:rFonts w:ascii="Courier New" w:hAnsi="Courier New"/>
          <w:color w:val="1A1A1A"/>
          <w:sz w:val="21"/>
        </w:rPr>
        <w:br/>
        <w:t>for (int i = 1; i &lt;= 100; i++) {</w:t>
      </w:r>
      <w:r>
        <w:rPr>
          <w:rFonts w:ascii="Courier New" w:hAnsi="Courier New"/>
          <w:color w:val="1A1A1A"/>
          <w:sz w:val="21"/>
        </w:rPr>
        <w:br/>
        <w:t xml:space="preserve">    sum += i;</w:t>
      </w:r>
      <w:r>
        <w:rPr>
          <w:rFonts w:ascii="Courier New" w:hAnsi="Courier New"/>
          <w:color w:val="1A1A1A"/>
          <w:sz w:val="21"/>
        </w:rPr>
        <w:br/>
        <w:t>}</w:t>
      </w:r>
      <w:r>
        <w:rPr>
          <w:rFonts w:ascii="Courier New" w:hAnsi="Courier New"/>
          <w:color w:val="1A1A1A"/>
          <w:sz w:val="21"/>
        </w:rPr>
        <w:br/>
      </w:r>
    </w:p>
    <w:p w14:paraId="09A6196A" w14:textId="77777777" w:rsidR="004B254D" w:rsidRDefault="004B254D">
      <w:pPr>
        <w:rPr>
          <w:rFonts w:hint="eastAsia"/>
        </w:rPr>
      </w:pPr>
      <w:r>
        <w:rPr>
          <w:rFonts w:ascii="宋体" w:cs="宋体" w:hint="eastAsia"/>
          <w:b/>
          <w:lang w:eastAsia="zh-CN"/>
        </w:rPr>
        <w:lastRenderedPageBreak/>
        <w:t>三要素</w:t>
      </w:r>
      <w:r>
        <w:rPr>
          <w:rFonts w:ascii="宋体" w:cs="宋体" w:hint="eastAsia"/>
          <w:lang w:eastAsia="zh-CN"/>
        </w:rPr>
        <w:t>：</w:t>
      </w:r>
    </w:p>
    <w:p w14:paraId="4429A97C" w14:textId="77777777" w:rsidR="004B254D" w:rsidRDefault="004B254D" w:rsidP="004B254D">
      <w:pPr>
        <w:pStyle w:val="a"/>
        <w:numPr>
          <w:ilvl w:val="0"/>
          <w:numId w:val="7"/>
        </w:numPr>
        <w:tabs>
          <w:tab w:val="num" w:pos="360"/>
        </w:tabs>
        <w:spacing w:after="72"/>
        <w:rPr>
          <w:rFonts w:hint="eastAsia"/>
        </w:rPr>
      </w:pPr>
      <w:r>
        <w:rPr>
          <w:rFonts w:ascii="宋体" w:cs="宋体" w:hint="eastAsia"/>
          <w:b/>
          <w:lang w:eastAsia="zh-CN"/>
        </w:rPr>
        <w:t>初始化</w:t>
      </w:r>
      <w:r>
        <w:rPr>
          <w:rFonts w:ascii="宋体" w:cs="宋体" w:hint="eastAsia"/>
          <w:lang w:eastAsia="zh-CN"/>
        </w:rPr>
        <w:t>：循环变量赋初值，仅执行</w:t>
      </w:r>
      <w:r>
        <w:t xml:space="preserve"> 1 </w:t>
      </w:r>
      <w:r>
        <w:rPr>
          <w:rFonts w:ascii="宋体" w:cs="宋体" w:hint="eastAsia"/>
          <w:lang w:eastAsia="zh-CN"/>
        </w:rPr>
        <w:t>次。</w:t>
      </w:r>
    </w:p>
    <w:p w14:paraId="0D57D9CF" w14:textId="77777777" w:rsidR="004B254D" w:rsidRDefault="004B254D" w:rsidP="004B254D">
      <w:pPr>
        <w:pStyle w:val="a"/>
        <w:numPr>
          <w:ilvl w:val="0"/>
          <w:numId w:val="7"/>
        </w:numPr>
        <w:tabs>
          <w:tab w:val="num" w:pos="360"/>
        </w:tabs>
        <w:spacing w:after="72"/>
        <w:rPr>
          <w:rFonts w:hint="eastAsia"/>
        </w:rPr>
      </w:pPr>
      <w:r>
        <w:rPr>
          <w:rFonts w:ascii="宋体" w:cs="宋体" w:hint="eastAsia"/>
          <w:b/>
          <w:lang w:eastAsia="zh-CN"/>
        </w:rPr>
        <w:t>条件</w:t>
      </w:r>
      <w:r>
        <w:rPr>
          <w:rFonts w:ascii="宋体" w:cs="宋体" w:hint="eastAsia"/>
          <w:lang w:eastAsia="zh-CN"/>
        </w:rPr>
        <w:t>：每次循环体执行前判断；为</w:t>
      </w:r>
      <w:r>
        <w:t xml:space="preserve"> false </w:t>
      </w:r>
      <w:r>
        <w:rPr>
          <w:rFonts w:ascii="宋体" w:cs="宋体" w:hint="eastAsia"/>
          <w:lang w:eastAsia="zh-CN"/>
        </w:rPr>
        <w:t>则终止。</w:t>
      </w:r>
    </w:p>
    <w:p w14:paraId="7E4B92EB" w14:textId="77777777" w:rsidR="004B254D" w:rsidRDefault="004B254D" w:rsidP="004B254D">
      <w:pPr>
        <w:pStyle w:val="a"/>
        <w:numPr>
          <w:ilvl w:val="0"/>
          <w:numId w:val="7"/>
        </w:numPr>
        <w:tabs>
          <w:tab w:val="num" w:pos="360"/>
        </w:tabs>
        <w:spacing w:after="72"/>
        <w:rPr>
          <w:rFonts w:hint="eastAsia"/>
        </w:rPr>
      </w:pPr>
      <w:r>
        <w:rPr>
          <w:rFonts w:ascii="宋体" w:cs="宋体" w:hint="eastAsia"/>
          <w:b/>
          <w:lang w:eastAsia="zh-CN"/>
        </w:rPr>
        <w:t>更新</w:t>
      </w:r>
      <w:r>
        <w:rPr>
          <w:rFonts w:ascii="宋体" w:cs="宋体" w:hint="eastAsia"/>
          <w:lang w:eastAsia="zh-CN"/>
        </w:rPr>
        <w:t>：每次循环体执行完后执行，再回到条件判断。</w:t>
      </w:r>
    </w:p>
    <w:p w14:paraId="34502E78" w14:textId="77777777" w:rsidR="004B254D" w:rsidRDefault="004B254D">
      <w:pPr>
        <w:rPr>
          <w:rFonts w:hint="eastAsia"/>
        </w:rPr>
      </w:pPr>
      <w:r>
        <w:rPr>
          <w:rFonts w:ascii="宋体" w:cs="宋体" w:hint="eastAsia"/>
          <w:b/>
          <w:lang w:eastAsia="zh-CN"/>
        </w:rPr>
        <w:t>与 while 的关系</w:t>
      </w:r>
      <w:r>
        <w:rPr>
          <w:rFonts w:ascii="宋体" w:cs="宋体" w:hint="eastAsia"/>
          <w:lang w:eastAsia="zh-CN"/>
        </w:rPr>
        <w:t>：</w:t>
      </w:r>
      <w:r>
        <w:rPr>
          <w:rFonts w:ascii="Courier New" w:hAnsi="Courier New"/>
          <w:sz w:val="21"/>
        </w:rPr>
        <w:t>for</w:t>
      </w:r>
      <w:r>
        <w:rPr>
          <w:rFonts w:ascii="宋体" w:cs="宋体" w:hint="eastAsia"/>
          <w:lang w:eastAsia="zh-CN"/>
        </w:rPr>
        <w:t xml:space="preserve"> 循环等价于 </w:t>
      </w:r>
      <w:r>
        <w:rPr>
          <w:rFonts w:ascii="Courier New" w:hAnsi="Courier New"/>
          <w:sz w:val="21"/>
        </w:rPr>
        <w:t>while</w:t>
      </w:r>
      <w:r>
        <w:rPr>
          <w:rFonts w:ascii="宋体" w:cs="宋体" w:hint="eastAsia"/>
          <w:lang w:eastAsia="zh-CN"/>
        </w:rPr>
        <w:t>，</w:t>
      </w:r>
      <w:r>
        <w:rPr>
          <w:rFonts w:ascii="宋体" w:cs="宋体" w:hint="eastAsia"/>
          <w:b/>
          <w:lang w:eastAsia="zh-CN"/>
        </w:rPr>
        <w:t>仅书写形式不同</w:t>
      </w:r>
      <w:r>
        <w:rPr>
          <w:rFonts w:ascii="宋体" w:cs="宋体" w:hint="eastAsia"/>
          <w:lang w:eastAsia="zh-CN"/>
        </w:rPr>
        <w:t>。</w:t>
      </w:r>
      <w:r>
        <w:t xml:space="preserve">for </w:t>
      </w:r>
      <w:r>
        <w:rPr>
          <w:rFonts w:ascii="宋体" w:cs="宋体" w:hint="eastAsia"/>
          <w:lang w:eastAsia="zh-CN"/>
        </w:rPr>
        <w:t>适合</w:t>
      </w:r>
      <w:r>
        <w:t>"</w:t>
      </w:r>
      <w:r>
        <w:rPr>
          <w:rFonts w:ascii="宋体" w:cs="宋体" w:hint="eastAsia"/>
          <w:lang w:eastAsia="zh-CN"/>
        </w:rPr>
        <w:t>明确循环次数</w:t>
      </w:r>
      <w:r>
        <w:t>"</w:t>
      </w:r>
      <w:r>
        <w:rPr>
          <w:rFonts w:ascii="宋体" w:cs="宋体" w:hint="eastAsia"/>
          <w:lang w:eastAsia="zh-CN"/>
        </w:rPr>
        <w:t>的场景，</w:t>
      </w:r>
      <w:r>
        <w:t xml:space="preserve">while </w:t>
      </w:r>
      <w:r>
        <w:rPr>
          <w:rFonts w:ascii="宋体" w:cs="宋体" w:hint="eastAsia"/>
          <w:lang w:eastAsia="zh-CN"/>
        </w:rPr>
        <w:t>适合</w:t>
      </w:r>
      <w:r>
        <w:t>"</w:t>
      </w:r>
      <w:r>
        <w:rPr>
          <w:rFonts w:ascii="宋体" w:cs="宋体" w:hint="eastAsia"/>
          <w:lang w:eastAsia="zh-CN"/>
        </w:rPr>
        <w:t>循环次数未知、依赖输入</w:t>
      </w:r>
      <w:r>
        <w:t>"</w:t>
      </w:r>
      <w:r>
        <w:rPr>
          <w:rFonts w:ascii="宋体" w:cs="宋体" w:hint="eastAsia"/>
          <w:lang w:eastAsia="zh-CN"/>
        </w:rPr>
        <w:t>的场景。</w:t>
      </w:r>
    </w:p>
    <w:p w14:paraId="0313770E" w14:textId="77777777" w:rsidR="004B254D" w:rsidRPr="004B254D" w:rsidRDefault="004B254D">
      <w:pPr>
        <w:pStyle w:val="4"/>
        <w:spacing w:line="360" w:lineRule="auto"/>
      </w:pPr>
      <w:r w:rsidRPr="004B254D">
        <w:rPr>
          <w:rFonts w:hint="eastAsia"/>
          <w:lang w:eastAsia="zh-CN"/>
        </w:rPr>
        <w:t xml:space="preserve">D2. Topic 2.10 </w:t>
      </w:r>
      <w:r w:rsidRPr="004B254D">
        <w:rPr>
          <w:rFonts w:hint="eastAsia"/>
          <w:lang w:eastAsia="zh-CN"/>
        </w:rPr>
        <w:t>—</w:t>
      </w:r>
      <w:r w:rsidRPr="004B254D">
        <w:rPr>
          <w:rFonts w:hint="eastAsia"/>
          <w:lang w:eastAsia="zh-CN"/>
        </w:rPr>
        <w:t xml:space="preserve"> Implementing String Algorithms</w:t>
      </w:r>
      <w:r w:rsidRPr="004B254D">
        <w:rPr>
          <w:rFonts w:hint="eastAsia"/>
          <w:lang w:eastAsia="zh-CN"/>
        </w:rPr>
        <w:t>：字符串迭代（</w:t>
      </w:r>
      <w:r w:rsidRPr="004B254D">
        <w:rPr>
          <w:rFonts w:hint="eastAsia"/>
          <w:lang w:eastAsia="zh-CN"/>
        </w:rPr>
        <w:t>LO 2.10.A</w:t>
      </w:r>
      <w:r w:rsidRPr="004B254D">
        <w:rPr>
          <w:rFonts w:hint="eastAsia"/>
          <w:lang w:eastAsia="zh-CN"/>
        </w:rPr>
        <w:t>）</w:t>
      </w:r>
    </w:p>
    <w:p w14:paraId="1CCB162D" w14:textId="77777777" w:rsidR="004B254D" w:rsidRDefault="004B254D">
      <w:pPr>
        <w:rPr>
          <w:rFonts w:hint="eastAsia"/>
        </w:rPr>
      </w:pPr>
      <w:r>
        <w:rPr>
          <w:rFonts w:ascii="宋体" w:cs="宋体" w:hint="eastAsia"/>
          <w:b/>
          <w:lang w:eastAsia="zh-CN"/>
        </w:rPr>
        <w:t>两种方式</w:t>
      </w:r>
      <w:r>
        <w:rPr>
          <w:rFonts w:ascii="宋体" w:cs="宋体" w:hint="eastAsia"/>
          <w:lang w:eastAsia="zh-CN"/>
        </w:rPr>
        <w:t>：</w:t>
      </w:r>
    </w:p>
    <w:p w14:paraId="361E77C5" w14:textId="77777777" w:rsidR="004B254D" w:rsidRDefault="004B254D">
      <w:pPr>
        <w:spacing w:line="360" w:lineRule="auto"/>
        <w:rPr>
          <w:rFonts w:hint="eastAsia"/>
        </w:rPr>
      </w:pPr>
      <w:r>
        <w:rPr>
          <w:rFonts w:ascii="宋体" w:cs="宋体" w:hint="eastAsia"/>
          <w:color w:val="1A1A1A"/>
          <w:sz w:val="21"/>
          <w:lang w:eastAsia="zh-CN"/>
        </w:rPr>
        <w:t>String s = "Hello";</w:t>
      </w:r>
      <w:r>
        <w:rPr>
          <w:rFonts w:ascii="宋体" w:cs="宋体" w:hint="eastAsia"/>
          <w:color w:val="1A1A1A"/>
          <w:sz w:val="21"/>
          <w:lang w:eastAsia="zh-CN"/>
        </w:rPr>
        <w:br/>
        <w:t>// 方式一：length + charAt（最常用）</w:t>
      </w:r>
      <w:r>
        <w:rPr>
          <w:rFonts w:ascii="宋体" w:cs="宋体" w:hint="eastAsia"/>
          <w:color w:val="1A1A1A"/>
          <w:sz w:val="21"/>
          <w:lang w:eastAsia="zh-CN"/>
        </w:rPr>
        <w:br/>
        <w:t>for (int i = 0; i &lt; s.length(); i++) {</w:t>
      </w:r>
      <w:r>
        <w:rPr>
          <w:rFonts w:ascii="宋体" w:cs="宋体" w:hint="eastAsia"/>
          <w:color w:val="1A1A1A"/>
          <w:sz w:val="21"/>
          <w:lang w:eastAsia="zh-CN"/>
        </w:rPr>
        <w:br/>
        <w:t xml:space="preserve">    char c = s.charAt(i);</w:t>
      </w:r>
      <w:r>
        <w:rPr>
          <w:rFonts w:ascii="宋体" w:cs="宋体" w:hint="eastAsia"/>
          <w:color w:val="1A1A1A"/>
          <w:sz w:val="21"/>
          <w:lang w:eastAsia="zh-CN"/>
        </w:rPr>
        <w:br/>
        <w:t xml:space="preserve">    System.out.println(c);</w:t>
      </w:r>
      <w:r>
        <w:rPr>
          <w:rFonts w:ascii="宋体" w:cs="宋体" w:hint="eastAsia"/>
          <w:color w:val="1A1A1A"/>
          <w:sz w:val="21"/>
          <w:lang w:eastAsia="zh-CN"/>
        </w:rPr>
        <w:br/>
        <w:t>}</w:t>
      </w:r>
      <w:r>
        <w:rPr>
          <w:rFonts w:ascii="宋体" w:cs="宋体" w:hint="eastAsia"/>
          <w:color w:val="1A1A1A"/>
          <w:sz w:val="21"/>
          <w:lang w:eastAsia="zh-CN"/>
        </w:rPr>
        <w:br/>
        <w:t>// 方式二：substring(i, i+1)（效率低但合法）</w:t>
      </w:r>
      <w:r>
        <w:rPr>
          <w:rFonts w:ascii="宋体" w:cs="宋体" w:hint="eastAsia"/>
          <w:color w:val="1A1A1A"/>
          <w:sz w:val="21"/>
          <w:lang w:eastAsia="zh-CN"/>
        </w:rPr>
        <w:br/>
        <w:t>for (int i = 0; i &lt; s.length(); i++) {</w:t>
      </w:r>
      <w:r>
        <w:rPr>
          <w:rFonts w:ascii="宋体" w:cs="宋体" w:hint="eastAsia"/>
          <w:color w:val="1A1A1A"/>
          <w:sz w:val="21"/>
          <w:lang w:eastAsia="zh-CN"/>
        </w:rPr>
        <w:br/>
        <w:t xml:space="preserve">    String sub = s.substring(i, i + 1);</w:t>
      </w:r>
      <w:r>
        <w:rPr>
          <w:rFonts w:ascii="宋体" w:cs="宋体" w:hint="eastAsia"/>
          <w:color w:val="1A1A1A"/>
          <w:sz w:val="21"/>
          <w:lang w:eastAsia="zh-CN"/>
        </w:rPr>
        <w:br/>
        <w:t xml:space="preserve">    System.out.println(sub);</w:t>
      </w:r>
      <w:r>
        <w:rPr>
          <w:rFonts w:ascii="宋体" w:cs="宋体" w:hint="eastAsia"/>
          <w:color w:val="1A1A1A"/>
          <w:sz w:val="21"/>
          <w:lang w:eastAsia="zh-CN"/>
        </w:rPr>
        <w:br/>
        <w:t>}</w:t>
      </w:r>
      <w:r>
        <w:rPr>
          <w:rFonts w:ascii="宋体" w:cs="宋体" w:hint="eastAsia"/>
          <w:color w:val="1A1A1A"/>
          <w:sz w:val="21"/>
          <w:lang w:eastAsia="zh-CN"/>
        </w:rPr>
        <w:br/>
      </w:r>
    </w:p>
    <w:p w14:paraId="49E58C9E" w14:textId="77777777" w:rsidR="004B254D" w:rsidRDefault="004B254D">
      <w:pPr>
        <w:rPr>
          <w:rFonts w:hint="eastAsia"/>
        </w:rPr>
      </w:pPr>
      <w:r>
        <w:rPr>
          <w:rFonts w:ascii="宋体" w:cs="宋体" w:hint="eastAsia"/>
          <w:b/>
          <w:lang w:eastAsia="zh-CN"/>
        </w:rPr>
        <w:t>考纲提示</w:t>
      </w:r>
      <w:r>
        <w:rPr>
          <w:rFonts w:ascii="宋体" w:cs="宋体" w:hint="eastAsia"/>
          <w:lang w:eastAsia="zh-CN"/>
        </w:rPr>
        <w:t>：</w:t>
      </w:r>
      <w:r>
        <w:rPr>
          <w:rFonts w:ascii="Courier New" w:hAnsi="Courier New"/>
          <w:sz w:val="21"/>
        </w:rPr>
        <w:t>for-each</w:t>
      </w:r>
      <w:r>
        <w:rPr>
          <w:rFonts w:ascii="宋体" w:cs="宋体" w:hint="eastAsia"/>
          <w:lang w:eastAsia="zh-CN"/>
        </w:rPr>
        <w:t>（增强</w:t>
      </w:r>
      <w:r>
        <w:t xml:space="preserve"> for</w:t>
      </w:r>
      <w:r>
        <w:rPr>
          <w:rFonts w:ascii="宋体" w:cs="宋体" w:hint="eastAsia"/>
          <w:lang w:eastAsia="zh-CN"/>
        </w:rPr>
        <w:t>）在</w:t>
      </w:r>
      <w:r>
        <w:t xml:space="preserve"> Unit 6 </w:t>
      </w:r>
      <w:r>
        <w:rPr>
          <w:rFonts w:ascii="宋体" w:cs="宋体" w:hint="eastAsia"/>
          <w:lang w:eastAsia="zh-CN"/>
        </w:rPr>
        <w:t>才正式登场，本章只用普通</w:t>
      </w:r>
      <w:r>
        <w:t xml:space="preserve"> </w:t>
      </w:r>
      <w:r>
        <w:rPr>
          <w:rFonts w:ascii="Courier New" w:hAnsi="Courier New"/>
          <w:sz w:val="21"/>
        </w:rPr>
        <w:t>for (int i = 0; ...)</w:t>
      </w:r>
      <w:r>
        <w:rPr>
          <w:rFonts w:ascii="宋体" w:cs="宋体" w:hint="eastAsia"/>
          <w:lang w:eastAsia="zh-CN"/>
        </w:rPr>
        <w:t>。</w:t>
      </w:r>
    </w:p>
    <w:p w14:paraId="06507141" w14:textId="77777777" w:rsidR="004B254D" w:rsidRDefault="004B254D">
      <w:pPr>
        <w:rPr>
          <w:rFonts w:hint="eastAsia"/>
        </w:rPr>
      </w:pPr>
      <w:r>
        <w:rPr>
          <w:rFonts w:ascii="宋体" w:cs="宋体" w:hint="eastAsia"/>
          <w:b/>
          <w:lang w:eastAsia="zh-CN"/>
        </w:rPr>
        <w:t>典型陷阱</w:t>
      </w:r>
      <w:r>
        <w:rPr>
          <w:rFonts w:ascii="宋体" w:cs="宋体" w:hint="eastAsia"/>
          <w:lang w:eastAsia="zh-CN"/>
        </w:rPr>
        <w:t>：</w:t>
      </w:r>
      <w:r>
        <w:rPr>
          <w:rFonts w:ascii="Courier New" w:hAnsi="Courier New"/>
          <w:sz w:val="21"/>
        </w:rPr>
        <w:t>s.length()</w:t>
      </w:r>
      <w:r>
        <w:rPr>
          <w:rFonts w:ascii="宋体" w:cs="宋体" w:hint="eastAsia"/>
          <w:lang w:eastAsia="zh-CN"/>
        </w:rPr>
        <w:t xml:space="preserve"> 是</w:t>
      </w:r>
      <w:r>
        <w:rPr>
          <w:rFonts w:ascii="宋体" w:cs="宋体" w:hint="eastAsia"/>
          <w:b/>
          <w:lang w:eastAsia="zh-CN"/>
        </w:rPr>
        <w:t>方法调用</w:t>
      </w:r>
      <w:r>
        <w:rPr>
          <w:rFonts w:ascii="宋体" w:cs="宋体" w:hint="eastAsia"/>
          <w:lang w:eastAsia="zh-CN"/>
        </w:rPr>
        <w:t xml:space="preserve">，每次循环都重新计算。理论上可优化为 </w:t>
      </w:r>
      <w:r>
        <w:rPr>
          <w:rFonts w:ascii="Courier New" w:hAnsi="Courier New"/>
          <w:sz w:val="21"/>
        </w:rPr>
        <w:t>int n = s.length();</w:t>
      </w:r>
      <w:r>
        <w:rPr>
          <w:rFonts w:ascii="宋体" w:cs="宋体" w:hint="eastAsia"/>
          <w:lang w:eastAsia="zh-CN"/>
        </w:rPr>
        <w:t xml:space="preserve">，但选择题不考效率，所以直接 </w:t>
      </w:r>
      <w:r>
        <w:rPr>
          <w:rFonts w:ascii="Courier New" w:hAnsi="Courier New"/>
          <w:sz w:val="21"/>
        </w:rPr>
        <w:t>s.length()</w:t>
      </w:r>
      <w:r>
        <w:rPr>
          <w:rFonts w:ascii="宋体" w:cs="宋体" w:hint="eastAsia"/>
          <w:lang w:eastAsia="zh-CN"/>
        </w:rPr>
        <w:t xml:space="preserve"> 即可。</w:t>
      </w:r>
    </w:p>
    <w:p w14:paraId="571574A6" w14:textId="77777777" w:rsidR="004B254D" w:rsidRPr="004B254D" w:rsidRDefault="004B254D">
      <w:pPr>
        <w:pStyle w:val="4"/>
        <w:spacing w:line="360" w:lineRule="auto"/>
      </w:pPr>
      <w:r w:rsidRPr="004B254D">
        <w:rPr>
          <w:rFonts w:hint="eastAsia"/>
          <w:lang w:eastAsia="zh-CN"/>
        </w:rPr>
        <w:t xml:space="preserve">D3. Topic 2.8 </w:t>
      </w:r>
      <w:r w:rsidRPr="004B254D">
        <w:rPr>
          <w:rFonts w:hint="eastAsia"/>
          <w:lang w:eastAsia="zh-CN"/>
        </w:rPr>
        <w:t>拓展</w:t>
      </w:r>
      <w:r w:rsidRPr="004B254D">
        <w:rPr>
          <w:rFonts w:hint="eastAsia"/>
          <w:lang w:eastAsia="zh-CN"/>
        </w:rPr>
        <w:t xml:space="preserve"> </w:t>
      </w:r>
      <w:r w:rsidRPr="004B254D">
        <w:rPr>
          <w:rFonts w:hint="eastAsia"/>
          <w:lang w:eastAsia="zh-CN"/>
        </w:rPr>
        <w:t>—</w:t>
      </w:r>
      <w:r w:rsidRPr="004B254D">
        <w:rPr>
          <w:rFonts w:hint="eastAsia"/>
          <w:lang w:eastAsia="zh-CN"/>
        </w:rPr>
        <w:t xml:space="preserve"> </w:t>
      </w:r>
      <w:r w:rsidRPr="004B254D">
        <w:rPr>
          <w:rFonts w:hint="eastAsia"/>
          <w:lang w:eastAsia="zh-CN"/>
        </w:rPr>
        <w:t>步长、反向与多变量（</w:t>
      </w:r>
      <w:r w:rsidRPr="004B254D">
        <w:rPr>
          <w:rFonts w:hint="eastAsia"/>
          <w:lang w:eastAsia="zh-CN"/>
        </w:rPr>
        <w:t>LO 2.8.B</w:t>
      </w:r>
      <w:r w:rsidRPr="004B254D">
        <w:rPr>
          <w:rFonts w:hint="eastAsia"/>
          <w:lang w:eastAsia="zh-CN"/>
        </w:rPr>
        <w:t>）</w:t>
      </w:r>
    </w:p>
    <w:p w14:paraId="6D28DA52" w14:textId="77777777" w:rsidR="004B254D" w:rsidRDefault="004B254D" w:rsidP="004B254D">
      <w:pPr>
        <w:pStyle w:val="a0"/>
        <w:tabs>
          <w:tab w:val="num" w:pos="360"/>
        </w:tabs>
        <w:spacing w:after="72"/>
        <w:rPr>
          <w:rFonts w:hint="eastAsia"/>
        </w:rPr>
      </w:pPr>
      <w:r>
        <w:rPr>
          <w:rFonts w:ascii="宋体" w:cs="宋体" w:hint="eastAsia"/>
          <w:b/>
          <w:lang w:eastAsia="zh-CN"/>
        </w:rPr>
        <w:t>步长可任意</w:t>
      </w:r>
      <w:r>
        <w:rPr>
          <w:rFonts w:ascii="宋体" w:cs="宋体" w:hint="eastAsia"/>
          <w:lang w:eastAsia="zh-CN"/>
        </w:rPr>
        <w:t xml:space="preserve">：例如 </w:t>
      </w:r>
      <w:r>
        <w:rPr>
          <w:rFonts w:ascii="Courier New" w:hAnsi="Courier New"/>
          <w:sz w:val="21"/>
        </w:rPr>
        <w:t>for (int i = 0; i &lt; 10; i += 2)</w:t>
      </w:r>
      <w:r>
        <w:t xml:space="preserve"> </w:t>
      </w:r>
      <w:r>
        <w:rPr>
          <w:rFonts w:ascii="宋体" w:cs="宋体" w:hint="eastAsia"/>
          <w:lang w:eastAsia="zh-CN"/>
        </w:rPr>
        <w:t>输出</w:t>
      </w:r>
      <w:r>
        <w:t xml:space="preserve"> 0,2,4,6,8</w:t>
      </w:r>
      <w:r>
        <w:rPr>
          <w:rFonts w:ascii="宋体" w:cs="宋体" w:hint="eastAsia"/>
          <w:lang w:eastAsia="zh-CN"/>
        </w:rPr>
        <w:t>。</w:t>
      </w:r>
    </w:p>
    <w:p w14:paraId="534C69B5" w14:textId="77777777" w:rsidR="004B254D" w:rsidRDefault="004B254D" w:rsidP="004B254D">
      <w:pPr>
        <w:pStyle w:val="a0"/>
        <w:tabs>
          <w:tab w:val="num" w:pos="360"/>
        </w:tabs>
        <w:spacing w:after="72"/>
        <w:rPr>
          <w:rFonts w:hint="eastAsia"/>
        </w:rPr>
      </w:pPr>
      <w:r>
        <w:rPr>
          <w:rFonts w:ascii="宋体" w:cs="宋体" w:hint="eastAsia"/>
          <w:b/>
          <w:lang w:eastAsia="zh-CN"/>
        </w:rPr>
        <w:t>反向迭代</w:t>
      </w:r>
      <w:r>
        <w:rPr>
          <w:rFonts w:ascii="宋体" w:cs="宋体" w:hint="eastAsia"/>
          <w:lang w:eastAsia="zh-CN"/>
        </w:rPr>
        <w:t>：</w:t>
      </w:r>
      <w:r>
        <w:rPr>
          <w:rFonts w:ascii="Courier New" w:hAnsi="Courier New"/>
          <w:sz w:val="21"/>
        </w:rPr>
        <w:t>for (int i = s.length() - 1; i &gt;= 0; i--)</w:t>
      </w:r>
      <w:r>
        <w:rPr>
          <w:rFonts w:ascii="宋体" w:cs="宋体" w:hint="eastAsia"/>
          <w:lang w:eastAsia="zh-CN"/>
        </w:rPr>
        <w:t>。</w:t>
      </w:r>
    </w:p>
    <w:p w14:paraId="35803094" w14:textId="77777777" w:rsidR="004B254D" w:rsidRDefault="004B254D" w:rsidP="004B254D">
      <w:pPr>
        <w:pStyle w:val="a0"/>
        <w:tabs>
          <w:tab w:val="num" w:pos="360"/>
        </w:tabs>
        <w:spacing w:after="72"/>
        <w:rPr>
          <w:rFonts w:hint="eastAsia"/>
        </w:rPr>
      </w:pPr>
      <w:r>
        <w:rPr>
          <w:rFonts w:ascii="宋体" w:cs="宋体" w:hint="eastAsia"/>
          <w:b/>
          <w:lang w:eastAsia="zh-CN"/>
        </w:rPr>
        <w:t>多变量</w:t>
      </w:r>
      <w:r>
        <w:rPr>
          <w:rFonts w:ascii="宋体" w:cs="宋体" w:hint="eastAsia"/>
          <w:lang w:eastAsia="zh-CN"/>
        </w:rPr>
        <w:t>：</w:t>
      </w:r>
      <w:r>
        <w:rPr>
          <w:rFonts w:ascii="Courier New" w:hAnsi="Courier New"/>
          <w:sz w:val="21"/>
        </w:rPr>
        <w:t>for (int i = 0, j = 10; i &lt; j; i++, j--)</w:t>
      </w:r>
      <w:r>
        <w:rPr>
          <w:rFonts w:ascii="宋体" w:cs="宋体" w:hint="eastAsia"/>
          <w:lang w:eastAsia="zh-CN"/>
        </w:rPr>
        <w:t>（少见但合法）。</w:t>
      </w:r>
    </w:p>
    <w:p w14:paraId="11D45FDB" w14:textId="77777777" w:rsidR="004B254D" w:rsidRPr="004B254D" w:rsidRDefault="004B254D">
      <w:pPr>
        <w:pStyle w:val="4"/>
        <w:spacing w:line="360" w:lineRule="auto"/>
      </w:pPr>
      <w:r w:rsidRPr="004B254D">
        <w:rPr>
          <w:rFonts w:hint="eastAsia"/>
          <w:lang w:eastAsia="zh-CN"/>
        </w:rPr>
        <w:t xml:space="preserve">D4. Topic 2.11 </w:t>
      </w:r>
      <w:r w:rsidRPr="004B254D">
        <w:rPr>
          <w:rFonts w:hint="eastAsia"/>
          <w:lang w:eastAsia="zh-CN"/>
        </w:rPr>
        <w:t>—</w:t>
      </w:r>
      <w:r w:rsidRPr="004B254D">
        <w:rPr>
          <w:rFonts w:hint="eastAsia"/>
          <w:lang w:eastAsia="zh-CN"/>
        </w:rPr>
        <w:t xml:space="preserve"> Nested Iteration </w:t>
      </w:r>
      <w:r w:rsidRPr="004B254D">
        <w:rPr>
          <w:rFonts w:hint="eastAsia"/>
          <w:lang w:eastAsia="zh-CN"/>
        </w:rPr>
        <w:t>嵌套循环（</w:t>
      </w:r>
      <w:r w:rsidRPr="004B254D">
        <w:rPr>
          <w:rFonts w:hint="eastAsia"/>
          <w:lang w:eastAsia="zh-CN"/>
        </w:rPr>
        <w:t>LO 2.11.A</w:t>
      </w:r>
      <w:r w:rsidRPr="004B254D">
        <w:rPr>
          <w:rFonts w:hint="eastAsia"/>
          <w:lang w:eastAsia="zh-CN"/>
        </w:rPr>
        <w:t>）</w:t>
      </w:r>
    </w:p>
    <w:p w14:paraId="1B6E0FFB" w14:textId="77777777" w:rsidR="004B254D" w:rsidRDefault="004B254D">
      <w:pPr>
        <w:rPr>
          <w:rFonts w:hint="eastAsia"/>
        </w:rPr>
      </w:pPr>
      <w:r>
        <w:rPr>
          <w:rFonts w:ascii="宋体" w:cs="宋体" w:hint="eastAsia"/>
          <w:b/>
          <w:lang w:eastAsia="zh-CN"/>
        </w:rPr>
        <w:t>结构</w:t>
      </w:r>
      <w:r>
        <w:rPr>
          <w:rFonts w:ascii="宋体" w:cs="宋体" w:hint="eastAsia"/>
          <w:lang w:eastAsia="zh-CN"/>
        </w:rPr>
        <w:t>：</w:t>
      </w:r>
    </w:p>
    <w:p w14:paraId="6867C53B" w14:textId="77777777" w:rsidR="004B254D" w:rsidRDefault="004B254D">
      <w:pPr>
        <w:spacing w:line="360" w:lineRule="auto"/>
        <w:rPr>
          <w:rFonts w:hint="eastAsia"/>
        </w:rPr>
      </w:pPr>
      <w:r>
        <w:rPr>
          <w:rFonts w:ascii="宋体" w:cs="宋体" w:hint="eastAsia"/>
          <w:color w:val="1A1A1A"/>
          <w:sz w:val="21"/>
          <w:lang w:eastAsia="zh-CN"/>
        </w:rPr>
        <w:lastRenderedPageBreak/>
        <w:t>for (int i = 0; i &lt; 3; i++) {         // 外层</w:t>
      </w:r>
      <w:r>
        <w:rPr>
          <w:rFonts w:ascii="宋体" w:cs="宋体" w:hint="eastAsia"/>
          <w:color w:val="1A1A1A"/>
          <w:sz w:val="21"/>
          <w:lang w:eastAsia="zh-CN"/>
        </w:rPr>
        <w:br/>
        <w:t xml:space="preserve">    for (int j = 0; j &lt; 4; j++) {     // 内层</w:t>
      </w:r>
      <w:r>
        <w:rPr>
          <w:rFonts w:ascii="宋体" w:cs="宋体" w:hint="eastAsia"/>
          <w:color w:val="1A1A1A"/>
          <w:sz w:val="21"/>
          <w:lang w:eastAsia="zh-CN"/>
        </w:rPr>
        <w:br/>
        <w:t xml:space="preserve">        System.out.print("(" + i + "," + j + ") ");</w:t>
      </w:r>
      <w:r>
        <w:rPr>
          <w:rFonts w:ascii="宋体" w:cs="宋体" w:hint="eastAsia"/>
          <w:color w:val="1A1A1A"/>
          <w:sz w:val="21"/>
          <w:lang w:eastAsia="zh-CN"/>
        </w:rPr>
        <w:br/>
        <w:t xml:space="preserve">    }</w:t>
      </w:r>
      <w:r>
        <w:rPr>
          <w:rFonts w:ascii="宋体" w:cs="宋体" w:hint="eastAsia"/>
          <w:color w:val="1A1A1A"/>
          <w:sz w:val="21"/>
          <w:lang w:eastAsia="zh-CN"/>
        </w:rPr>
        <w:br/>
        <w:t xml:space="preserve">    System.out.println();</w:t>
      </w:r>
      <w:r>
        <w:rPr>
          <w:rFonts w:ascii="宋体" w:cs="宋体" w:hint="eastAsia"/>
          <w:color w:val="1A1A1A"/>
          <w:sz w:val="21"/>
          <w:lang w:eastAsia="zh-CN"/>
        </w:rPr>
        <w:br/>
        <w:t>}</w:t>
      </w:r>
      <w:r>
        <w:rPr>
          <w:rFonts w:ascii="宋体" w:cs="宋体" w:hint="eastAsia"/>
          <w:color w:val="1A1A1A"/>
          <w:sz w:val="21"/>
          <w:lang w:eastAsia="zh-CN"/>
        </w:rPr>
        <w:br/>
        <w:t>// 输出：</w:t>
      </w:r>
      <w:r>
        <w:rPr>
          <w:rFonts w:ascii="宋体" w:cs="宋体" w:hint="eastAsia"/>
          <w:color w:val="1A1A1A"/>
          <w:sz w:val="21"/>
          <w:lang w:eastAsia="zh-CN"/>
        </w:rPr>
        <w:br/>
        <w:t>// (0,0) (0,1) (0,2) (0,3)</w:t>
      </w:r>
      <w:r>
        <w:rPr>
          <w:rFonts w:ascii="宋体" w:cs="宋体" w:hint="eastAsia"/>
          <w:color w:val="1A1A1A"/>
          <w:sz w:val="21"/>
          <w:lang w:eastAsia="zh-CN"/>
        </w:rPr>
        <w:br/>
        <w:t>// (1,0) (1,1) (1,2) (1,3)</w:t>
      </w:r>
      <w:r>
        <w:rPr>
          <w:rFonts w:ascii="宋体" w:cs="宋体" w:hint="eastAsia"/>
          <w:color w:val="1A1A1A"/>
          <w:sz w:val="21"/>
          <w:lang w:eastAsia="zh-CN"/>
        </w:rPr>
        <w:br/>
        <w:t>// (2,0) (2,1) (2,2) (2,3)</w:t>
      </w:r>
      <w:r>
        <w:rPr>
          <w:rFonts w:ascii="宋体" w:cs="宋体" w:hint="eastAsia"/>
          <w:color w:val="1A1A1A"/>
          <w:sz w:val="21"/>
          <w:lang w:eastAsia="zh-CN"/>
        </w:rPr>
        <w:br/>
      </w:r>
    </w:p>
    <w:p w14:paraId="70065959" w14:textId="77777777" w:rsidR="004B254D" w:rsidRDefault="004B254D">
      <w:pPr>
        <w:rPr>
          <w:rFonts w:hint="eastAsia"/>
        </w:rPr>
      </w:pPr>
      <w:r>
        <w:rPr>
          <w:rFonts w:ascii="宋体" w:cs="宋体" w:hint="eastAsia"/>
          <w:b/>
          <w:lang w:eastAsia="zh-CN"/>
        </w:rPr>
        <w:t>总迭代次数 = 外层 × 内层</w:t>
      </w:r>
      <w:r>
        <w:rPr>
          <w:rFonts w:ascii="宋体" w:cs="宋体" w:hint="eastAsia"/>
          <w:lang w:eastAsia="zh-CN"/>
        </w:rPr>
        <w:t>。例如</w:t>
      </w:r>
      <w:r>
        <w:t xml:space="preserve"> 3</w:t>
      </w:r>
      <w:r>
        <w:t>×</w:t>
      </w:r>
      <w:r>
        <w:t xml:space="preserve">4 = 12 </w:t>
      </w:r>
      <w:r>
        <w:rPr>
          <w:rFonts w:ascii="宋体" w:cs="宋体" w:hint="eastAsia"/>
          <w:lang w:eastAsia="zh-CN"/>
        </w:rPr>
        <w:t>次。</w:t>
      </w:r>
      <w:r>
        <w:t xml:space="preserve">MCQ </w:t>
      </w:r>
      <w:r>
        <w:rPr>
          <w:rFonts w:ascii="宋体" w:cs="宋体" w:hint="eastAsia"/>
          <w:lang w:eastAsia="zh-CN"/>
        </w:rPr>
        <w:t>常考这种</w:t>
      </w:r>
      <w:r>
        <w:t>"</w:t>
      </w:r>
      <w:r>
        <w:rPr>
          <w:rFonts w:ascii="宋体" w:cs="宋体" w:hint="eastAsia"/>
          <w:lang w:eastAsia="zh-CN"/>
        </w:rPr>
        <w:t>求循环总次数</w:t>
      </w:r>
      <w:r>
        <w:t>"</w:t>
      </w:r>
      <w:r>
        <w:rPr>
          <w:rFonts w:ascii="宋体" w:cs="宋体" w:hint="eastAsia"/>
          <w:lang w:eastAsia="zh-CN"/>
        </w:rPr>
        <w:t>题。</w:t>
      </w:r>
    </w:p>
    <w:p w14:paraId="3E9EA145" w14:textId="77777777" w:rsidR="004B254D" w:rsidRPr="004B254D" w:rsidRDefault="004B254D">
      <w:pPr>
        <w:pStyle w:val="31"/>
        <w:spacing w:line="360" w:lineRule="auto"/>
      </w:pPr>
      <w:bookmarkStart w:id="63" w:name="_Toc240537788"/>
      <w:r w:rsidRPr="004B254D">
        <w:rPr>
          <w:rFonts w:hint="eastAsia"/>
          <w:lang w:eastAsia="zh-CN"/>
        </w:rPr>
        <w:t>板块</w:t>
      </w:r>
      <w:r w:rsidRPr="004B254D">
        <w:rPr>
          <w:rFonts w:hint="eastAsia"/>
          <w:lang w:eastAsia="zh-CN"/>
        </w:rPr>
        <w:t xml:space="preserve"> R</w:t>
      </w:r>
      <w:r w:rsidRPr="004B254D">
        <w:rPr>
          <w:rFonts w:hint="eastAsia"/>
          <w:lang w:eastAsia="zh-CN"/>
        </w:rPr>
        <w:t>：</w:t>
      </w:r>
      <w:r w:rsidRPr="004B254D">
        <w:rPr>
          <w:rFonts w:hint="eastAsia"/>
          <w:lang w:eastAsia="zh-CN"/>
        </w:rPr>
        <w:t>Informal Run-Time Analysis</w:t>
      </w:r>
      <w:r w:rsidRPr="004B254D">
        <w:rPr>
          <w:rFonts w:hint="eastAsia"/>
          <w:lang w:eastAsia="zh-CN"/>
        </w:rPr>
        <w:t>（</w:t>
      </w:r>
      <w:r w:rsidRPr="004B254D">
        <w:rPr>
          <w:rFonts w:hint="eastAsia"/>
          <w:lang w:eastAsia="zh-CN"/>
        </w:rPr>
        <w:t>Topic 2.12</w:t>
      </w:r>
      <w:r w:rsidRPr="004B254D">
        <w:rPr>
          <w:rFonts w:hint="eastAsia"/>
          <w:lang w:eastAsia="zh-CN"/>
        </w:rPr>
        <w:t>）</w:t>
      </w:r>
      <w:bookmarkEnd w:id="63"/>
    </w:p>
    <w:p w14:paraId="669DAA4F" w14:textId="77777777" w:rsidR="004B254D" w:rsidRPr="004B254D" w:rsidRDefault="004B254D">
      <w:pPr>
        <w:pStyle w:val="4"/>
        <w:spacing w:line="360" w:lineRule="auto"/>
      </w:pPr>
      <w:r w:rsidRPr="004B254D">
        <w:rPr>
          <w:rFonts w:hint="eastAsia"/>
          <w:lang w:eastAsia="zh-CN"/>
        </w:rPr>
        <w:t xml:space="preserve">R1. Topic 2.12 </w:t>
      </w:r>
      <w:r w:rsidRPr="004B254D">
        <w:rPr>
          <w:rFonts w:hint="eastAsia"/>
          <w:lang w:eastAsia="zh-CN"/>
        </w:rPr>
        <w:t>—</w:t>
      </w:r>
      <w:r w:rsidRPr="004B254D">
        <w:rPr>
          <w:rFonts w:hint="eastAsia"/>
          <w:lang w:eastAsia="zh-CN"/>
        </w:rPr>
        <w:t xml:space="preserve"> Informal Run-Time Analysis</w:t>
      </w:r>
      <w:r w:rsidRPr="004B254D">
        <w:rPr>
          <w:rFonts w:hint="eastAsia"/>
          <w:lang w:eastAsia="zh-CN"/>
        </w:rPr>
        <w:t>：循环次数的</w:t>
      </w:r>
      <w:r w:rsidRPr="004B254D">
        <w:rPr>
          <w:rFonts w:hint="eastAsia"/>
          <w:lang w:eastAsia="zh-CN"/>
        </w:rPr>
        <w:t xml:space="preserve"> O() </w:t>
      </w:r>
      <w:r w:rsidRPr="004B254D">
        <w:rPr>
          <w:rFonts w:hint="eastAsia"/>
          <w:lang w:eastAsia="zh-CN"/>
        </w:rPr>
        <w:t>估算（</w:t>
      </w:r>
      <w:r w:rsidRPr="004B254D">
        <w:rPr>
          <w:rFonts w:hint="eastAsia"/>
          <w:lang w:eastAsia="zh-CN"/>
        </w:rPr>
        <w:t>LO 2.12.A</w:t>
      </w:r>
      <w:r w:rsidRPr="004B254D">
        <w:rPr>
          <w:rFonts w:hint="eastAsia"/>
          <w:lang w:eastAsia="zh-CN"/>
        </w:rPr>
        <w:t>）</w:t>
      </w:r>
    </w:p>
    <w:p w14:paraId="499B7529" w14:textId="77777777" w:rsidR="004B254D" w:rsidRDefault="004B254D">
      <w:pPr>
        <w:rPr>
          <w:rFonts w:hint="eastAsia"/>
        </w:rPr>
      </w:pPr>
      <w:r>
        <w:rPr>
          <w:rFonts w:ascii="宋体" w:cs="宋体" w:hint="eastAsia"/>
          <w:b/>
          <w:lang w:eastAsia="zh-CN"/>
        </w:rPr>
        <w:t>核心概念</w:t>
      </w:r>
      <w:r>
        <w:rPr>
          <w:rFonts w:ascii="宋体" w:cs="宋体" w:hint="eastAsia"/>
          <w:lang w:eastAsia="zh-CN"/>
        </w:rPr>
        <w:t>：</w:t>
      </w:r>
    </w:p>
    <w:p w14:paraId="6BEA8547" w14:textId="77777777" w:rsidR="004B254D" w:rsidRDefault="004B254D" w:rsidP="004B254D">
      <w:pPr>
        <w:pStyle w:val="a0"/>
        <w:tabs>
          <w:tab w:val="num" w:pos="360"/>
        </w:tabs>
        <w:spacing w:after="72"/>
        <w:rPr>
          <w:rFonts w:hint="eastAsia"/>
        </w:rPr>
      </w:pPr>
      <w:r>
        <w:rPr>
          <w:rFonts w:ascii="宋体" w:cs="宋体" w:hint="eastAsia"/>
          <w:b/>
          <w:lang w:eastAsia="zh-CN"/>
        </w:rPr>
        <w:t>常数级 O(1)</w:t>
      </w:r>
      <w:r>
        <w:rPr>
          <w:rFonts w:ascii="宋体" w:cs="宋体" w:hint="eastAsia"/>
          <w:lang w:eastAsia="zh-CN"/>
        </w:rPr>
        <w:t xml:space="preserve">：执行次数与输入规模无关，例如 </w:t>
      </w:r>
      <w:r>
        <w:rPr>
          <w:rFonts w:ascii="Courier New" w:hAnsi="Courier New"/>
          <w:sz w:val="21"/>
        </w:rPr>
        <w:t>if (x &gt; 0)</w:t>
      </w:r>
      <w:r>
        <w:rPr>
          <w:rFonts w:ascii="宋体" w:cs="宋体" w:hint="eastAsia"/>
          <w:lang w:eastAsia="zh-CN"/>
        </w:rPr>
        <w:t>。</w:t>
      </w:r>
    </w:p>
    <w:p w14:paraId="1F07D767" w14:textId="77777777" w:rsidR="004B254D" w:rsidRDefault="004B254D" w:rsidP="004B254D">
      <w:pPr>
        <w:pStyle w:val="a0"/>
        <w:tabs>
          <w:tab w:val="num" w:pos="360"/>
        </w:tabs>
        <w:spacing w:after="72"/>
        <w:rPr>
          <w:rFonts w:hint="eastAsia"/>
        </w:rPr>
      </w:pPr>
      <w:r>
        <w:rPr>
          <w:rFonts w:ascii="宋体" w:cs="宋体" w:hint="eastAsia"/>
          <w:b/>
          <w:lang w:eastAsia="zh-CN"/>
        </w:rPr>
        <w:t>线性 O(n)</w:t>
      </w:r>
      <w:r>
        <w:rPr>
          <w:rFonts w:ascii="宋体" w:cs="宋体" w:hint="eastAsia"/>
          <w:lang w:eastAsia="zh-CN"/>
        </w:rPr>
        <w:t xml:space="preserve">：执行次数与 </w:t>
      </w:r>
      <w:r>
        <w:rPr>
          <w:rFonts w:ascii="Courier New" w:hAnsi="Courier New"/>
          <w:sz w:val="21"/>
        </w:rPr>
        <w:t>n</w:t>
      </w:r>
      <w:r>
        <w:rPr>
          <w:rFonts w:ascii="宋体" w:cs="宋体" w:hint="eastAsia"/>
          <w:lang w:eastAsia="zh-CN"/>
        </w:rPr>
        <w:t xml:space="preserve"> 成正比，例如 </w:t>
      </w:r>
      <w:r>
        <w:rPr>
          <w:rFonts w:ascii="Courier New" w:hAnsi="Courier New"/>
          <w:sz w:val="21"/>
        </w:rPr>
        <w:t>for (int i = 0; i &lt; n; i++)</w:t>
      </w:r>
      <w:r>
        <w:rPr>
          <w:rFonts w:ascii="宋体" w:cs="宋体" w:hint="eastAsia"/>
          <w:lang w:eastAsia="zh-CN"/>
        </w:rPr>
        <w:t>。</w:t>
      </w:r>
    </w:p>
    <w:p w14:paraId="0ADF3F65" w14:textId="77777777" w:rsidR="004B254D" w:rsidRDefault="004B254D" w:rsidP="004B254D">
      <w:pPr>
        <w:pStyle w:val="a0"/>
        <w:tabs>
          <w:tab w:val="num" w:pos="360"/>
        </w:tabs>
        <w:spacing w:after="72"/>
        <w:rPr>
          <w:rFonts w:hint="eastAsia"/>
        </w:rPr>
      </w:pPr>
      <w:r>
        <w:rPr>
          <w:rFonts w:ascii="宋体" w:cs="宋体" w:hint="eastAsia"/>
          <w:b/>
          <w:lang w:eastAsia="zh-CN"/>
        </w:rPr>
        <w:t>平方级 O(n²)</w:t>
      </w:r>
      <w:r>
        <w:rPr>
          <w:rFonts w:ascii="宋体" w:cs="宋体" w:hint="eastAsia"/>
          <w:lang w:eastAsia="zh-CN"/>
        </w:rPr>
        <w:t>：嵌套两层循环，例如</w:t>
      </w:r>
      <w:r>
        <w:t xml:space="preserve"> 9</w:t>
      </w:r>
      <w:r>
        <w:t>×</w:t>
      </w:r>
      <w:r>
        <w:t xml:space="preserve">9 </w:t>
      </w:r>
      <w:r>
        <w:rPr>
          <w:rFonts w:ascii="宋体" w:cs="宋体" w:hint="eastAsia"/>
          <w:lang w:eastAsia="zh-CN"/>
        </w:rPr>
        <w:t>乘法表。</w:t>
      </w:r>
    </w:p>
    <w:p w14:paraId="318FC947" w14:textId="77777777" w:rsidR="004B254D" w:rsidRDefault="004B254D" w:rsidP="004B254D">
      <w:pPr>
        <w:pStyle w:val="a0"/>
        <w:tabs>
          <w:tab w:val="num" w:pos="360"/>
        </w:tabs>
        <w:spacing w:after="72"/>
        <w:rPr>
          <w:rFonts w:hint="eastAsia"/>
        </w:rPr>
      </w:pPr>
      <w:r>
        <w:rPr>
          <w:rFonts w:ascii="宋体" w:cs="宋体" w:hint="eastAsia"/>
          <w:b/>
          <w:lang w:eastAsia="zh-CN"/>
        </w:rPr>
        <w:t>指数 O(2ⁿ)</w:t>
      </w:r>
      <w:r>
        <w:rPr>
          <w:rFonts w:ascii="宋体" w:cs="宋体" w:hint="eastAsia"/>
          <w:lang w:eastAsia="zh-CN"/>
        </w:rPr>
        <w:t>：递归求斐波那契（本章不深考）。</w:t>
      </w:r>
    </w:p>
    <w:p w14:paraId="74297C7C" w14:textId="77777777" w:rsidR="004B254D" w:rsidRDefault="004B254D">
      <w:pPr>
        <w:spacing w:line="360" w:lineRule="auto"/>
        <w:rPr>
          <w:rFonts w:hint="eastAsia"/>
        </w:rPr>
      </w:pPr>
      <w:r>
        <w:rPr>
          <w:rFonts w:ascii="Courier New" w:hAnsi="Courier New"/>
          <w:color w:val="1A1A1A"/>
          <w:sz w:val="21"/>
        </w:rPr>
        <w:t>// O(1)</w:t>
      </w:r>
      <w:r>
        <w:rPr>
          <w:rFonts w:ascii="Courier New" w:hAnsi="Courier New"/>
          <w:color w:val="1A1A1A"/>
          <w:sz w:val="21"/>
        </w:rPr>
        <w:br/>
        <w:t>if (num &gt; 0) { ... }</w:t>
      </w:r>
      <w:r>
        <w:rPr>
          <w:rFonts w:ascii="Courier New" w:hAnsi="Courier New"/>
          <w:color w:val="1A1A1A"/>
          <w:sz w:val="21"/>
        </w:rPr>
        <w:br/>
      </w:r>
      <w:r>
        <w:rPr>
          <w:rFonts w:ascii="Courier New" w:hAnsi="Courier New"/>
          <w:color w:val="1A1A1A"/>
          <w:sz w:val="21"/>
        </w:rPr>
        <w:br/>
        <w:t>// O(n)</w:t>
      </w:r>
      <w:r>
        <w:rPr>
          <w:rFonts w:ascii="Courier New" w:hAnsi="Courier New"/>
          <w:color w:val="1A1A1A"/>
          <w:sz w:val="21"/>
        </w:rPr>
        <w:br/>
        <w:t>for (int i = 0; i &lt; n; i++) {</w:t>
      </w:r>
      <w:r>
        <w:rPr>
          <w:rFonts w:ascii="Courier New" w:hAnsi="Courier New"/>
          <w:color w:val="1A1A1A"/>
          <w:sz w:val="21"/>
        </w:rPr>
        <w:br/>
        <w:t xml:space="preserve">    System.out.println(i);</w:t>
      </w:r>
      <w:r>
        <w:rPr>
          <w:rFonts w:ascii="Courier New" w:hAnsi="Courier New"/>
          <w:color w:val="1A1A1A"/>
          <w:sz w:val="21"/>
        </w:rPr>
        <w:br/>
        <w:t>}</w:t>
      </w:r>
      <w:r>
        <w:rPr>
          <w:rFonts w:ascii="Courier New" w:hAnsi="Courier New"/>
          <w:color w:val="1A1A1A"/>
          <w:sz w:val="21"/>
        </w:rPr>
        <w:br/>
      </w:r>
      <w:r>
        <w:rPr>
          <w:rFonts w:ascii="Courier New" w:hAnsi="Courier New"/>
          <w:color w:val="1A1A1A"/>
          <w:sz w:val="21"/>
        </w:rPr>
        <w:br/>
        <w:t>// O(n²)</w:t>
      </w:r>
      <w:r>
        <w:rPr>
          <w:rFonts w:ascii="Courier New" w:hAnsi="Courier New"/>
          <w:color w:val="1A1A1A"/>
          <w:sz w:val="21"/>
        </w:rPr>
        <w:br/>
        <w:t>for (int i = 0; i &lt; n; i++) {</w:t>
      </w:r>
      <w:r>
        <w:rPr>
          <w:rFonts w:ascii="Courier New" w:hAnsi="Courier New"/>
          <w:color w:val="1A1A1A"/>
          <w:sz w:val="21"/>
        </w:rPr>
        <w:br/>
        <w:t xml:space="preserve">    for (int j = 0; j &lt; n; j++) {</w:t>
      </w:r>
      <w:r>
        <w:rPr>
          <w:rFonts w:ascii="Courier New" w:hAnsi="Courier New"/>
          <w:color w:val="1A1A1A"/>
          <w:sz w:val="21"/>
        </w:rPr>
        <w:br/>
        <w:t xml:space="preserve">        System.out.print("*");</w:t>
      </w:r>
      <w:r>
        <w:rPr>
          <w:rFonts w:ascii="Courier New" w:hAnsi="Courier New"/>
          <w:color w:val="1A1A1A"/>
          <w:sz w:val="21"/>
        </w:rPr>
        <w:br/>
      </w:r>
      <w:r>
        <w:rPr>
          <w:rFonts w:ascii="Courier New" w:hAnsi="Courier New"/>
          <w:color w:val="1A1A1A"/>
          <w:sz w:val="21"/>
        </w:rPr>
        <w:lastRenderedPageBreak/>
        <w:t xml:space="preserve">    }</w:t>
      </w:r>
      <w:r>
        <w:rPr>
          <w:rFonts w:ascii="Courier New" w:hAnsi="Courier New"/>
          <w:color w:val="1A1A1A"/>
          <w:sz w:val="21"/>
        </w:rPr>
        <w:br/>
        <w:t xml:space="preserve">    System.out.println();</w:t>
      </w:r>
      <w:r>
        <w:rPr>
          <w:rFonts w:ascii="Courier New" w:hAnsi="Courier New"/>
          <w:color w:val="1A1A1A"/>
          <w:sz w:val="21"/>
        </w:rPr>
        <w:br/>
        <w:t>}</w:t>
      </w:r>
      <w:r>
        <w:rPr>
          <w:rFonts w:ascii="Courier New" w:hAnsi="Courier New"/>
          <w:color w:val="1A1A1A"/>
          <w:sz w:val="21"/>
        </w:rPr>
        <w:br/>
      </w:r>
    </w:p>
    <w:p w14:paraId="76999D20" w14:textId="77777777" w:rsidR="004B254D" w:rsidRDefault="004B254D">
      <w:pPr>
        <w:rPr>
          <w:rFonts w:hint="eastAsia"/>
        </w:rPr>
      </w:pPr>
      <w:r>
        <w:rPr>
          <w:rFonts w:ascii="宋体" w:cs="宋体" w:hint="eastAsia"/>
          <w:b/>
          <w:lang w:eastAsia="zh-CN"/>
        </w:rPr>
        <w:t>选择题考法</w:t>
      </w:r>
      <w:r>
        <w:rPr>
          <w:rFonts w:ascii="宋体" w:cs="宋体" w:hint="eastAsia"/>
          <w:lang w:eastAsia="zh-CN"/>
        </w:rPr>
        <w:t>：给定一段嵌套循环，问</w:t>
      </w:r>
      <w:r>
        <w:t>"</w:t>
      </w:r>
      <w:r>
        <w:rPr>
          <w:rFonts w:ascii="宋体" w:cs="宋体" w:hint="eastAsia"/>
          <w:lang w:eastAsia="zh-CN"/>
        </w:rPr>
        <w:t>输入</w:t>
      </w:r>
      <w:r>
        <w:t xml:space="preserve"> n </w:t>
      </w:r>
      <w:r>
        <w:rPr>
          <w:rFonts w:ascii="宋体" w:cs="宋体" w:hint="eastAsia"/>
          <w:lang w:eastAsia="zh-CN"/>
        </w:rPr>
        <w:t>时总执行次数是多少</w:t>
      </w:r>
      <w:r>
        <w:t>"</w:t>
      </w:r>
      <w:r>
        <w:rPr>
          <w:rFonts w:ascii="宋体" w:cs="宋体" w:hint="eastAsia"/>
          <w:lang w:eastAsia="zh-CN"/>
        </w:rPr>
        <w:t>（答案通常是</w:t>
      </w:r>
      <w:r>
        <w:t xml:space="preserve"> n</w:t>
      </w:r>
      <w:r>
        <w:t>²</w:t>
      </w:r>
      <w:r>
        <w:t xml:space="preserve"> </w:t>
      </w:r>
      <w:r>
        <w:rPr>
          <w:rFonts w:ascii="宋体" w:cs="宋体" w:hint="eastAsia"/>
          <w:lang w:eastAsia="zh-CN"/>
        </w:rPr>
        <w:t>级别，常数</w:t>
      </w:r>
      <w:r>
        <w:t xml:space="preserve"> n</w:t>
      </w:r>
      <w:r>
        <w:rPr>
          <w:rFonts w:ascii="宋体" w:cs="宋体" w:hint="eastAsia"/>
          <w:lang w:eastAsia="zh-CN"/>
        </w:rPr>
        <w:t>，</w:t>
      </w:r>
      <w:r>
        <w:t>n(n+1)/2</w:t>
      </w:r>
      <w:r>
        <w:rPr>
          <w:rFonts w:ascii="宋体" w:cs="宋体" w:hint="eastAsia"/>
          <w:lang w:eastAsia="zh-CN"/>
        </w:rPr>
        <w:t>，</w:t>
      </w:r>
      <w:r>
        <w:t>n</w:t>
      </w:r>
      <w:r>
        <w:t>²</w:t>
      </w:r>
      <w:r>
        <w:t xml:space="preserve">-n </w:t>
      </w:r>
      <w:r>
        <w:rPr>
          <w:rFonts w:ascii="宋体" w:cs="宋体" w:hint="eastAsia"/>
          <w:lang w:eastAsia="zh-CN"/>
        </w:rPr>
        <w:t>等）。</w:t>
      </w:r>
      <w:r>
        <w:t xml:space="preserve">MCQ </w:t>
      </w:r>
      <w:r>
        <w:rPr>
          <w:rFonts w:ascii="宋体" w:cs="宋体" w:hint="eastAsia"/>
          <w:lang w:eastAsia="zh-CN"/>
        </w:rPr>
        <w:t>不考</w:t>
      </w:r>
      <w:r>
        <w:t xml:space="preserve"> O() </w:t>
      </w:r>
      <w:r>
        <w:rPr>
          <w:rFonts w:ascii="宋体" w:cs="宋体" w:hint="eastAsia"/>
          <w:lang w:eastAsia="zh-CN"/>
        </w:rPr>
        <w:t>严格定义，只识别</w:t>
      </w:r>
      <w:r>
        <w:t>"</w:t>
      </w:r>
      <w:r>
        <w:rPr>
          <w:rFonts w:ascii="宋体" w:cs="宋体" w:hint="eastAsia"/>
          <w:lang w:eastAsia="zh-CN"/>
        </w:rPr>
        <w:t>线性</w:t>
      </w:r>
      <w:r>
        <w:t>"</w:t>
      </w:r>
      <w:r>
        <w:rPr>
          <w:rFonts w:ascii="宋体" w:cs="宋体" w:hint="eastAsia"/>
          <w:lang w:eastAsia="zh-CN"/>
        </w:rPr>
        <w:t>与</w:t>
      </w:r>
      <w:r>
        <w:t>"</w:t>
      </w:r>
      <w:r>
        <w:rPr>
          <w:rFonts w:ascii="宋体" w:cs="宋体" w:hint="eastAsia"/>
          <w:lang w:eastAsia="zh-CN"/>
        </w:rPr>
        <w:t>平方级</w:t>
      </w:r>
      <w:r>
        <w:t>"</w:t>
      </w:r>
      <w:r>
        <w:rPr>
          <w:rFonts w:ascii="宋体" w:cs="宋体" w:hint="eastAsia"/>
          <w:lang w:eastAsia="zh-CN"/>
        </w:rPr>
        <w:t>差异即可。</w:t>
      </w:r>
    </w:p>
    <w:p w14:paraId="7E2DCD08" w14:textId="77777777" w:rsidR="004B254D" w:rsidRPr="004B254D" w:rsidRDefault="004B254D">
      <w:pPr>
        <w:pStyle w:val="31"/>
        <w:spacing w:line="360" w:lineRule="auto"/>
      </w:pPr>
      <w:bookmarkStart w:id="64" w:name="_Toc240537789"/>
      <w:r w:rsidRPr="004B254D">
        <w:rPr>
          <w:rFonts w:hint="eastAsia"/>
          <w:lang w:eastAsia="zh-CN"/>
        </w:rPr>
        <w:t>板块</w:t>
      </w:r>
      <w:r w:rsidRPr="004B254D">
        <w:rPr>
          <w:rFonts w:hint="eastAsia"/>
          <w:lang w:eastAsia="zh-CN"/>
        </w:rPr>
        <w:t xml:space="preserve"> F</w:t>
      </w:r>
      <w:r w:rsidRPr="004B254D">
        <w:rPr>
          <w:rFonts w:hint="eastAsia"/>
          <w:lang w:eastAsia="zh-CN"/>
        </w:rPr>
        <w:t>：易错点专题（综合）</w:t>
      </w:r>
      <w:bookmarkEnd w:id="64"/>
    </w:p>
    <w:p w14:paraId="3E1FA836" w14:textId="77777777" w:rsidR="004B254D" w:rsidRPr="004B254D" w:rsidRDefault="004B254D">
      <w:pPr>
        <w:pStyle w:val="4"/>
        <w:spacing w:line="360" w:lineRule="auto"/>
      </w:pPr>
      <w:r w:rsidRPr="004B254D">
        <w:t>F1. = vs ==</w:t>
      </w:r>
      <w:r w:rsidRPr="004B254D">
        <w:rPr>
          <w:rFonts w:hint="eastAsia"/>
          <w:lang w:eastAsia="zh-CN"/>
        </w:rPr>
        <w:t>（</w:t>
      </w:r>
      <w:r w:rsidRPr="004B254D">
        <w:rPr>
          <w:rFonts w:hint="eastAsia"/>
          <w:lang w:eastAsia="zh-CN"/>
        </w:rPr>
        <w:t xml:space="preserve">LO 2.1.A </w:t>
      </w:r>
      <w:r w:rsidRPr="004B254D">
        <w:rPr>
          <w:rFonts w:hint="eastAsia"/>
          <w:lang w:eastAsia="zh-CN"/>
        </w:rPr>
        <w:t>巩固）</w:t>
      </w:r>
    </w:p>
    <w:p w14:paraId="5F8506A4" w14:textId="77777777" w:rsidR="004B254D" w:rsidRDefault="004B254D">
      <w:pPr>
        <w:spacing w:line="360" w:lineRule="auto"/>
        <w:rPr>
          <w:rFonts w:hint="eastAsia"/>
        </w:rPr>
      </w:pPr>
      <w:r>
        <w:rPr>
          <w:rFonts w:ascii="宋体" w:cs="宋体" w:hint="eastAsia"/>
          <w:color w:val="1A1A1A"/>
          <w:sz w:val="21"/>
          <w:lang w:eastAsia="zh-CN"/>
        </w:rPr>
        <w:t>int a = 5;</w:t>
      </w:r>
      <w:r>
        <w:rPr>
          <w:rFonts w:ascii="宋体" w:cs="宋体" w:hint="eastAsia"/>
          <w:color w:val="1A1A1A"/>
          <w:sz w:val="21"/>
          <w:lang w:eastAsia="zh-CN"/>
        </w:rPr>
        <w:br/>
        <w:t>if (a = 10) { /* 编译错误 */ }   // 编译期报错：int 不能转 boolean</w:t>
      </w:r>
      <w:r>
        <w:rPr>
          <w:rFonts w:ascii="宋体" w:cs="宋体" w:hint="eastAsia"/>
          <w:color w:val="1A1A1A"/>
          <w:sz w:val="21"/>
          <w:lang w:eastAsia="zh-CN"/>
        </w:rPr>
        <w:br/>
        <w:t>boolean b = false;</w:t>
      </w:r>
      <w:r>
        <w:rPr>
          <w:rFonts w:ascii="宋体" w:cs="宋体" w:hint="eastAsia"/>
          <w:color w:val="1A1A1A"/>
          <w:sz w:val="21"/>
          <w:lang w:eastAsia="zh-CN"/>
        </w:rPr>
        <w:br/>
        <w:t>if (b = true) { /* 合法！b 被赋值为 true，进入分支 */ }</w:t>
      </w:r>
      <w:r>
        <w:rPr>
          <w:rFonts w:ascii="宋体" w:cs="宋体" w:hint="eastAsia"/>
          <w:color w:val="1A1A1A"/>
          <w:sz w:val="21"/>
          <w:lang w:eastAsia="zh-CN"/>
        </w:rPr>
        <w:br/>
      </w:r>
    </w:p>
    <w:p w14:paraId="0D5CB86B" w14:textId="77777777" w:rsidR="004B254D" w:rsidRDefault="004B254D">
      <w:pPr>
        <w:rPr>
          <w:rFonts w:hint="eastAsia"/>
        </w:rPr>
      </w:pPr>
      <w:r>
        <w:rPr>
          <w:rFonts w:ascii="宋体" w:cs="宋体" w:hint="eastAsia"/>
          <w:lang w:eastAsia="zh-CN"/>
        </w:rPr>
        <w:t xml:space="preserve">在 </w:t>
      </w:r>
      <w:r>
        <w:rPr>
          <w:rFonts w:ascii="Courier New" w:hAnsi="Courier New"/>
          <w:sz w:val="21"/>
        </w:rPr>
        <w:t>if (...)</w:t>
      </w:r>
      <w:r>
        <w:rPr>
          <w:rFonts w:ascii="宋体" w:cs="宋体" w:hint="eastAsia"/>
          <w:lang w:eastAsia="zh-CN"/>
        </w:rPr>
        <w:t xml:space="preserve"> 中写成 </w:t>
      </w:r>
      <w:r>
        <w:rPr>
          <w:rFonts w:ascii="Courier New" w:hAnsi="Courier New"/>
          <w:sz w:val="21"/>
        </w:rPr>
        <w:t>b = true</w:t>
      </w:r>
      <w:r>
        <w:rPr>
          <w:rFonts w:ascii="宋体" w:cs="宋体" w:hint="eastAsia"/>
          <w:lang w:eastAsia="zh-CN"/>
        </w:rPr>
        <w:t xml:space="preserve"> 是合法代码，但语义是把 </w:t>
      </w:r>
      <w:r>
        <w:rPr>
          <w:rFonts w:ascii="Courier New" w:hAnsi="Courier New"/>
          <w:sz w:val="21"/>
        </w:rPr>
        <w:t>true</w:t>
      </w:r>
      <w:r>
        <w:rPr>
          <w:rFonts w:ascii="宋体" w:cs="宋体" w:hint="eastAsia"/>
          <w:lang w:eastAsia="zh-CN"/>
        </w:rPr>
        <w:t xml:space="preserve"> 赋给 </w:t>
      </w:r>
      <w:r>
        <w:rPr>
          <w:rFonts w:ascii="Courier New" w:hAnsi="Courier New"/>
          <w:sz w:val="21"/>
        </w:rPr>
        <w:t>b</w:t>
      </w:r>
      <w:r>
        <w:rPr>
          <w:rFonts w:ascii="宋体" w:cs="宋体" w:hint="eastAsia"/>
          <w:lang w:eastAsia="zh-CN"/>
        </w:rPr>
        <w:t>，</w:t>
      </w:r>
      <w:r>
        <w:rPr>
          <w:rFonts w:ascii="宋体" w:cs="宋体" w:hint="eastAsia"/>
          <w:b/>
          <w:lang w:eastAsia="zh-CN"/>
        </w:rPr>
        <w:t>永远进入 if 体</w:t>
      </w:r>
      <w:r>
        <w:t>——</w:t>
      </w:r>
      <w:r>
        <w:rPr>
          <w:rFonts w:ascii="宋体" w:cs="宋体" w:hint="eastAsia"/>
          <w:lang w:eastAsia="zh-CN"/>
        </w:rPr>
        <w:t>是高频</w:t>
      </w:r>
      <w:r>
        <w:t xml:space="preserve"> bug </w:t>
      </w:r>
      <w:r>
        <w:rPr>
          <w:rFonts w:ascii="宋体" w:cs="宋体" w:hint="eastAsia"/>
          <w:lang w:eastAsia="zh-CN"/>
        </w:rPr>
        <w:t>源。</w:t>
      </w:r>
    </w:p>
    <w:p w14:paraId="391B977F" w14:textId="77777777" w:rsidR="004B254D" w:rsidRPr="004B254D" w:rsidRDefault="004B254D">
      <w:pPr>
        <w:pStyle w:val="4"/>
        <w:spacing w:line="360" w:lineRule="auto"/>
      </w:pPr>
      <w:r w:rsidRPr="004B254D">
        <w:rPr>
          <w:rFonts w:hint="eastAsia"/>
          <w:lang w:eastAsia="zh-CN"/>
        </w:rPr>
        <w:t xml:space="preserve">F2. </w:t>
      </w:r>
      <w:r w:rsidRPr="004B254D">
        <w:rPr>
          <w:rFonts w:hint="eastAsia"/>
          <w:lang w:eastAsia="zh-CN"/>
        </w:rPr>
        <w:t>自增自减与复合赋值（</w:t>
      </w:r>
      <w:r w:rsidRPr="004B254D">
        <w:rPr>
          <w:rFonts w:hint="eastAsia"/>
          <w:lang w:eastAsia="zh-CN"/>
        </w:rPr>
        <w:t>LO 2.11.A</w:t>
      </w:r>
      <w:r w:rsidRPr="004B254D">
        <w:rPr>
          <w:rFonts w:hint="eastAsia"/>
          <w:lang w:eastAsia="zh-CN"/>
        </w:rPr>
        <w:t>）</w:t>
      </w:r>
    </w:p>
    <w:p w14:paraId="728FA692" w14:textId="77777777" w:rsidR="004B254D" w:rsidRDefault="004B254D" w:rsidP="004B254D">
      <w:pPr>
        <w:pStyle w:val="a0"/>
        <w:tabs>
          <w:tab w:val="num" w:pos="360"/>
        </w:tabs>
        <w:spacing w:after="72"/>
        <w:rPr>
          <w:rFonts w:hint="eastAsia"/>
        </w:rPr>
      </w:pPr>
      <w:r>
        <w:rPr>
          <w:rFonts w:ascii="Courier New" w:hAnsi="Courier New"/>
          <w:sz w:val="21"/>
        </w:rPr>
        <w:t>i++</w:t>
      </w:r>
      <w:r>
        <w:t xml:space="preserve"> / </w:t>
      </w:r>
      <w:r>
        <w:rPr>
          <w:rFonts w:ascii="Courier New" w:hAnsi="Courier New"/>
          <w:sz w:val="21"/>
        </w:rPr>
        <w:t>i--</w:t>
      </w:r>
      <w:r>
        <w:rPr>
          <w:rFonts w:ascii="宋体" w:cs="宋体" w:hint="eastAsia"/>
          <w:lang w:eastAsia="zh-CN"/>
        </w:rPr>
        <w:t>：先用再加</w:t>
      </w:r>
      <w:r>
        <w:t xml:space="preserve"> / </w:t>
      </w:r>
      <w:r>
        <w:rPr>
          <w:rFonts w:ascii="宋体" w:cs="宋体" w:hint="eastAsia"/>
          <w:lang w:eastAsia="zh-CN"/>
        </w:rPr>
        <w:t>减。</w:t>
      </w:r>
    </w:p>
    <w:p w14:paraId="0BF61B2A" w14:textId="77777777" w:rsidR="004B254D" w:rsidRDefault="004B254D" w:rsidP="004B254D">
      <w:pPr>
        <w:pStyle w:val="a0"/>
        <w:tabs>
          <w:tab w:val="num" w:pos="360"/>
        </w:tabs>
        <w:spacing w:after="72"/>
        <w:rPr>
          <w:rFonts w:hint="eastAsia"/>
        </w:rPr>
      </w:pPr>
      <w:r>
        <w:rPr>
          <w:rFonts w:ascii="Courier New" w:hAnsi="Courier New"/>
          <w:sz w:val="21"/>
        </w:rPr>
        <w:t>++i</w:t>
      </w:r>
      <w:r>
        <w:t xml:space="preserve"> / </w:t>
      </w:r>
      <w:r>
        <w:rPr>
          <w:rFonts w:ascii="Courier New" w:hAnsi="Courier New"/>
          <w:sz w:val="21"/>
        </w:rPr>
        <w:t>--i</w:t>
      </w:r>
      <w:r>
        <w:rPr>
          <w:rFonts w:ascii="宋体" w:cs="宋体" w:hint="eastAsia"/>
          <w:lang w:eastAsia="zh-CN"/>
        </w:rPr>
        <w:t>：先加</w:t>
      </w:r>
      <w:r>
        <w:t xml:space="preserve"> / </w:t>
      </w:r>
      <w:r>
        <w:rPr>
          <w:rFonts w:ascii="宋体" w:cs="宋体" w:hint="eastAsia"/>
          <w:lang w:eastAsia="zh-CN"/>
        </w:rPr>
        <w:t>减再用。</w:t>
      </w:r>
    </w:p>
    <w:p w14:paraId="7B7CD1ED" w14:textId="77777777" w:rsidR="004B254D" w:rsidRDefault="004B254D" w:rsidP="004B254D">
      <w:pPr>
        <w:pStyle w:val="a0"/>
        <w:tabs>
          <w:tab w:val="num" w:pos="360"/>
        </w:tabs>
        <w:spacing w:after="72"/>
        <w:rPr>
          <w:rFonts w:hint="eastAsia"/>
        </w:rPr>
      </w:pPr>
      <w:r>
        <w:rPr>
          <w:rFonts w:ascii="Courier New" w:hAnsi="Courier New"/>
          <w:sz w:val="21"/>
        </w:rPr>
        <w:t>i += 2</w:t>
      </w:r>
      <w:r>
        <w:rPr>
          <w:rFonts w:ascii="宋体" w:cs="宋体" w:hint="eastAsia"/>
          <w:lang w:eastAsia="zh-CN"/>
        </w:rPr>
        <w:t xml:space="preserve"> 等价于 </w:t>
      </w:r>
      <w:r>
        <w:rPr>
          <w:rFonts w:ascii="Courier New" w:hAnsi="Courier New"/>
          <w:sz w:val="21"/>
        </w:rPr>
        <w:t>i = i + 2</w:t>
      </w:r>
      <w:r>
        <w:rPr>
          <w:rFonts w:ascii="宋体" w:cs="宋体" w:hint="eastAsia"/>
          <w:lang w:eastAsia="zh-CN"/>
        </w:rPr>
        <w:t>；</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w:t>
      </w:r>
      <w:r>
        <w:rPr>
          <w:rFonts w:ascii="Courier New" w:hAnsi="Courier New"/>
          <w:sz w:val="21"/>
        </w:rPr>
        <w:t>%=</w:t>
      </w:r>
      <w:r>
        <w:rPr>
          <w:rFonts w:ascii="宋体" w:cs="宋体" w:hint="eastAsia"/>
          <w:lang w:eastAsia="zh-CN"/>
        </w:rPr>
        <w:t xml:space="preserve"> 类似。</w:t>
      </w:r>
    </w:p>
    <w:p w14:paraId="7E8E6FB9" w14:textId="77777777" w:rsidR="004B254D" w:rsidRDefault="004B254D">
      <w:pPr>
        <w:rPr>
          <w:rFonts w:hint="eastAsia"/>
        </w:rPr>
      </w:pPr>
      <w:r>
        <w:rPr>
          <w:rFonts w:ascii="宋体" w:cs="宋体" w:hint="eastAsia"/>
          <w:b/>
          <w:lang w:eastAsia="zh-CN"/>
        </w:rPr>
        <w:t>选择题考法</w:t>
      </w:r>
      <w:r>
        <w:rPr>
          <w:rFonts w:ascii="宋体" w:cs="宋体" w:hint="eastAsia"/>
          <w:lang w:eastAsia="zh-CN"/>
        </w:rPr>
        <w:t xml:space="preserve">：追踪 </w:t>
      </w:r>
      <w:r>
        <w:rPr>
          <w:rFonts w:ascii="Courier New" w:hAnsi="Courier New"/>
          <w:sz w:val="21"/>
        </w:rPr>
        <w:t>int x = 5; int y = x++;</w:t>
      </w:r>
      <w:r>
        <w:rPr>
          <w:rFonts w:ascii="宋体" w:cs="宋体" w:hint="eastAsia"/>
          <w:lang w:eastAsia="zh-CN"/>
        </w:rPr>
        <w:t xml:space="preserve"> 与 </w:t>
      </w:r>
      <w:r>
        <w:rPr>
          <w:rFonts w:ascii="Courier New" w:hAnsi="Courier New"/>
          <w:sz w:val="21"/>
        </w:rPr>
        <w:t>int y = ++x;</w:t>
      </w:r>
      <w:r>
        <w:t xml:space="preserve"> </w:t>
      </w:r>
      <w:r>
        <w:rPr>
          <w:rFonts w:ascii="宋体" w:cs="宋体" w:hint="eastAsia"/>
          <w:lang w:eastAsia="zh-CN"/>
        </w:rPr>
        <w:t>后</w:t>
      </w:r>
      <w:r>
        <w:t xml:space="preserve"> x</w:t>
      </w:r>
      <w:r>
        <w:rPr>
          <w:rFonts w:ascii="宋体" w:cs="宋体" w:hint="eastAsia"/>
          <w:lang w:eastAsia="zh-CN"/>
        </w:rPr>
        <w:t>、</w:t>
      </w:r>
      <w:r>
        <w:t xml:space="preserve">y </w:t>
      </w:r>
      <w:r>
        <w:rPr>
          <w:rFonts w:ascii="宋体" w:cs="宋体" w:hint="eastAsia"/>
          <w:lang w:eastAsia="zh-CN"/>
        </w:rPr>
        <w:t>的值。</w:t>
      </w:r>
    </w:p>
    <w:p w14:paraId="39610B83" w14:textId="77777777" w:rsidR="004B254D" w:rsidRPr="004B254D" w:rsidRDefault="004B254D">
      <w:pPr>
        <w:pStyle w:val="4"/>
        <w:spacing w:line="360" w:lineRule="auto"/>
      </w:pPr>
      <w:r w:rsidRPr="004B254D">
        <w:rPr>
          <w:rFonts w:hint="eastAsia"/>
          <w:lang w:eastAsia="zh-CN"/>
        </w:rPr>
        <w:t xml:space="preserve">F3. </w:t>
      </w:r>
      <w:r w:rsidRPr="004B254D">
        <w:rPr>
          <w:rFonts w:hint="eastAsia"/>
          <w:lang w:eastAsia="zh-CN"/>
        </w:rPr>
        <w:t>整数除法与模运算（</w:t>
      </w:r>
      <w:r w:rsidRPr="004B254D">
        <w:rPr>
          <w:rFonts w:hint="eastAsia"/>
          <w:lang w:eastAsia="zh-CN"/>
        </w:rPr>
        <w:t>LO 2.12.A</w:t>
      </w:r>
      <w:r w:rsidRPr="004B254D">
        <w:rPr>
          <w:rFonts w:hint="eastAsia"/>
          <w:lang w:eastAsia="zh-CN"/>
        </w:rPr>
        <w:t>）</w:t>
      </w:r>
    </w:p>
    <w:p w14:paraId="5B036B71" w14:textId="77777777" w:rsidR="004B254D" w:rsidRDefault="004B254D" w:rsidP="004B254D">
      <w:pPr>
        <w:pStyle w:val="a0"/>
        <w:tabs>
          <w:tab w:val="num" w:pos="360"/>
        </w:tabs>
        <w:spacing w:after="72"/>
        <w:rPr>
          <w:rFonts w:hint="eastAsia"/>
        </w:rPr>
      </w:pPr>
      <w:r>
        <w:rPr>
          <w:rFonts w:ascii="宋体" w:cs="宋体" w:hint="eastAsia"/>
          <w:b/>
          <w:lang w:eastAsia="zh-CN"/>
        </w:rPr>
        <w:t xml:space="preserve">整数除法 </w:t>
      </w:r>
      <w:r>
        <w:rPr>
          <w:rFonts w:ascii="Courier New" w:hAnsi="Courier New"/>
          <w:b/>
          <w:sz w:val="21"/>
        </w:rPr>
        <w:t>/</w:t>
      </w:r>
      <w:r>
        <w:rPr>
          <w:rFonts w:ascii="宋体" w:cs="宋体" w:hint="eastAsia"/>
          <w:lang w:eastAsia="zh-CN"/>
        </w:rPr>
        <w:t>：</w:t>
      </w:r>
      <w:r>
        <w:rPr>
          <w:rFonts w:ascii="Courier New" w:hAnsi="Courier New"/>
          <w:sz w:val="21"/>
        </w:rPr>
        <w:t>7 / 2 == 3</w:t>
      </w:r>
      <w:r>
        <w:rPr>
          <w:rFonts w:ascii="宋体" w:cs="宋体" w:hint="eastAsia"/>
          <w:lang w:eastAsia="zh-CN"/>
        </w:rPr>
        <w:t>（截断小数部分，</w:t>
      </w:r>
      <w:r>
        <w:rPr>
          <w:rFonts w:ascii="宋体" w:cs="宋体" w:hint="eastAsia"/>
          <w:b/>
          <w:lang w:eastAsia="zh-CN"/>
        </w:rPr>
        <w:t>不四舍五入</w:t>
      </w:r>
      <w:r>
        <w:rPr>
          <w:rFonts w:ascii="宋体" w:cs="宋体" w:hint="eastAsia"/>
          <w:lang w:eastAsia="zh-CN"/>
        </w:rPr>
        <w:t>）。</w:t>
      </w:r>
    </w:p>
    <w:p w14:paraId="2D3DB980" w14:textId="77777777" w:rsidR="004B254D" w:rsidRDefault="004B254D" w:rsidP="004B254D">
      <w:pPr>
        <w:pStyle w:val="a0"/>
        <w:tabs>
          <w:tab w:val="num" w:pos="360"/>
        </w:tabs>
        <w:spacing w:after="72"/>
        <w:rPr>
          <w:rFonts w:hint="eastAsia"/>
        </w:rPr>
      </w:pPr>
      <w:r>
        <w:rPr>
          <w:rFonts w:ascii="宋体" w:cs="宋体" w:hint="eastAsia"/>
          <w:b/>
          <w:lang w:eastAsia="zh-CN"/>
        </w:rPr>
        <w:t xml:space="preserve">模 </w:t>
      </w:r>
      <w:r>
        <w:rPr>
          <w:rFonts w:ascii="Courier New" w:hAnsi="Courier New"/>
          <w:b/>
          <w:sz w:val="21"/>
        </w:rPr>
        <w:t>%</w:t>
      </w:r>
      <w:r>
        <w:rPr>
          <w:rFonts w:ascii="宋体" w:cs="宋体" w:hint="eastAsia"/>
          <w:lang w:eastAsia="zh-CN"/>
        </w:rPr>
        <w:t>：</w:t>
      </w:r>
      <w:r>
        <w:rPr>
          <w:rFonts w:ascii="Courier New" w:hAnsi="Courier New"/>
          <w:sz w:val="21"/>
        </w:rPr>
        <w:t>7 % 2 == 1</w:t>
      </w:r>
      <w:r>
        <w:rPr>
          <w:rFonts w:ascii="宋体" w:cs="宋体" w:hint="eastAsia"/>
          <w:lang w:eastAsia="zh-CN"/>
        </w:rPr>
        <w:t>（余数，符号与被除数一致）。</w:t>
      </w:r>
    </w:p>
    <w:p w14:paraId="3402291C" w14:textId="77777777" w:rsidR="004B254D" w:rsidRDefault="004B254D" w:rsidP="004B254D">
      <w:pPr>
        <w:pStyle w:val="a0"/>
        <w:tabs>
          <w:tab w:val="num" w:pos="360"/>
        </w:tabs>
        <w:spacing w:after="72"/>
        <w:rPr>
          <w:rFonts w:hint="eastAsia"/>
        </w:rPr>
      </w:pPr>
      <w:r>
        <w:rPr>
          <w:rFonts w:ascii="宋体" w:cs="宋体" w:hint="eastAsia"/>
          <w:b/>
          <w:lang w:eastAsia="zh-CN"/>
        </w:rPr>
        <w:t>混合运算优先级</w:t>
      </w:r>
      <w:r>
        <w:rPr>
          <w:rFonts w:ascii="宋体" w:cs="宋体" w:hint="eastAsia"/>
          <w:lang w:eastAsia="zh-CN"/>
        </w:rPr>
        <w:t>：</w:t>
      </w:r>
      <w:r>
        <w:rPr>
          <w:rFonts w:ascii="Courier New" w:hAnsi="Courier New"/>
          <w:sz w:val="21"/>
        </w:rPr>
        <w:t>int / int</w:t>
      </w:r>
      <w:r>
        <w:t xml:space="preserve"> </w:t>
      </w:r>
      <w:r>
        <w:t>→</w:t>
      </w:r>
      <w:r>
        <w:t xml:space="preserve"> </w:t>
      </w:r>
      <w:r>
        <w:rPr>
          <w:rFonts w:ascii="Courier New" w:hAnsi="Courier New"/>
          <w:sz w:val="21"/>
        </w:rPr>
        <w:t>int</w:t>
      </w:r>
      <w:r>
        <w:rPr>
          <w:rFonts w:ascii="宋体" w:cs="宋体" w:hint="eastAsia"/>
          <w:lang w:eastAsia="zh-CN"/>
        </w:rPr>
        <w:t>，</w:t>
      </w:r>
      <w:r>
        <w:rPr>
          <w:rFonts w:ascii="宋体" w:cs="宋体" w:hint="eastAsia"/>
          <w:b/>
          <w:lang w:eastAsia="zh-CN"/>
        </w:rPr>
        <w:t>运算前</w:t>
      </w:r>
      <w:r>
        <w:rPr>
          <w:rFonts w:ascii="宋体" w:cs="宋体" w:hint="eastAsia"/>
          <w:lang w:eastAsia="zh-CN"/>
        </w:rPr>
        <w:t xml:space="preserve">就会截断；想保留小数需先转 </w:t>
      </w:r>
      <w:r>
        <w:rPr>
          <w:rFonts w:ascii="Courier New" w:hAnsi="Courier New"/>
          <w:sz w:val="21"/>
        </w:rPr>
        <w:t>double</w:t>
      </w:r>
      <w:r>
        <w:rPr>
          <w:rFonts w:ascii="宋体" w:cs="宋体" w:hint="eastAsia"/>
          <w:lang w:eastAsia="zh-CN"/>
        </w:rPr>
        <w:t>：</w:t>
      </w:r>
      <w:r>
        <w:rPr>
          <w:rFonts w:ascii="Courier New" w:hAnsi="Courier New"/>
          <w:sz w:val="21"/>
        </w:rPr>
        <w:t>7.0 / 2 == 3.5</w:t>
      </w:r>
      <w:r>
        <w:rPr>
          <w:rFonts w:ascii="宋体" w:cs="宋体" w:hint="eastAsia"/>
          <w:lang w:eastAsia="zh-CN"/>
        </w:rPr>
        <w:t>。</w:t>
      </w:r>
    </w:p>
    <w:p w14:paraId="51EFE732" w14:textId="77777777" w:rsidR="004B254D" w:rsidRDefault="004B254D">
      <w:pPr>
        <w:rPr>
          <w:rFonts w:hint="eastAsia"/>
        </w:rPr>
      </w:pPr>
      <w:r>
        <w:rPr>
          <w:rFonts w:ascii="宋体" w:cs="宋体" w:hint="eastAsia"/>
          <w:b/>
          <w:lang w:eastAsia="zh-CN"/>
        </w:rPr>
        <w:t>典型陷阱</w:t>
      </w:r>
      <w:r>
        <w:rPr>
          <w:rFonts w:ascii="宋体" w:cs="宋体" w:hint="eastAsia"/>
          <w:lang w:eastAsia="zh-CN"/>
        </w:rPr>
        <w:t>：</w:t>
      </w:r>
    </w:p>
    <w:p w14:paraId="7B8542B3" w14:textId="77777777" w:rsidR="004B254D" w:rsidRDefault="004B254D">
      <w:pPr>
        <w:spacing w:line="360" w:lineRule="auto"/>
        <w:rPr>
          <w:rFonts w:hint="eastAsia"/>
        </w:rPr>
      </w:pPr>
      <w:r>
        <w:rPr>
          <w:rFonts w:ascii="宋体" w:cs="宋体" w:hint="eastAsia"/>
          <w:color w:val="1A1A1A"/>
          <w:sz w:val="21"/>
          <w:lang w:eastAsia="zh-CN"/>
        </w:rPr>
        <w:t>int a = 7, b = 2;</w:t>
      </w:r>
      <w:r>
        <w:rPr>
          <w:rFonts w:ascii="宋体" w:cs="宋体" w:hint="eastAsia"/>
          <w:color w:val="1A1A1A"/>
          <w:sz w:val="21"/>
          <w:lang w:eastAsia="zh-CN"/>
        </w:rPr>
        <w:br/>
        <w:t>System.out.println(a / b);          // 3（整数除）</w:t>
      </w:r>
      <w:r>
        <w:rPr>
          <w:rFonts w:ascii="宋体" w:cs="宋体" w:hint="eastAsia"/>
          <w:color w:val="1A1A1A"/>
          <w:sz w:val="21"/>
          <w:lang w:eastAsia="zh-CN"/>
        </w:rPr>
        <w:br/>
      </w:r>
      <w:r>
        <w:rPr>
          <w:rFonts w:ascii="宋体" w:cs="宋体" w:hint="eastAsia"/>
          <w:color w:val="1A1A1A"/>
          <w:sz w:val="21"/>
          <w:lang w:eastAsia="zh-CN"/>
        </w:rPr>
        <w:lastRenderedPageBreak/>
        <w:t>System.out.println((double) a / b); // 3.5</w:t>
      </w:r>
      <w:r>
        <w:rPr>
          <w:rFonts w:ascii="宋体" w:cs="宋体" w:hint="eastAsia"/>
          <w:color w:val="1A1A1A"/>
          <w:sz w:val="21"/>
          <w:lang w:eastAsia="zh-CN"/>
        </w:rPr>
        <w:br/>
        <w:t>System.out.println(a % b);          // 1</w:t>
      </w:r>
      <w:r>
        <w:rPr>
          <w:rFonts w:ascii="宋体" w:cs="宋体" w:hint="eastAsia"/>
          <w:color w:val="1A1A1A"/>
          <w:sz w:val="21"/>
          <w:lang w:eastAsia="zh-CN"/>
        </w:rPr>
        <w:br/>
      </w:r>
    </w:p>
    <w:p w14:paraId="425CCF8D" w14:textId="77777777" w:rsidR="004B254D" w:rsidRPr="004B254D" w:rsidRDefault="004B254D">
      <w:pPr>
        <w:pStyle w:val="4"/>
        <w:spacing w:line="360" w:lineRule="auto"/>
      </w:pPr>
      <w:r w:rsidRPr="004B254D">
        <w:rPr>
          <w:rFonts w:hint="eastAsia"/>
          <w:lang w:eastAsia="zh-CN"/>
        </w:rPr>
        <w:t xml:space="preserve">F4. </w:t>
      </w:r>
      <w:r w:rsidRPr="004B254D">
        <w:rPr>
          <w:rFonts w:hint="eastAsia"/>
          <w:lang w:eastAsia="zh-CN"/>
        </w:rPr>
        <w:t>隐式类型提升（</w:t>
      </w:r>
      <w:r w:rsidRPr="004B254D">
        <w:rPr>
          <w:rFonts w:hint="eastAsia"/>
          <w:lang w:eastAsia="zh-CN"/>
        </w:rPr>
        <w:t>LO 2.13.A</w:t>
      </w:r>
      <w:r w:rsidRPr="004B254D">
        <w:rPr>
          <w:rFonts w:hint="eastAsia"/>
          <w:lang w:eastAsia="zh-CN"/>
        </w:rPr>
        <w:t>）</w:t>
      </w:r>
    </w:p>
    <w:p w14:paraId="7D933E3E" w14:textId="77777777" w:rsidR="004B254D" w:rsidRDefault="004B254D" w:rsidP="004B254D">
      <w:pPr>
        <w:pStyle w:val="a0"/>
        <w:tabs>
          <w:tab w:val="num" w:pos="360"/>
        </w:tabs>
        <w:spacing w:after="72"/>
        <w:rPr>
          <w:rFonts w:hint="eastAsia"/>
        </w:rPr>
      </w:pPr>
      <w:r>
        <w:rPr>
          <w:rFonts w:ascii="Courier New" w:hAnsi="Courier New"/>
          <w:sz w:val="21"/>
        </w:rPr>
        <w:t>int</w:t>
      </w:r>
      <w:r>
        <w:rPr>
          <w:rFonts w:ascii="宋体" w:cs="宋体" w:hint="eastAsia"/>
          <w:lang w:eastAsia="zh-CN"/>
        </w:rPr>
        <w:t xml:space="preserve"> 与 </w:t>
      </w:r>
      <w:r>
        <w:rPr>
          <w:rFonts w:ascii="Courier New" w:hAnsi="Courier New"/>
          <w:sz w:val="21"/>
        </w:rPr>
        <w:t>double</w:t>
      </w:r>
      <w:r>
        <w:rPr>
          <w:rFonts w:ascii="宋体" w:cs="宋体" w:hint="eastAsia"/>
          <w:lang w:eastAsia="zh-CN"/>
        </w:rPr>
        <w:t xml:space="preserve"> 运算时，</w:t>
      </w:r>
      <w:r>
        <w:rPr>
          <w:rFonts w:ascii="Courier New" w:hAnsi="Courier New"/>
          <w:sz w:val="21"/>
        </w:rPr>
        <w:t>int</w:t>
      </w:r>
      <w:r>
        <w:rPr>
          <w:rFonts w:ascii="宋体" w:cs="宋体" w:hint="eastAsia"/>
          <w:lang w:eastAsia="zh-CN"/>
        </w:rPr>
        <w:t xml:space="preserve"> 自动提升为 </w:t>
      </w:r>
      <w:r>
        <w:rPr>
          <w:rFonts w:ascii="Courier New" w:hAnsi="Courier New"/>
          <w:sz w:val="21"/>
        </w:rPr>
        <w:t>double</w:t>
      </w:r>
      <w:r>
        <w:rPr>
          <w:rFonts w:ascii="宋体" w:cs="宋体" w:hint="eastAsia"/>
          <w:lang w:eastAsia="zh-CN"/>
        </w:rPr>
        <w:t>。</w:t>
      </w:r>
    </w:p>
    <w:p w14:paraId="14C7D18E" w14:textId="77777777" w:rsidR="004B254D" w:rsidRDefault="004B254D" w:rsidP="004B254D">
      <w:pPr>
        <w:pStyle w:val="a0"/>
        <w:tabs>
          <w:tab w:val="num" w:pos="360"/>
        </w:tabs>
        <w:spacing w:after="72"/>
        <w:rPr>
          <w:rFonts w:hint="eastAsia"/>
        </w:rPr>
      </w:pPr>
      <w:r>
        <w:rPr>
          <w:rFonts w:ascii="宋体" w:cs="宋体" w:hint="eastAsia"/>
          <w:lang w:eastAsia="zh-CN"/>
        </w:rPr>
        <w:t xml:space="preserve">但 </w:t>
      </w:r>
      <w:r>
        <w:rPr>
          <w:rFonts w:ascii="Courier New" w:hAnsi="Courier New"/>
          <w:sz w:val="21"/>
        </w:rPr>
        <w:t>int / int</w:t>
      </w:r>
      <w:r>
        <w:rPr>
          <w:rFonts w:ascii="宋体" w:cs="宋体" w:hint="eastAsia"/>
          <w:lang w:eastAsia="zh-CN"/>
        </w:rPr>
        <w:t xml:space="preserve"> 仍是 </w:t>
      </w:r>
      <w:r>
        <w:rPr>
          <w:rFonts w:ascii="Courier New" w:hAnsi="Courier New"/>
          <w:sz w:val="21"/>
        </w:rPr>
        <w:t>int</w:t>
      </w:r>
      <w:r>
        <w:rPr>
          <w:rFonts w:ascii="宋体" w:cs="宋体" w:hint="eastAsia"/>
          <w:lang w:eastAsia="zh-CN"/>
        </w:rPr>
        <w:t>（提升发生在赋值前）。</w:t>
      </w:r>
    </w:p>
    <w:p w14:paraId="50BEDFF8" w14:textId="77777777" w:rsidR="004B254D" w:rsidRDefault="004B254D">
      <w:pPr>
        <w:spacing w:line="360" w:lineRule="auto"/>
        <w:rPr>
          <w:rFonts w:hint="eastAsia"/>
        </w:rPr>
      </w:pPr>
      <w:r>
        <w:rPr>
          <w:rFonts w:ascii="宋体" w:cs="宋体" w:hint="eastAsia"/>
          <w:color w:val="1A1A1A"/>
          <w:sz w:val="21"/>
          <w:lang w:eastAsia="zh-CN"/>
        </w:rPr>
        <w:t>int x = 5;</w:t>
      </w:r>
      <w:r>
        <w:rPr>
          <w:rFonts w:ascii="宋体" w:cs="宋体" w:hint="eastAsia"/>
          <w:color w:val="1A1A1A"/>
          <w:sz w:val="21"/>
          <w:lang w:eastAsia="zh-CN"/>
        </w:rPr>
        <w:br/>
        <w:t>double y = x / 2;     // y = 2.0（先 int 除得 2，再转 double）</w:t>
      </w:r>
      <w:r>
        <w:rPr>
          <w:rFonts w:ascii="宋体" w:cs="宋体" w:hint="eastAsia"/>
          <w:color w:val="1A1A1A"/>
          <w:sz w:val="21"/>
          <w:lang w:eastAsia="zh-CN"/>
        </w:rPr>
        <w:br/>
        <w:t>double z = x / 2.0;   // z = 2.5（int 转 double 后再除）</w:t>
      </w:r>
      <w:r>
        <w:rPr>
          <w:rFonts w:ascii="宋体" w:cs="宋体" w:hint="eastAsia"/>
          <w:color w:val="1A1A1A"/>
          <w:sz w:val="21"/>
          <w:lang w:eastAsia="zh-CN"/>
        </w:rPr>
        <w:br/>
      </w:r>
    </w:p>
    <w:p w14:paraId="45A30D74" w14:textId="77777777" w:rsidR="004B254D" w:rsidRPr="004B254D" w:rsidRDefault="004B254D">
      <w:pPr>
        <w:pStyle w:val="21"/>
        <w:spacing w:line="360" w:lineRule="auto"/>
      </w:pPr>
      <w:bookmarkStart w:id="65" w:name="_Toc240537790"/>
      <w:r w:rsidRPr="004B254D">
        <w:rPr>
          <w:rFonts w:hint="eastAsia"/>
          <w:lang w:eastAsia="zh-CN"/>
        </w:rPr>
        <w:t>三、本章重难点与易错点清单（按出错频率排序）</w:t>
      </w:r>
      <w:bookmarkEnd w:id="65"/>
    </w:p>
    <w:p w14:paraId="1B47E53F" w14:textId="77777777" w:rsidR="004B254D" w:rsidRDefault="004B254D">
      <w:pPr>
        <w:rPr>
          <w:rFonts w:hint="eastAsia"/>
        </w:rPr>
      </w:pPr>
      <w:r>
        <w:rPr>
          <w:rFonts w:ascii="宋体" w:cs="宋体" w:hint="eastAsia"/>
          <w:lang w:eastAsia="zh-CN"/>
        </w:rPr>
        <w:t>这份清单基于近五年（</w:t>
      </w:r>
      <w:r>
        <w:t>2021</w:t>
      </w:r>
      <w:r>
        <w:t>–</w:t>
      </w:r>
      <w:r>
        <w:t>2025</w:t>
      </w:r>
      <w:r>
        <w:rPr>
          <w:rFonts w:ascii="宋体" w:cs="宋体" w:hint="eastAsia"/>
          <w:lang w:eastAsia="zh-CN"/>
        </w:rPr>
        <w:t>）</w:t>
      </w:r>
      <w:r>
        <w:t xml:space="preserve">AP Classroom Unit 2 </w:t>
      </w:r>
      <w:r>
        <w:rPr>
          <w:rFonts w:ascii="宋体" w:cs="宋体" w:hint="eastAsia"/>
          <w:lang w:eastAsia="zh-CN"/>
        </w:rPr>
        <w:t>选择题错题分布。</w:t>
      </w:r>
    </w:p>
    <w:p w14:paraId="30326E04" w14:textId="77777777" w:rsidR="004B254D" w:rsidRPr="004B254D" w:rsidRDefault="004B254D">
      <w:pPr>
        <w:pStyle w:val="31"/>
        <w:spacing w:line="360" w:lineRule="auto"/>
      </w:pPr>
      <w:bookmarkStart w:id="66" w:name="_Toc240537791"/>
      <w:r w:rsidRPr="004B254D">
        <w:rPr>
          <w:rFonts w:hint="eastAsia"/>
          <w:lang w:eastAsia="zh-CN"/>
        </w:rPr>
        <w:t>高频易错点</w:t>
      </w:r>
      <w:r w:rsidRPr="004B254D">
        <w:rPr>
          <w:rFonts w:hint="eastAsia"/>
          <w:lang w:eastAsia="zh-CN"/>
        </w:rPr>
        <w:t xml:space="preserve"> TOP 10</w:t>
      </w:r>
      <w:bookmarkEnd w:id="66"/>
    </w:p>
    <w:p w14:paraId="19B357E9" w14:textId="77777777" w:rsidR="004B254D" w:rsidRDefault="004B254D" w:rsidP="004B254D">
      <w:pPr>
        <w:pStyle w:val="a"/>
        <w:numPr>
          <w:ilvl w:val="0"/>
          <w:numId w:val="13"/>
        </w:numPr>
        <w:tabs>
          <w:tab w:val="num" w:pos="360"/>
        </w:tabs>
        <w:spacing w:after="72"/>
        <w:rPr>
          <w:rFonts w:hint="eastAsia"/>
        </w:rPr>
      </w:pPr>
      <w:r>
        <w:rPr>
          <w:rFonts w:ascii="Courier New" w:hAnsi="Courier New"/>
          <w:b/>
          <w:sz w:val="21"/>
        </w:rPr>
        <w:t>String</w:t>
      </w:r>
      <w:r>
        <w:rPr>
          <w:rFonts w:ascii="宋体" w:cs="宋体" w:hint="eastAsia"/>
          <w:b/>
          <w:lang w:eastAsia="zh-CN"/>
        </w:rPr>
        <w:t xml:space="preserve"> 用 </w:t>
      </w:r>
      <w:r>
        <w:rPr>
          <w:rFonts w:ascii="Courier New" w:hAnsi="Courier New"/>
          <w:b/>
          <w:sz w:val="21"/>
        </w:rPr>
        <w:t>==</w:t>
      </w:r>
      <w:r>
        <w:rPr>
          <w:rFonts w:ascii="宋体" w:cs="宋体" w:hint="eastAsia"/>
          <w:b/>
          <w:lang w:eastAsia="zh-CN"/>
        </w:rPr>
        <w:t xml:space="preserve"> 比较内容</w:t>
      </w:r>
      <w:r>
        <w:t xml:space="preserve"> </w:t>
      </w:r>
      <w:r>
        <w:t>—</w:t>
      </w:r>
      <w:r>
        <w:t xml:space="preserve"> </w:t>
      </w:r>
      <w:r>
        <w:rPr>
          <w:rFonts w:ascii="宋体" w:cs="宋体" w:hint="eastAsia"/>
          <w:lang w:eastAsia="zh-CN"/>
        </w:rPr>
        <w:t>编译通过、运行</w:t>
      </w:r>
      <w:r>
        <w:t>"</w:t>
      </w:r>
      <w:r>
        <w:rPr>
          <w:rFonts w:ascii="宋体" w:cs="宋体" w:hint="eastAsia"/>
          <w:lang w:eastAsia="zh-CN"/>
        </w:rPr>
        <w:t>看起来对</w:t>
      </w:r>
      <w:r>
        <w:t>"</w:t>
      </w:r>
      <w:r>
        <w:rPr>
          <w:rFonts w:ascii="宋体" w:cs="宋体" w:hint="eastAsia"/>
          <w:lang w:eastAsia="zh-CN"/>
        </w:rPr>
        <w:t>，但内容不同时仍返回</w:t>
      </w:r>
      <w:r>
        <w:t xml:space="preserve"> false</w:t>
      </w:r>
      <w:r>
        <w:rPr>
          <w:rFonts w:ascii="宋体" w:cs="宋体" w:hint="eastAsia"/>
          <w:lang w:eastAsia="zh-CN"/>
        </w:rPr>
        <w:t>。</w:t>
      </w:r>
      <w:r>
        <w:rPr>
          <w:rFonts w:ascii="宋体" w:cs="宋体" w:hint="eastAsia"/>
          <w:b/>
          <w:lang w:eastAsia="zh-CN"/>
        </w:rPr>
        <w:t>必记口诀</w:t>
      </w:r>
      <w:r>
        <w:rPr>
          <w:rFonts w:ascii="宋体" w:cs="宋体" w:hint="eastAsia"/>
          <w:lang w:eastAsia="zh-CN"/>
        </w:rPr>
        <w:t xml:space="preserve">：内容比较必 </w:t>
      </w:r>
      <w:r>
        <w:rPr>
          <w:rFonts w:ascii="Courier New" w:hAnsi="Courier New"/>
          <w:sz w:val="21"/>
        </w:rPr>
        <w:t>.equals()</w:t>
      </w:r>
      <w:r>
        <w:rPr>
          <w:rFonts w:ascii="宋体" w:cs="宋体" w:hint="eastAsia"/>
          <w:lang w:eastAsia="zh-CN"/>
        </w:rPr>
        <w:t>。</w:t>
      </w:r>
    </w:p>
    <w:p w14:paraId="104051ED" w14:textId="77777777" w:rsidR="004B254D" w:rsidRDefault="004B254D" w:rsidP="004B254D">
      <w:pPr>
        <w:pStyle w:val="a"/>
        <w:numPr>
          <w:ilvl w:val="0"/>
          <w:numId w:val="13"/>
        </w:numPr>
        <w:tabs>
          <w:tab w:val="num" w:pos="360"/>
        </w:tabs>
        <w:spacing w:after="72"/>
        <w:rPr>
          <w:rFonts w:hint="eastAsia"/>
        </w:rPr>
      </w:pPr>
      <w:r>
        <w:rPr>
          <w:rFonts w:ascii="Courier New" w:hAnsi="Courier New"/>
          <w:b/>
          <w:sz w:val="21"/>
        </w:rPr>
        <w:t>=</w:t>
      </w:r>
      <w:r>
        <w:rPr>
          <w:rFonts w:ascii="宋体" w:cs="宋体" w:hint="eastAsia"/>
          <w:b/>
          <w:lang w:eastAsia="zh-CN"/>
        </w:rPr>
        <w:t xml:space="preserve"> 误写成 </w:t>
      </w:r>
      <w:r>
        <w:rPr>
          <w:rFonts w:ascii="Courier New" w:hAnsi="Courier New"/>
          <w:b/>
          <w:sz w:val="21"/>
        </w:rPr>
        <w:t>==</w:t>
      </w:r>
      <w:r>
        <w:t xml:space="preserve"> </w:t>
      </w:r>
      <w:r>
        <w:t>—</w:t>
      </w:r>
      <w:r>
        <w:t xml:space="preserve"> </w:t>
      </w:r>
      <w:r>
        <w:rPr>
          <w:rFonts w:ascii="宋体" w:cs="宋体" w:hint="eastAsia"/>
          <w:lang w:eastAsia="zh-CN"/>
        </w:rPr>
        <w:t>在</w:t>
      </w:r>
      <w:r>
        <w:t xml:space="preserve"> </w:t>
      </w:r>
      <w:r>
        <w:rPr>
          <w:rFonts w:ascii="Courier New" w:hAnsi="Courier New"/>
          <w:sz w:val="21"/>
        </w:rPr>
        <w:t>if (x == 5)</w:t>
      </w:r>
      <w:r>
        <w:rPr>
          <w:rFonts w:ascii="宋体" w:cs="宋体" w:hint="eastAsia"/>
          <w:lang w:eastAsia="zh-CN"/>
        </w:rPr>
        <w:t xml:space="preserve"> 中漏写一个等号变成 </w:t>
      </w:r>
      <w:r>
        <w:rPr>
          <w:rFonts w:ascii="Courier New" w:hAnsi="Courier New"/>
          <w:sz w:val="21"/>
        </w:rPr>
        <w:t>if (x = 5)</w:t>
      </w:r>
      <w:r>
        <w:rPr>
          <w:rFonts w:ascii="宋体" w:cs="宋体" w:hint="eastAsia"/>
          <w:lang w:eastAsia="zh-CN"/>
        </w:rPr>
        <w:t>，</w:t>
      </w:r>
      <w:r>
        <w:t xml:space="preserve">int </w:t>
      </w:r>
      <w:r>
        <w:rPr>
          <w:rFonts w:ascii="宋体" w:cs="宋体" w:hint="eastAsia"/>
          <w:lang w:eastAsia="zh-CN"/>
        </w:rPr>
        <w:t>变量会编译错误；</w:t>
      </w:r>
      <w:r>
        <w:t xml:space="preserve">boolean </w:t>
      </w:r>
      <w:r>
        <w:rPr>
          <w:rFonts w:ascii="宋体" w:cs="宋体" w:hint="eastAsia"/>
          <w:lang w:eastAsia="zh-CN"/>
        </w:rPr>
        <w:t>变量则语义改变。</w:t>
      </w:r>
    </w:p>
    <w:p w14:paraId="0E93A121" w14:textId="77777777" w:rsidR="004B254D" w:rsidRDefault="004B254D" w:rsidP="004B254D">
      <w:pPr>
        <w:pStyle w:val="a"/>
        <w:numPr>
          <w:ilvl w:val="0"/>
          <w:numId w:val="13"/>
        </w:numPr>
        <w:tabs>
          <w:tab w:val="num" w:pos="360"/>
        </w:tabs>
        <w:spacing w:after="72"/>
        <w:rPr>
          <w:rFonts w:hint="eastAsia"/>
        </w:rPr>
      </w:pPr>
      <w:r>
        <w:rPr>
          <w:rFonts w:ascii="宋体" w:cs="宋体" w:hint="eastAsia"/>
          <w:b/>
          <w:lang w:eastAsia="zh-CN"/>
        </w:rPr>
        <w:t>while 死循环</w:t>
      </w:r>
      <w:r>
        <w:t xml:space="preserve"> </w:t>
      </w:r>
      <w:r>
        <w:t>—</w:t>
      </w:r>
      <w:r>
        <w:t xml:space="preserve"> </w:t>
      </w:r>
      <w:r>
        <w:rPr>
          <w:rFonts w:ascii="宋体" w:cs="宋体" w:hint="eastAsia"/>
          <w:lang w:eastAsia="zh-CN"/>
        </w:rPr>
        <w:t>忘记在循环体中更新循环变量。</w:t>
      </w:r>
    </w:p>
    <w:p w14:paraId="50993306" w14:textId="77777777" w:rsidR="004B254D" w:rsidRDefault="004B254D" w:rsidP="004B254D">
      <w:pPr>
        <w:pStyle w:val="a"/>
        <w:numPr>
          <w:ilvl w:val="0"/>
          <w:numId w:val="13"/>
        </w:numPr>
        <w:tabs>
          <w:tab w:val="num" w:pos="360"/>
        </w:tabs>
        <w:spacing w:after="72"/>
        <w:rPr>
          <w:rFonts w:hint="eastAsia"/>
        </w:rPr>
      </w:pPr>
      <w:r>
        <w:rPr>
          <w:rFonts w:ascii="宋体" w:cs="宋体" w:hint="eastAsia"/>
          <w:b/>
          <w:lang w:eastAsia="zh-CN"/>
        </w:rPr>
        <w:t>for 终止条件差一</w:t>
      </w:r>
      <w:r>
        <w:t xml:space="preserve"> </w:t>
      </w:r>
      <w:r>
        <w:t>—</w:t>
      </w:r>
      <w:r>
        <w:t xml:space="preserve"> </w:t>
      </w:r>
      <w:r>
        <w:rPr>
          <w:rFonts w:ascii="Courier New" w:hAnsi="Courier New"/>
          <w:sz w:val="21"/>
        </w:rPr>
        <w:t>i &lt;= n</w:t>
      </w:r>
      <w:r>
        <w:t xml:space="preserve"> vs </w:t>
      </w:r>
      <w:r>
        <w:rPr>
          <w:rFonts w:ascii="Courier New" w:hAnsi="Courier New"/>
          <w:sz w:val="21"/>
        </w:rPr>
        <w:t>i &lt; n</w:t>
      </w:r>
      <w:r>
        <w:rPr>
          <w:rFonts w:ascii="宋体" w:cs="宋体" w:hint="eastAsia"/>
          <w:lang w:eastAsia="zh-CN"/>
        </w:rPr>
        <w:t>，多一个少一个就是</w:t>
      </w:r>
      <w:r>
        <w:t xml:space="preserve"> bug</w:t>
      </w:r>
      <w:r>
        <w:rPr>
          <w:rFonts w:ascii="宋体" w:cs="宋体" w:hint="eastAsia"/>
          <w:lang w:eastAsia="zh-CN"/>
        </w:rPr>
        <w:t>。</w:t>
      </w:r>
    </w:p>
    <w:p w14:paraId="20474453" w14:textId="77777777" w:rsidR="004B254D" w:rsidRDefault="004B254D" w:rsidP="004B254D">
      <w:pPr>
        <w:pStyle w:val="a"/>
        <w:numPr>
          <w:ilvl w:val="0"/>
          <w:numId w:val="13"/>
        </w:numPr>
        <w:tabs>
          <w:tab w:val="num" w:pos="360"/>
        </w:tabs>
        <w:spacing w:after="72"/>
        <w:rPr>
          <w:rFonts w:hint="eastAsia"/>
        </w:rPr>
      </w:pPr>
      <w:r>
        <w:rPr>
          <w:rFonts w:ascii="宋体" w:cs="宋体" w:hint="eastAsia"/>
          <w:b/>
          <w:lang w:eastAsia="zh-CN"/>
        </w:rPr>
        <w:t>嵌套循环总次数混淆</w:t>
      </w:r>
      <w:r>
        <w:t xml:space="preserve"> </w:t>
      </w:r>
      <w:r>
        <w:t>—</w:t>
      </w:r>
      <w:r>
        <w:t xml:space="preserve"> </w:t>
      </w:r>
      <w:r>
        <w:rPr>
          <w:rFonts w:ascii="宋体" w:cs="宋体" w:hint="eastAsia"/>
          <w:lang w:eastAsia="zh-CN"/>
        </w:rPr>
        <w:t>把内层循环次数当作总次数，忘记乘以外层。</w:t>
      </w:r>
    </w:p>
    <w:p w14:paraId="6914E124" w14:textId="77777777" w:rsidR="004B254D" w:rsidRDefault="004B254D" w:rsidP="004B254D">
      <w:pPr>
        <w:pStyle w:val="a"/>
        <w:numPr>
          <w:ilvl w:val="0"/>
          <w:numId w:val="13"/>
        </w:numPr>
        <w:tabs>
          <w:tab w:val="num" w:pos="360"/>
        </w:tabs>
        <w:spacing w:after="72"/>
        <w:rPr>
          <w:rFonts w:hint="eastAsia"/>
        </w:rPr>
      </w:pPr>
      <w:r>
        <w:rPr>
          <w:rFonts w:ascii="宋体" w:cs="宋体" w:hint="eastAsia"/>
          <w:b/>
          <w:lang w:eastAsia="zh-CN"/>
        </w:rPr>
        <w:t>模运算理解成"找倍数"</w:t>
      </w:r>
      <w:r>
        <w:t xml:space="preserve"> </w:t>
      </w:r>
      <w:r>
        <w:t>—</w:t>
      </w:r>
      <w:r>
        <w:t xml:space="preserve"> </w:t>
      </w:r>
      <w:r>
        <w:rPr>
          <w:rFonts w:ascii="Courier New" w:hAnsi="Courier New"/>
          <w:sz w:val="21"/>
        </w:rPr>
        <w:t>7 % 2 == 1</w:t>
      </w:r>
      <w:r>
        <w:rPr>
          <w:rFonts w:ascii="宋体" w:cs="宋体" w:hint="eastAsia"/>
          <w:lang w:eastAsia="zh-CN"/>
        </w:rPr>
        <w:t xml:space="preserve"> 经常被误答成 </w:t>
      </w:r>
      <w:r>
        <w:rPr>
          <w:rFonts w:ascii="Courier New" w:hAnsi="Courier New"/>
          <w:sz w:val="21"/>
        </w:rPr>
        <w:t>5</w:t>
      </w:r>
      <w:r>
        <w:rPr>
          <w:rFonts w:ascii="宋体" w:cs="宋体" w:hint="eastAsia"/>
          <w:lang w:eastAsia="zh-CN"/>
        </w:rPr>
        <w:t xml:space="preserve"> 或 </w:t>
      </w:r>
      <w:r>
        <w:rPr>
          <w:rFonts w:ascii="Courier New" w:hAnsi="Courier New"/>
          <w:sz w:val="21"/>
        </w:rPr>
        <w:t>3</w:t>
      </w:r>
      <w:r>
        <w:rPr>
          <w:rFonts w:ascii="宋体" w:cs="宋体" w:hint="eastAsia"/>
          <w:lang w:eastAsia="zh-CN"/>
        </w:rPr>
        <w:t>。</w:t>
      </w:r>
    </w:p>
    <w:p w14:paraId="610E1CBC" w14:textId="77777777" w:rsidR="004B254D" w:rsidRDefault="004B254D" w:rsidP="004B254D">
      <w:pPr>
        <w:pStyle w:val="a"/>
        <w:numPr>
          <w:ilvl w:val="0"/>
          <w:numId w:val="13"/>
        </w:numPr>
        <w:tabs>
          <w:tab w:val="num" w:pos="360"/>
        </w:tabs>
        <w:spacing w:after="72"/>
        <w:rPr>
          <w:rFonts w:hint="eastAsia"/>
        </w:rPr>
      </w:pPr>
      <w:r>
        <w:rPr>
          <w:rFonts w:ascii="宋体" w:cs="宋体" w:hint="eastAsia"/>
          <w:b/>
          <w:lang w:eastAsia="zh-CN"/>
        </w:rPr>
        <w:t>整数除截断</w:t>
      </w:r>
      <w:r>
        <w:t xml:space="preserve"> </w:t>
      </w:r>
      <w:r>
        <w:t>—</w:t>
      </w:r>
      <w:r>
        <w:t xml:space="preserve"> </w:t>
      </w:r>
      <w:r>
        <w:rPr>
          <w:rFonts w:ascii="Courier New" w:hAnsi="Courier New"/>
          <w:sz w:val="21"/>
        </w:rPr>
        <w:t>7 / 2</w:t>
      </w:r>
      <w:r>
        <w:rPr>
          <w:rFonts w:ascii="宋体" w:cs="宋体" w:hint="eastAsia"/>
          <w:lang w:eastAsia="zh-CN"/>
        </w:rPr>
        <w:t xml:space="preserve"> 期望得 </w:t>
      </w:r>
      <w:r>
        <w:rPr>
          <w:rFonts w:ascii="Courier New" w:hAnsi="Courier New"/>
          <w:sz w:val="21"/>
        </w:rPr>
        <w:t>3.5</w:t>
      </w:r>
      <w:r>
        <w:rPr>
          <w:rFonts w:ascii="宋体" w:cs="宋体" w:hint="eastAsia"/>
          <w:lang w:eastAsia="zh-CN"/>
        </w:rPr>
        <w:t xml:space="preserve">，实际是 </w:t>
      </w:r>
      <w:r>
        <w:rPr>
          <w:rFonts w:ascii="Courier New" w:hAnsi="Courier New"/>
          <w:sz w:val="21"/>
        </w:rPr>
        <w:t>3</w:t>
      </w:r>
      <w:r>
        <w:rPr>
          <w:rFonts w:ascii="宋体" w:cs="宋体" w:hint="eastAsia"/>
          <w:lang w:eastAsia="zh-CN"/>
        </w:rPr>
        <w:t>。</w:t>
      </w:r>
    </w:p>
    <w:p w14:paraId="75713F65" w14:textId="77777777" w:rsidR="004B254D" w:rsidRDefault="004B254D" w:rsidP="004B254D">
      <w:pPr>
        <w:pStyle w:val="a"/>
        <w:numPr>
          <w:ilvl w:val="0"/>
          <w:numId w:val="13"/>
        </w:numPr>
        <w:tabs>
          <w:tab w:val="num" w:pos="360"/>
        </w:tabs>
        <w:spacing w:after="72"/>
        <w:rPr>
          <w:rFonts w:hint="eastAsia"/>
        </w:rPr>
      </w:pPr>
      <w:r>
        <w:rPr>
          <w:rFonts w:ascii="宋体" w:cs="宋体" w:hint="eastAsia"/>
          <w:b/>
          <w:lang w:eastAsia="zh-CN"/>
        </w:rPr>
        <w:t>De Morgan 定律化简错</w:t>
      </w:r>
      <w:r>
        <w:t xml:space="preserve"> </w:t>
      </w:r>
      <w:r>
        <w:t>—</w:t>
      </w:r>
      <w:r>
        <w:t xml:space="preserve"> </w:t>
      </w:r>
      <w:r>
        <w:rPr>
          <w:rFonts w:ascii="Courier New" w:hAnsi="Courier New"/>
          <w:sz w:val="21"/>
        </w:rPr>
        <w:t>!(A || B)</w:t>
      </w:r>
      <w:r>
        <w:rPr>
          <w:rFonts w:ascii="宋体" w:cs="宋体" w:hint="eastAsia"/>
          <w:lang w:eastAsia="zh-CN"/>
        </w:rPr>
        <w:t xml:space="preserve"> 错写成 </w:t>
      </w:r>
      <w:r>
        <w:rPr>
          <w:rFonts w:ascii="Courier New" w:hAnsi="Courier New"/>
          <w:sz w:val="21"/>
        </w:rPr>
        <w:t>!A || !B</w:t>
      </w:r>
      <w:r>
        <w:rPr>
          <w:rFonts w:ascii="宋体" w:cs="宋体" w:hint="eastAsia"/>
          <w:lang w:eastAsia="zh-CN"/>
        </w:rPr>
        <w:t xml:space="preserve">，正确应为 </w:t>
      </w:r>
      <w:r>
        <w:rPr>
          <w:rFonts w:ascii="Courier New" w:hAnsi="Courier New"/>
          <w:sz w:val="21"/>
        </w:rPr>
        <w:t>!A &amp;&amp; !B</w:t>
      </w:r>
      <w:r>
        <w:rPr>
          <w:rFonts w:ascii="宋体" w:cs="宋体" w:hint="eastAsia"/>
          <w:lang w:eastAsia="zh-CN"/>
        </w:rPr>
        <w:t>。</w:t>
      </w:r>
    </w:p>
    <w:p w14:paraId="149A0380" w14:textId="77777777" w:rsidR="004B254D" w:rsidRDefault="004B254D" w:rsidP="004B254D">
      <w:pPr>
        <w:pStyle w:val="a"/>
        <w:numPr>
          <w:ilvl w:val="0"/>
          <w:numId w:val="13"/>
        </w:numPr>
        <w:tabs>
          <w:tab w:val="num" w:pos="360"/>
        </w:tabs>
        <w:spacing w:after="72"/>
        <w:rPr>
          <w:rFonts w:hint="eastAsia"/>
        </w:rPr>
      </w:pPr>
      <w:r>
        <w:rPr>
          <w:rFonts w:ascii="宋体" w:cs="宋体" w:hint="eastAsia"/>
          <w:b/>
          <w:lang w:eastAsia="zh-CN"/>
        </w:rPr>
        <w:t>独立 if 链 vs else if 链混淆</w:t>
      </w:r>
      <w:r>
        <w:t xml:space="preserve"> </w:t>
      </w:r>
      <w:r>
        <w:t>—</w:t>
      </w:r>
      <w:r>
        <w:t xml:space="preserve"> </w:t>
      </w:r>
      <w:r>
        <w:rPr>
          <w:rFonts w:ascii="宋体" w:cs="宋体" w:hint="eastAsia"/>
          <w:lang w:eastAsia="zh-CN"/>
        </w:rPr>
        <w:t>误以为多个独立</w:t>
      </w:r>
      <w:r>
        <w:t xml:space="preserve"> if </w:t>
      </w:r>
      <w:r>
        <w:rPr>
          <w:rFonts w:ascii="宋体" w:cs="宋体" w:hint="eastAsia"/>
          <w:lang w:eastAsia="zh-CN"/>
        </w:rPr>
        <w:t>等价于</w:t>
      </w:r>
      <w:r>
        <w:t xml:space="preserve"> else if </w:t>
      </w:r>
      <w:r>
        <w:rPr>
          <w:rFonts w:ascii="宋体" w:cs="宋体" w:hint="eastAsia"/>
          <w:lang w:eastAsia="zh-CN"/>
        </w:rPr>
        <w:t>链，</w:t>
      </w:r>
      <w:r>
        <w:rPr>
          <w:rFonts w:ascii="宋体" w:cs="宋体" w:hint="eastAsia"/>
          <w:b/>
          <w:lang w:eastAsia="zh-CN"/>
        </w:rPr>
        <w:t>实际结果会被后面的 if 覆盖</w:t>
      </w:r>
      <w:r>
        <w:rPr>
          <w:rFonts w:ascii="宋体" w:cs="宋体" w:hint="eastAsia"/>
          <w:lang w:eastAsia="zh-CN"/>
        </w:rPr>
        <w:t>。</w:t>
      </w:r>
    </w:p>
    <w:p w14:paraId="7384F813" w14:textId="77777777" w:rsidR="004B254D" w:rsidRDefault="004B254D" w:rsidP="004B254D">
      <w:pPr>
        <w:pStyle w:val="a"/>
        <w:numPr>
          <w:ilvl w:val="0"/>
          <w:numId w:val="13"/>
        </w:numPr>
        <w:tabs>
          <w:tab w:val="num" w:pos="360"/>
        </w:tabs>
        <w:spacing w:after="72"/>
        <w:rPr>
          <w:rFonts w:hint="eastAsia"/>
        </w:rPr>
      </w:pPr>
      <w:r>
        <w:rPr>
          <w:rFonts w:ascii="宋体" w:cs="宋体" w:hint="eastAsia"/>
          <w:b/>
          <w:lang w:eastAsia="zh-CN"/>
        </w:rPr>
        <w:t>短路求值的副作用忽略</w:t>
      </w:r>
      <w:r>
        <w:t xml:space="preserve"> </w:t>
      </w:r>
      <w:r>
        <w:t>—</w:t>
      </w:r>
      <w:r>
        <w:t xml:space="preserve"> </w:t>
      </w:r>
      <w:r>
        <w:rPr>
          <w:rFonts w:ascii="Courier New" w:hAnsi="Courier New"/>
          <w:sz w:val="21"/>
        </w:rPr>
        <w:t>if (false &amp;&amp; (i++ &gt; 0))</w:t>
      </w:r>
      <w:r>
        <w:rPr>
          <w:rFonts w:ascii="宋体" w:cs="宋体" w:hint="eastAsia"/>
          <w:lang w:eastAsia="zh-CN"/>
        </w:rPr>
        <w:t xml:space="preserve"> 中 </w:t>
      </w:r>
      <w:r>
        <w:rPr>
          <w:rFonts w:ascii="Courier New" w:hAnsi="Courier New"/>
          <w:sz w:val="21"/>
        </w:rPr>
        <w:t>i++</w:t>
      </w:r>
      <w:r>
        <w:rPr>
          <w:rFonts w:ascii="宋体" w:cs="宋体" w:hint="eastAsia"/>
          <w:lang w:eastAsia="zh-CN"/>
        </w:rPr>
        <w:t xml:space="preserve"> 不执行，输出仍是原值。</w:t>
      </w:r>
    </w:p>
    <w:p w14:paraId="4F2DE20B" w14:textId="77777777" w:rsidR="004B254D" w:rsidRPr="004B254D" w:rsidRDefault="004B254D">
      <w:pPr>
        <w:pStyle w:val="31"/>
        <w:spacing w:line="360" w:lineRule="auto"/>
      </w:pPr>
      <w:bookmarkStart w:id="67" w:name="_Toc240537792"/>
      <w:r w:rsidRPr="004B254D">
        <w:rPr>
          <w:rFonts w:hint="eastAsia"/>
          <w:lang w:eastAsia="zh-CN"/>
        </w:rPr>
        <w:t>学习建议</w:t>
      </w:r>
      <w:bookmarkEnd w:id="67"/>
    </w:p>
    <w:p w14:paraId="2E45A4A0" w14:textId="77777777" w:rsidR="004B254D" w:rsidRDefault="004B254D" w:rsidP="004B254D">
      <w:pPr>
        <w:pStyle w:val="a0"/>
        <w:tabs>
          <w:tab w:val="num" w:pos="360"/>
        </w:tabs>
        <w:spacing w:after="72"/>
        <w:rPr>
          <w:rFonts w:hint="eastAsia"/>
        </w:rPr>
      </w:pPr>
      <w:r>
        <w:rPr>
          <w:rFonts w:ascii="宋体" w:cs="宋体" w:hint="eastAsia"/>
          <w:b/>
          <w:lang w:eastAsia="zh-CN"/>
        </w:rPr>
        <w:t>先做 5 道 if-else MCQ，再学 while</w:t>
      </w:r>
      <w:r>
        <w:rPr>
          <w:rFonts w:ascii="宋体" w:cs="宋体" w:hint="eastAsia"/>
          <w:lang w:eastAsia="zh-CN"/>
        </w:rPr>
        <w:t>。选择结构是循环结构的基础。</w:t>
      </w:r>
    </w:p>
    <w:p w14:paraId="40C965CB" w14:textId="77777777" w:rsidR="004B254D" w:rsidRDefault="004B254D" w:rsidP="004B254D">
      <w:pPr>
        <w:pStyle w:val="a0"/>
        <w:tabs>
          <w:tab w:val="num" w:pos="360"/>
        </w:tabs>
        <w:spacing w:after="72"/>
        <w:rPr>
          <w:rFonts w:hint="eastAsia"/>
        </w:rPr>
      </w:pPr>
      <w:r>
        <w:rPr>
          <w:rFonts w:ascii="宋体" w:cs="宋体" w:hint="eastAsia"/>
          <w:b/>
          <w:lang w:eastAsia="zh-CN"/>
        </w:rPr>
        <w:lastRenderedPageBreak/>
        <w:t xml:space="preserve">手写 10 遍 </w:t>
      </w:r>
      <w:r>
        <w:rPr>
          <w:rFonts w:ascii="Courier New" w:hAnsi="Courier New"/>
          <w:b/>
          <w:sz w:val="21"/>
        </w:rPr>
        <w:t>for</w:t>
      </w:r>
      <w:r>
        <w:rPr>
          <w:rFonts w:ascii="宋体" w:cs="宋体" w:hint="eastAsia"/>
          <w:b/>
          <w:lang w:eastAsia="zh-CN"/>
        </w:rPr>
        <w:t xml:space="preserve"> 循环三要素</w:t>
      </w:r>
      <w:r>
        <w:rPr>
          <w:rFonts w:ascii="宋体" w:cs="宋体" w:hint="eastAsia"/>
          <w:lang w:eastAsia="zh-CN"/>
        </w:rPr>
        <w:t>：分别写</w:t>
      </w:r>
      <w:r>
        <w:t>"</w:t>
      </w:r>
      <w:r>
        <w:rPr>
          <w:rFonts w:ascii="宋体" w:cs="宋体" w:hint="eastAsia"/>
          <w:lang w:eastAsia="zh-CN"/>
        </w:rPr>
        <w:t>遍历字符串</w:t>
      </w:r>
      <w:r>
        <w:t>"</w:t>
      </w:r>
      <w:r>
        <w:rPr>
          <w:rFonts w:ascii="宋体" w:cs="宋体" w:hint="eastAsia"/>
          <w:lang w:eastAsia="zh-CN"/>
        </w:rPr>
        <w:t>、</w:t>
      </w:r>
      <w:r>
        <w:t>"</w:t>
      </w:r>
      <w:r>
        <w:rPr>
          <w:rFonts w:ascii="宋体" w:cs="宋体" w:hint="eastAsia"/>
          <w:lang w:eastAsia="zh-CN"/>
        </w:rPr>
        <w:t>求</w:t>
      </w:r>
      <w:r>
        <w:t xml:space="preserve"> 1..n </w:t>
      </w:r>
      <w:r>
        <w:rPr>
          <w:rFonts w:ascii="宋体" w:cs="宋体" w:hint="eastAsia"/>
          <w:lang w:eastAsia="zh-CN"/>
        </w:rPr>
        <w:t>和</w:t>
      </w:r>
      <w:r>
        <w:t>"</w:t>
      </w:r>
      <w:r>
        <w:rPr>
          <w:rFonts w:ascii="宋体" w:cs="宋体" w:hint="eastAsia"/>
          <w:lang w:eastAsia="zh-CN"/>
        </w:rPr>
        <w:t>、</w:t>
      </w:r>
      <w:r>
        <w:t>"</w:t>
      </w:r>
      <w:r>
        <w:rPr>
          <w:rFonts w:ascii="宋体" w:cs="宋体" w:hint="eastAsia"/>
          <w:lang w:eastAsia="zh-CN"/>
        </w:rPr>
        <w:t>嵌套循环输出</w:t>
      </w:r>
      <w:r>
        <w:t xml:space="preserve"> 9</w:t>
      </w:r>
      <w:r>
        <w:t>×</w:t>
      </w:r>
      <w:r>
        <w:t xml:space="preserve">9 </w:t>
      </w:r>
      <w:r>
        <w:rPr>
          <w:rFonts w:ascii="宋体" w:cs="宋体" w:hint="eastAsia"/>
          <w:lang w:eastAsia="zh-CN"/>
        </w:rPr>
        <w:t>乘法表</w:t>
      </w:r>
      <w:r>
        <w:t>"</w:t>
      </w:r>
      <w:r>
        <w:rPr>
          <w:rFonts w:ascii="宋体" w:cs="宋体" w:hint="eastAsia"/>
          <w:lang w:eastAsia="zh-CN"/>
        </w:rPr>
        <w:t>。</w:t>
      </w:r>
    </w:p>
    <w:p w14:paraId="0952E428" w14:textId="77777777" w:rsidR="004B254D" w:rsidRDefault="004B254D" w:rsidP="004B254D">
      <w:pPr>
        <w:pStyle w:val="a0"/>
        <w:tabs>
          <w:tab w:val="num" w:pos="360"/>
        </w:tabs>
        <w:spacing w:after="72"/>
        <w:rPr>
          <w:rFonts w:hint="eastAsia"/>
        </w:rPr>
      </w:pPr>
      <w:r>
        <w:rPr>
          <w:rFonts w:ascii="宋体" w:cs="宋体" w:hint="eastAsia"/>
          <w:b/>
          <w:lang w:eastAsia="zh-CN"/>
        </w:rPr>
        <w:t>把每一道错题"翻译"成一句话</w:t>
      </w:r>
      <w:r>
        <w:rPr>
          <w:rFonts w:ascii="宋体" w:cs="宋体" w:hint="eastAsia"/>
          <w:lang w:eastAsia="zh-CN"/>
        </w:rPr>
        <w:t>：例如</w:t>
      </w:r>
      <w:r>
        <w:t xml:space="preserve"> "</w:t>
      </w:r>
      <w:r>
        <w:rPr>
          <w:rFonts w:ascii="宋体" w:cs="宋体" w:hint="eastAsia"/>
          <w:lang w:eastAsia="zh-CN"/>
        </w:rPr>
        <w:t>我把</w:t>
      </w:r>
      <w:r>
        <w:t xml:space="preserve"> s == t </w:t>
      </w:r>
      <w:r>
        <w:rPr>
          <w:rFonts w:ascii="宋体" w:cs="宋体" w:hint="eastAsia"/>
          <w:lang w:eastAsia="zh-CN"/>
        </w:rPr>
        <w:t>当成内容比较了</w:t>
      </w:r>
      <w:r>
        <w:t>"</w:t>
      </w:r>
      <w:r>
        <w:t>→</w:t>
      </w:r>
      <w:r>
        <w:t xml:space="preserve"> </w:t>
      </w:r>
      <w:r>
        <w:rPr>
          <w:rFonts w:ascii="宋体" w:cs="宋体" w:hint="eastAsia"/>
          <w:lang w:eastAsia="zh-CN"/>
        </w:rPr>
        <w:t>加深</w:t>
      </w:r>
      <w:r>
        <w:t xml:space="preserve"> </w:t>
      </w:r>
      <w:r>
        <w:rPr>
          <w:rFonts w:ascii="Courier New" w:hAnsi="Courier New"/>
          <w:sz w:val="21"/>
        </w:rPr>
        <w:t>==</w:t>
      </w:r>
      <w:r>
        <w:rPr>
          <w:rFonts w:ascii="宋体" w:cs="宋体" w:hint="eastAsia"/>
          <w:lang w:eastAsia="zh-CN"/>
        </w:rPr>
        <w:t xml:space="preserve"> 引用陷阱印象。</w:t>
      </w:r>
    </w:p>
    <w:p w14:paraId="4C0789FA" w14:textId="77777777" w:rsidR="004B254D" w:rsidRDefault="004B254D" w:rsidP="004B254D">
      <w:pPr>
        <w:pStyle w:val="a0"/>
        <w:tabs>
          <w:tab w:val="num" w:pos="360"/>
        </w:tabs>
        <w:spacing w:after="72"/>
        <w:rPr>
          <w:rFonts w:hint="eastAsia"/>
        </w:rPr>
      </w:pPr>
      <w:r>
        <w:rPr>
          <w:rFonts w:ascii="宋体" w:cs="宋体" w:hint="eastAsia"/>
          <w:b/>
          <w:lang w:eastAsia="zh-CN"/>
        </w:rPr>
        <w:t>写题先模拟</w:t>
      </w:r>
      <w:r>
        <w:rPr>
          <w:rFonts w:ascii="宋体" w:cs="宋体" w:hint="eastAsia"/>
          <w:lang w:eastAsia="zh-CN"/>
        </w:rPr>
        <w:t>：拿到一段代码段，先</w:t>
      </w:r>
      <w:r>
        <w:rPr>
          <w:rFonts w:ascii="宋体" w:cs="宋体" w:hint="eastAsia"/>
          <w:b/>
          <w:lang w:eastAsia="zh-CN"/>
        </w:rPr>
        <w:t>用人手</w:t>
      </w:r>
      <w:r>
        <w:rPr>
          <w:rFonts w:ascii="宋体" w:cs="宋体" w:hint="eastAsia"/>
          <w:lang w:eastAsia="zh-CN"/>
        </w:rPr>
        <w:t>走一遍每行执行，再与答案对比。</w:t>
      </w:r>
    </w:p>
    <w:p w14:paraId="5845258B" w14:textId="77777777" w:rsidR="004B254D" w:rsidRPr="004B254D" w:rsidRDefault="004B254D">
      <w:pPr>
        <w:pStyle w:val="21"/>
        <w:spacing w:line="360" w:lineRule="auto"/>
      </w:pPr>
      <w:bookmarkStart w:id="68" w:name="_Toc240537793"/>
      <w:r w:rsidRPr="004B254D">
        <w:rPr>
          <w:rFonts w:hint="eastAsia"/>
          <w:lang w:eastAsia="zh-CN"/>
        </w:rPr>
        <w:t>四、</w:t>
      </w:r>
      <w:r w:rsidRPr="004B254D">
        <w:rPr>
          <w:rFonts w:hint="eastAsia"/>
          <w:lang w:eastAsia="zh-CN"/>
        </w:rPr>
        <w:t xml:space="preserve">MCQ </w:t>
      </w:r>
      <w:r w:rsidRPr="004B254D">
        <w:rPr>
          <w:rFonts w:hint="eastAsia"/>
          <w:lang w:eastAsia="zh-CN"/>
        </w:rPr>
        <w:t>真题精选与详解</w:t>
      </w:r>
      <w:bookmarkEnd w:id="68"/>
    </w:p>
    <w:p w14:paraId="6FBE2AA6" w14:textId="77777777" w:rsidR="004B254D" w:rsidRDefault="004B254D">
      <w:pPr>
        <w:rPr>
          <w:rFonts w:hint="eastAsia"/>
        </w:rPr>
      </w:pPr>
      <w:r>
        <w:rPr>
          <w:rFonts w:ascii="宋体" w:cs="宋体" w:hint="eastAsia"/>
          <w:lang w:eastAsia="zh-CN"/>
        </w:rPr>
        <w:t xml:space="preserve">本章共精选 </w:t>
      </w:r>
      <w:r>
        <w:rPr>
          <w:rFonts w:ascii="宋体" w:cs="宋体" w:hint="eastAsia"/>
          <w:b/>
          <w:lang w:eastAsia="zh-CN"/>
        </w:rPr>
        <w:t>10 道 Unit 2 选择题</w:t>
      </w:r>
      <w:r>
        <w:rPr>
          <w:rFonts w:ascii="宋体" w:cs="宋体" w:hint="eastAsia"/>
          <w:lang w:eastAsia="zh-CN"/>
        </w:rPr>
        <w:t>，全部来自</w:t>
      </w:r>
      <w:r>
        <w:t xml:space="preserve"> AP Classroom </w:t>
      </w:r>
      <w:r>
        <w:rPr>
          <w:rFonts w:ascii="宋体" w:cs="宋体" w:hint="eastAsia"/>
          <w:lang w:eastAsia="zh-CN"/>
        </w:rPr>
        <w:t>官方</w:t>
      </w:r>
      <w:r>
        <w:t xml:space="preserve"> Unit 2 TopicQuestion MCQ</w:t>
      </w:r>
      <w:r>
        <w:rPr>
          <w:rFonts w:ascii="宋体" w:cs="宋体" w:hint="eastAsia"/>
          <w:lang w:eastAsia="zh-CN"/>
        </w:rPr>
        <w:t>（</w:t>
      </w:r>
      <w:r>
        <w:t xml:space="preserve">College Board 2025 </w:t>
      </w:r>
      <w:r>
        <w:rPr>
          <w:rFonts w:ascii="宋体" w:cs="宋体" w:hint="eastAsia"/>
          <w:lang w:eastAsia="zh-CN"/>
        </w:rPr>
        <w:t>新版</w:t>
      </w:r>
      <w:r>
        <w:t xml:space="preserve"> CED </w:t>
      </w:r>
      <w:r>
        <w:rPr>
          <w:rFonts w:ascii="宋体" w:cs="宋体" w:hint="eastAsia"/>
          <w:lang w:eastAsia="zh-CN"/>
        </w:rPr>
        <w:t>配套题库，</w:t>
      </w:r>
      <w:r>
        <w:t xml:space="preserve">2026 </w:t>
      </w:r>
      <w:r>
        <w:rPr>
          <w:rFonts w:ascii="宋体" w:cs="宋体" w:hint="eastAsia"/>
          <w:lang w:eastAsia="zh-CN"/>
        </w:rPr>
        <w:t>国际考适用）。每道题均包含：</w:t>
      </w:r>
      <w:r>
        <w:rPr>
          <w:rFonts w:ascii="宋体" w:cs="宋体" w:hint="eastAsia"/>
          <w:lang w:eastAsia="zh-CN"/>
        </w:rPr>
        <w:br/>
      </w:r>
      <w:r>
        <w:t xml:space="preserve">- </w:t>
      </w:r>
      <w:r>
        <w:rPr>
          <w:rFonts w:ascii="宋体" w:cs="宋体" w:hint="eastAsia"/>
          <w:lang w:eastAsia="zh-CN"/>
        </w:rPr>
        <w:t>英文原题（与考试完全一致）</w:t>
      </w:r>
      <w:r>
        <w:rPr>
          <w:rFonts w:ascii="宋体" w:cs="宋体" w:hint="eastAsia"/>
          <w:lang w:eastAsia="zh-CN"/>
        </w:rPr>
        <w:br/>
      </w:r>
      <w:r>
        <w:t xml:space="preserve">- </w:t>
      </w:r>
      <w:r>
        <w:rPr>
          <w:rFonts w:ascii="宋体" w:cs="宋体" w:hint="eastAsia"/>
          <w:lang w:eastAsia="zh-CN"/>
        </w:rPr>
        <w:t>选项</w:t>
      </w:r>
      <w:r>
        <w:t xml:space="preserve"> A</w:t>
      </w:r>
      <w:r>
        <w:t>–</w:t>
      </w:r>
      <w:r>
        <w:t>D</w:t>
      </w:r>
      <w:r>
        <w:br/>
        <w:t xml:space="preserve">- </w:t>
      </w:r>
      <w:r>
        <w:rPr>
          <w:rFonts w:ascii="宋体" w:cs="宋体" w:hint="eastAsia"/>
          <w:lang w:eastAsia="zh-CN"/>
        </w:rPr>
        <w:t>答案与详细解析</w:t>
      </w:r>
      <w:r>
        <w:rPr>
          <w:rFonts w:ascii="宋体" w:cs="宋体" w:hint="eastAsia"/>
          <w:lang w:eastAsia="zh-CN"/>
        </w:rPr>
        <w:br/>
      </w:r>
      <w:r>
        <w:t xml:space="preserve">- </w:t>
      </w:r>
      <w:r>
        <w:rPr>
          <w:rFonts w:ascii="宋体" w:cs="宋体" w:hint="eastAsia"/>
          <w:lang w:eastAsia="zh-CN"/>
        </w:rPr>
        <w:t>涉及的考点与易错提醒</w:t>
      </w:r>
    </w:p>
    <w:p w14:paraId="6D770462" w14:textId="77777777" w:rsidR="004B254D" w:rsidRDefault="004B254D">
      <w:pPr>
        <w:rPr>
          <w:rFonts w:hint="eastAsia"/>
        </w:rPr>
      </w:pPr>
      <w:r>
        <w:rPr>
          <w:rFonts w:ascii="宋体" w:cs="宋体" w:hint="eastAsia"/>
          <w:b/>
          <w:lang w:eastAsia="zh-CN"/>
        </w:rPr>
        <w:t>体例约定</w:t>
      </w:r>
      <w:r>
        <w:rPr>
          <w:rFonts w:ascii="宋体" w:cs="宋体" w:hint="eastAsia"/>
          <w:lang w:eastAsia="zh-CN"/>
        </w:rPr>
        <w:t>：题号沿用</w:t>
      </w:r>
      <w:r>
        <w:t xml:space="preserve"> AP Classroom </w:t>
      </w:r>
      <w:r>
        <w:rPr>
          <w:rFonts w:ascii="宋体" w:cs="宋体" w:hint="eastAsia"/>
          <w:lang w:eastAsia="zh-CN"/>
        </w:rPr>
        <w:t>原始顺序；题源为</w:t>
      </w:r>
      <w:r>
        <w:t xml:space="preserve"> AP Classroom </w:t>
      </w:r>
      <w:r>
        <w:rPr>
          <w:rFonts w:ascii="宋体" w:cs="宋体" w:hint="eastAsia"/>
          <w:lang w:eastAsia="zh-CN"/>
        </w:rPr>
        <w:t>官方题库与近五年国际考</w:t>
      </w:r>
      <w:r>
        <w:t xml:space="preserve"> MCQ</w:t>
      </w:r>
      <w:r>
        <w:rPr>
          <w:rFonts w:ascii="宋体" w:cs="宋体" w:hint="eastAsia"/>
          <w:lang w:eastAsia="zh-CN"/>
        </w:rPr>
        <w:t>；所有题目经由王芳老师审核并加入中文解析。</w:t>
      </w:r>
    </w:p>
    <w:p w14:paraId="09F01AF7" w14:textId="77777777" w:rsidR="004B254D" w:rsidRPr="004B254D" w:rsidRDefault="004B254D">
      <w:pPr>
        <w:pStyle w:val="31"/>
        <w:spacing w:line="360" w:lineRule="auto"/>
      </w:pPr>
      <w:bookmarkStart w:id="69" w:name="_Toc240537794"/>
      <w:r w:rsidRPr="004B254D">
        <w:rPr>
          <w:rFonts w:hint="eastAsia"/>
          <w:lang w:eastAsia="zh-CN"/>
        </w:rPr>
        <w:t>MCQ-1</w:t>
      </w:r>
      <w:r w:rsidRPr="004B254D">
        <w:rPr>
          <w:rFonts w:hint="eastAsia"/>
          <w:lang w:eastAsia="zh-CN"/>
        </w:rPr>
        <w:t>（</w:t>
      </w:r>
      <w:r w:rsidRPr="004B254D">
        <w:rPr>
          <w:rFonts w:hint="eastAsia"/>
          <w:lang w:eastAsia="zh-CN"/>
        </w:rPr>
        <w:t xml:space="preserve">&amp;&amp;/|| </w:t>
      </w:r>
      <w:r w:rsidRPr="004B254D">
        <w:rPr>
          <w:rFonts w:hint="eastAsia"/>
          <w:lang w:eastAsia="zh-CN"/>
        </w:rPr>
        <w:t>短路、</w:t>
      </w:r>
      <w:r w:rsidRPr="004B254D">
        <w:rPr>
          <w:rFonts w:hint="eastAsia"/>
          <w:lang w:eastAsia="zh-CN"/>
        </w:rPr>
        <w:t>De Morgan</w:t>
      </w:r>
      <w:r w:rsidRPr="004B254D">
        <w:rPr>
          <w:rFonts w:hint="eastAsia"/>
          <w:lang w:eastAsia="zh-CN"/>
        </w:rPr>
        <w:t>）</w:t>
      </w:r>
      <w:bookmarkEnd w:id="69"/>
    </w:p>
    <w:p w14:paraId="5B4736D8" w14:textId="77777777" w:rsidR="004B254D" w:rsidRDefault="004B254D">
      <w:pPr>
        <w:rPr>
          <w:rFonts w:hint="eastAsia"/>
        </w:rPr>
      </w:pPr>
      <w:r>
        <w:rPr>
          <w:rFonts w:ascii="宋体" w:cs="宋体" w:hint="eastAsia"/>
          <w:b/>
          <w:lang w:eastAsia="zh-CN"/>
        </w:rPr>
        <w:t>英文原题</w:t>
      </w:r>
      <w:r>
        <w:rPr>
          <w:rFonts w:ascii="宋体" w:cs="宋体" w:hint="eastAsia"/>
          <w:lang w:eastAsia="zh-CN"/>
        </w:rPr>
        <w:t>：</w:t>
      </w:r>
    </w:p>
    <w:p w14:paraId="560FD063" w14:textId="77777777" w:rsidR="004B254D" w:rsidRDefault="004B254D">
      <w:pPr>
        <w:spacing w:line="360" w:lineRule="auto"/>
        <w:rPr>
          <w:rFonts w:hint="eastAsia"/>
        </w:rPr>
      </w:pPr>
      <w:r>
        <w:rPr>
          <w:rFonts w:ascii="Courier New" w:hAnsi="Courier New"/>
          <w:color w:val="1A1A1A"/>
          <w:sz w:val="21"/>
        </w:rPr>
        <w:t>Consider the following code segment.</w:t>
      </w:r>
      <w:r>
        <w:rPr>
          <w:rFonts w:ascii="Courier New" w:hAnsi="Courier New"/>
          <w:color w:val="1A1A1A"/>
          <w:sz w:val="21"/>
        </w:rPr>
        <w:br/>
      </w:r>
      <w:r>
        <w:rPr>
          <w:rFonts w:ascii="Courier New" w:hAnsi="Courier New"/>
          <w:color w:val="1A1A1A"/>
          <w:sz w:val="21"/>
        </w:rPr>
        <w:br/>
        <w:t>boolean b1 = true &amp;&amp; ((5 % 2) == 0);</w:t>
      </w:r>
      <w:r>
        <w:rPr>
          <w:rFonts w:ascii="Courier New" w:hAnsi="Courier New"/>
          <w:color w:val="1A1A1A"/>
          <w:sz w:val="21"/>
        </w:rPr>
        <w:br/>
        <w:t>boolean b2 = /* missing expression */;</w:t>
      </w:r>
      <w:r>
        <w:rPr>
          <w:rFonts w:ascii="Courier New" w:hAnsi="Courier New"/>
          <w:color w:val="1A1A1A"/>
          <w:sz w:val="21"/>
        </w:rPr>
        <w:br/>
      </w:r>
      <w:r>
        <w:rPr>
          <w:rFonts w:ascii="Courier New" w:hAnsi="Courier New"/>
          <w:color w:val="1A1A1A"/>
          <w:sz w:val="21"/>
        </w:rPr>
        <w:br/>
        <w:t>1. Which of the following can replace /* missing expression */ so that the value stored in b2</w:t>
      </w:r>
      <w:r>
        <w:rPr>
          <w:rFonts w:ascii="Courier New" w:hAnsi="Courier New"/>
          <w:color w:val="1A1A1A"/>
          <w:sz w:val="21"/>
        </w:rPr>
        <w:br/>
        <w:t xml:space="preserve">   is the same as the value stored in b1 after the code segment has executed?</w:t>
      </w:r>
      <w:r>
        <w:rPr>
          <w:rFonts w:ascii="Courier New" w:hAnsi="Courier New"/>
          <w:color w:val="1A1A1A"/>
          <w:sz w:val="21"/>
        </w:rPr>
        <w:br/>
      </w:r>
      <w:r>
        <w:rPr>
          <w:rFonts w:ascii="Courier New" w:hAnsi="Courier New"/>
          <w:color w:val="1A1A1A"/>
          <w:sz w:val="21"/>
        </w:rPr>
        <w:br/>
        <w:t>(A) false || ((5 % 2) == 1)</w:t>
      </w:r>
      <w:r>
        <w:rPr>
          <w:rFonts w:ascii="Courier New" w:hAnsi="Courier New"/>
          <w:color w:val="1A1A1A"/>
          <w:sz w:val="21"/>
        </w:rPr>
        <w:br/>
        <w:t>(B) false &amp;&amp; ((5 % 2) == 1)</w:t>
      </w:r>
      <w:r>
        <w:rPr>
          <w:rFonts w:ascii="Courier New" w:hAnsi="Courier New"/>
          <w:color w:val="1A1A1A"/>
          <w:sz w:val="21"/>
        </w:rPr>
        <w:br/>
        <w:t>(C) true  || ((5 % 2) == 1)</w:t>
      </w:r>
      <w:r>
        <w:rPr>
          <w:rFonts w:ascii="Courier New" w:hAnsi="Courier New"/>
          <w:color w:val="1A1A1A"/>
          <w:sz w:val="21"/>
        </w:rPr>
        <w:br/>
        <w:t>(D) true  &amp;&amp; ((5 % 2) == 1)</w:t>
      </w:r>
      <w:r>
        <w:rPr>
          <w:rFonts w:ascii="Courier New" w:hAnsi="Courier New"/>
          <w:color w:val="1A1A1A"/>
          <w:sz w:val="21"/>
        </w:rPr>
        <w:br/>
      </w:r>
    </w:p>
    <w:p w14:paraId="37BA5097" w14:textId="77777777" w:rsidR="004B254D" w:rsidRDefault="004B254D">
      <w:pPr>
        <w:rPr>
          <w:rFonts w:hint="eastAsia"/>
        </w:rPr>
      </w:pPr>
      <w:r>
        <w:rPr>
          <w:rFonts w:ascii="宋体" w:cs="宋体" w:hint="eastAsia"/>
          <w:b/>
          <w:lang w:eastAsia="zh-CN"/>
        </w:rPr>
        <w:lastRenderedPageBreak/>
        <w:t>中文解读</w:t>
      </w:r>
      <w:r>
        <w:rPr>
          <w:rFonts w:ascii="宋体" w:cs="宋体" w:hint="eastAsia"/>
          <w:lang w:eastAsia="zh-CN"/>
        </w:rPr>
        <w:t>：</w:t>
      </w:r>
      <w:r>
        <w:rPr>
          <w:rFonts w:ascii="Courier New" w:hAnsi="Courier New"/>
          <w:sz w:val="21"/>
        </w:rPr>
        <w:t>5 % 2 == 0</w:t>
      </w:r>
      <w:r>
        <w:t xml:space="preserve"> </w:t>
      </w:r>
      <w:r>
        <w:rPr>
          <w:rFonts w:ascii="宋体" w:cs="宋体" w:hint="eastAsia"/>
          <w:lang w:eastAsia="zh-CN"/>
        </w:rPr>
        <w:t>是</w:t>
      </w:r>
      <w:r>
        <w:t xml:space="preserve"> false</w:t>
      </w:r>
      <w:r>
        <w:rPr>
          <w:rFonts w:ascii="宋体" w:cs="宋体" w:hint="eastAsia"/>
          <w:lang w:eastAsia="zh-CN"/>
        </w:rPr>
        <w:t>，所以</w:t>
      </w:r>
      <w:r>
        <w:t xml:space="preserve"> </w:t>
      </w:r>
      <w:r>
        <w:rPr>
          <w:rFonts w:ascii="Courier New" w:hAnsi="Courier New"/>
          <w:sz w:val="21"/>
        </w:rPr>
        <w:t>b1 = true &amp;&amp; false = false</w:t>
      </w:r>
      <w:r>
        <w:rPr>
          <w:rFonts w:ascii="宋体" w:cs="宋体" w:hint="eastAsia"/>
          <w:lang w:eastAsia="zh-CN"/>
        </w:rPr>
        <w:t xml:space="preserve">。要找 </w:t>
      </w:r>
      <w:r>
        <w:rPr>
          <w:rFonts w:ascii="Courier New" w:hAnsi="Courier New"/>
          <w:sz w:val="21"/>
        </w:rPr>
        <w:t>b2 = false</w:t>
      </w:r>
      <w:r>
        <w:rPr>
          <w:rFonts w:ascii="宋体" w:cs="宋体" w:hint="eastAsia"/>
          <w:lang w:eastAsia="zh-CN"/>
        </w:rPr>
        <w:t xml:space="preserve"> 的表达式。利用短路求值，</w:t>
      </w:r>
      <w:r>
        <w:rPr>
          <w:rFonts w:ascii="Courier New" w:hAnsi="Courier New"/>
          <w:sz w:val="21"/>
        </w:rPr>
        <w:t>false || ...</w:t>
      </w:r>
      <w:r>
        <w:t xml:space="preserve"> </w:t>
      </w:r>
      <w:r>
        <w:rPr>
          <w:rFonts w:ascii="宋体" w:cs="宋体" w:hint="eastAsia"/>
          <w:lang w:eastAsia="zh-CN"/>
        </w:rPr>
        <w:t>是</w:t>
      </w:r>
      <w:r>
        <w:t xml:space="preserve"> false</w:t>
      </w:r>
      <w:r>
        <w:rPr>
          <w:rFonts w:ascii="宋体" w:cs="宋体" w:hint="eastAsia"/>
          <w:lang w:eastAsia="zh-CN"/>
        </w:rPr>
        <w:t>（不论右边）；</w:t>
      </w:r>
      <w:r>
        <w:rPr>
          <w:rFonts w:ascii="Courier New" w:hAnsi="Courier New"/>
          <w:sz w:val="21"/>
        </w:rPr>
        <w:t>false &amp;&amp; ...</w:t>
      </w:r>
      <w:r>
        <w:t xml:space="preserve"> </w:t>
      </w:r>
      <w:r>
        <w:rPr>
          <w:rFonts w:ascii="宋体" w:cs="宋体" w:hint="eastAsia"/>
          <w:lang w:eastAsia="zh-CN"/>
        </w:rPr>
        <w:t>是</w:t>
      </w:r>
      <w:r>
        <w:t xml:space="preserve"> false</w:t>
      </w:r>
      <w:r>
        <w:rPr>
          <w:rFonts w:ascii="宋体" w:cs="宋体" w:hint="eastAsia"/>
          <w:lang w:eastAsia="zh-CN"/>
        </w:rPr>
        <w:t>；</w:t>
      </w:r>
      <w:r>
        <w:rPr>
          <w:rFonts w:ascii="Courier New" w:hAnsi="Courier New"/>
          <w:sz w:val="21"/>
        </w:rPr>
        <w:t>true || ...</w:t>
      </w:r>
      <w:r>
        <w:t xml:space="preserve"> </w:t>
      </w:r>
      <w:r>
        <w:rPr>
          <w:rFonts w:ascii="宋体" w:cs="宋体" w:hint="eastAsia"/>
          <w:lang w:eastAsia="zh-CN"/>
        </w:rPr>
        <w:t>是</w:t>
      </w:r>
      <w:r>
        <w:t xml:space="preserve"> true</w:t>
      </w:r>
      <w:r>
        <w:rPr>
          <w:rFonts w:ascii="宋体" w:cs="宋体" w:hint="eastAsia"/>
          <w:lang w:eastAsia="zh-CN"/>
        </w:rPr>
        <w:t>；</w:t>
      </w:r>
      <w:r>
        <w:rPr>
          <w:rFonts w:ascii="Courier New" w:hAnsi="Courier New"/>
          <w:sz w:val="21"/>
        </w:rPr>
        <w:t>true &amp;&amp; ...</w:t>
      </w:r>
      <w:r>
        <w:t xml:space="preserve"> </w:t>
      </w:r>
      <w:r>
        <w:rPr>
          <w:rFonts w:ascii="宋体" w:cs="宋体" w:hint="eastAsia"/>
          <w:lang w:eastAsia="zh-CN"/>
        </w:rPr>
        <w:t>是</w:t>
      </w:r>
      <w:r>
        <w:t xml:space="preserve"> (5%2==1) = true</w:t>
      </w:r>
      <w:r>
        <w:rPr>
          <w:rFonts w:ascii="宋体" w:cs="宋体" w:hint="eastAsia"/>
          <w:lang w:eastAsia="zh-CN"/>
        </w:rPr>
        <w:t>。只有</w:t>
      </w:r>
      <w:r>
        <w:t xml:space="preserve"> (A) </w:t>
      </w:r>
      <w:r>
        <w:rPr>
          <w:rFonts w:ascii="宋体" w:cs="宋体" w:hint="eastAsia"/>
          <w:lang w:eastAsia="zh-CN"/>
        </w:rPr>
        <w:t>必为</w:t>
      </w:r>
      <w:r>
        <w:t xml:space="preserve"> false</w:t>
      </w:r>
      <w:r>
        <w:rPr>
          <w:rFonts w:ascii="宋体" w:cs="宋体" w:hint="eastAsia"/>
          <w:lang w:eastAsia="zh-CN"/>
        </w:rPr>
        <w:t>。</w:t>
      </w:r>
    </w:p>
    <w:p w14:paraId="01B2768B" w14:textId="77777777" w:rsidR="004B254D" w:rsidRDefault="004B254D">
      <w:pPr>
        <w:rPr>
          <w:rFonts w:hint="eastAsia"/>
        </w:rPr>
      </w:pPr>
      <w:r>
        <w:rPr>
          <w:rFonts w:ascii="宋体" w:cs="宋体" w:hint="eastAsia"/>
          <w:b/>
          <w:lang w:eastAsia="zh-CN"/>
        </w:rPr>
        <w:t>答案：A</w:t>
      </w:r>
    </w:p>
    <w:p w14:paraId="367A6320" w14:textId="77777777" w:rsidR="004B254D" w:rsidRDefault="004B254D">
      <w:pPr>
        <w:rPr>
          <w:rFonts w:hint="eastAsia"/>
        </w:rPr>
      </w:pPr>
      <w:r>
        <w:rPr>
          <w:rFonts w:ascii="宋体" w:cs="宋体" w:hint="eastAsia"/>
          <w:b/>
          <w:lang w:eastAsia="zh-CN"/>
        </w:rPr>
        <w:t>解析</w:t>
      </w:r>
      <w:r>
        <w:rPr>
          <w:rFonts w:ascii="宋体" w:cs="宋体" w:hint="eastAsia"/>
          <w:lang w:eastAsia="zh-CN"/>
        </w:rPr>
        <w:t xml:space="preserve">：考察 </w:t>
      </w:r>
      <w:r>
        <w:rPr>
          <w:rFonts w:ascii="Courier New" w:hAnsi="Courier New"/>
          <w:sz w:val="21"/>
        </w:rPr>
        <w:t>&amp;&amp;</w:t>
      </w:r>
      <w:r>
        <w:t xml:space="preserve"> / </w:t>
      </w:r>
      <w:r>
        <w:rPr>
          <w:rFonts w:ascii="Courier New" w:hAnsi="Courier New"/>
          <w:sz w:val="21"/>
        </w:rPr>
        <w:t>||</w:t>
      </w:r>
      <w:r>
        <w:rPr>
          <w:rFonts w:ascii="宋体" w:cs="宋体" w:hint="eastAsia"/>
          <w:lang w:eastAsia="zh-CN"/>
        </w:rPr>
        <w:t xml:space="preserve"> 短路求值。</w:t>
      </w:r>
      <w:r>
        <w:rPr>
          <w:rFonts w:ascii="Courier New" w:hAnsi="Courier New"/>
          <w:sz w:val="21"/>
        </w:rPr>
        <w:t>false || X</w:t>
      </w:r>
      <w:r>
        <w:t xml:space="preserve"> </w:t>
      </w:r>
      <w:r>
        <w:rPr>
          <w:rFonts w:ascii="宋体" w:cs="宋体" w:hint="eastAsia"/>
          <w:lang w:eastAsia="zh-CN"/>
        </w:rPr>
        <w:t>永远是</w:t>
      </w:r>
      <w:r>
        <w:t xml:space="preserve"> false</w:t>
      </w:r>
      <w:r>
        <w:rPr>
          <w:rFonts w:ascii="宋体" w:cs="宋体" w:hint="eastAsia"/>
          <w:lang w:eastAsia="zh-CN"/>
        </w:rPr>
        <w:t>，无需关心</w:t>
      </w:r>
      <w:r>
        <w:t xml:space="preserve"> X </w:t>
      </w:r>
      <w:r>
        <w:rPr>
          <w:rFonts w:ascii="宋体" w:cs="宋体" w:hint="eastAsia"/>
          <w:lang w:eastAsia="zh-CN"/>
        </w:rPr>
        <w:t>的值；</w:t>
      </w:r>
      <w:r>
        <w:rPr>
          <w:rFonts w:ascii="Courier New" w:hAnsi="Courier New"/>
          <w:sz w:val="21"/>
        </w:rPr>
        <w:t>true &amp;&amp; X</w:t>
      </w:r>
      <w:r>
        <w:t xml:space="preserve"> </w:t>
      </w:r>
      <w:r>
        <w:rPr>
          <w:rFonts w:ascii="宋体" w:cs="宋体" w:hint="eastAsia"/>
          <w:lang w:eastAsia="zh-CN"/>
        </w:rPr>
        <w:t>的值取决于</w:t>
      </w:r>
      <w:r>
        <w:t xml:space="preserve"> X</w:t>
      </w:r>
      <w:r>
        <w:rPr>
          <w:rFonts w:ascii="宋体" w:cs="宋体" w:hint="eastAsia"/>
          <w:lang w:eastAsia="zh-CN"/>
        </w:rPr>
        <w:t>。</w:t>
      </w:r>
      <w:r>
        <w:t xml:space="preserve">(B) </w:t>
      </w:r>
      <w:r>
        <w:rPr>
          <w:rFonts w:ascii="宋体" w:cs="宋体" w:hint="eastAsia"/>
          <w:lang w:eastAsia="zh-CN"/>
        </w:rPr>
        <w:t>中</w:t>
      </w:r>
      <w:r>
        <w:t xml:space="preserve"> </w:t>
      </w:r>
      <w:r>
        <w:rPr>
          <w:rFonts w:ascii="Courier New" w:hAnsi="Courier New"/>
          <w:sz w:val="21"/>
        </w:rPr>
        <w:t>false &amp;&amp; true == false</w:t>
      </w:r>
      <w:r>
        <w:t xml:space="preserve"> </w:t>
      </w:r>
      <w:r>
        <w:rPr>
          <w:rFonts w:ascii="宋体" w:cs="宋体" w:hint="eastAsia"/>
          <w:lang w:eastAsia="zh-CN"/>
        </w:rPr>
        <w:t>也是</w:t>
      </w:r>
      <w:r>
        <w:t xml:space="preserve"> false</w:t>
      </w:r>
      <w:r>
        <w:rPr>
          <w:rFonts w:ascii="宋体" w:cs="宋体" w:hint="eastAsia"/>
          <w:lang w:eastAsia="zh-CN"/>
        </w:rPr>
        <w:t>，但是若</w:t>
      </w:r>
      <w:r>
        <w:t xml:space="preserve"> X </w:t>
      </w:r>
      <w:r>
        <w:rPr>
          <w:rFonts w:ascii="宋体" w:cs="宋体" w:hint="eastAsia"/>
          <w:lang w:eastAsia="zh-CN"/>
        </w:rPr>
        <w:t>不是</w:t>
      </w:r>
      <w:r>
        <w:t xml:space="preserve"> </w:t>
      </w:r>
      <w:r>
        <w:rPr>
          <w:rFonts w:ascii="Courier New" w:hAnsi="Courier New"/>
          <w:sz w:val="21"/>
        </w:rPr>
        <w:t>(5%2)==1</w:t>
      </w:r>
      <w:r>
        <w:t xml:space="preserve"> </w:t>
      </w:r>
      <w:r>
        <w:rPr>
          <w:rFonts w:ascii="宋体" w:cs="宋体" w:hint="eastAsia"/>
          <w:lang w:eastAsia="zh-CN"/>
        </w:rPr>
        <w:t>时结果仍为</w:t>
      </w:r>
      <w:r>
        <w:t xml:space="preserve"> false</w:t>
      </w:r>
      <w:r>
        <w:rPr>
          <w:rFonts w:ascii="宋体" w:cs="宋体" w:hint="eastAsia"/>
          <w:lang w:eastAsia="zh-CN"/>
        </w:rPr>
        <w:t>，</w:t>
      </w:r>
      <w:r>
        <w:rPr>
          <w:rFonts w:ascii="宋体" w:cs="宋体" w:hint="eastAsia"/>
          <w:b/>
          <w:lang w:eastAsia="zh-CN"/>
        </w:rPr>
        <w:t>不唯一确定</w:t>
      </w:r>
      <w:r>
        <w:rPr>
          <w:rFonts w:ascii="宋体" w:cs="宋体" w:hint="eastAsia"/>
          <w:lang w:eastAsia="zh-CN"/>
        </w:rPr>
        <w:t>。题目要求</w:t>
      </w:r>
      <w:r>
        <w:t xml:space="preserve">"b2 </w:t>
      </w:r>
      <w:r>
        <w:rPr>
          <w:rFonts w:ascii="宋体" w:cs="宋体" w:hint="eastAsia"/>
          <w:lang w:eastAsia="zh-CN"/>
        </w:rPr>
        <w:t>与</w:t>
      </w:r>
      <w:r>
        <w:t xml:space="preserve"> b1 </w:t>
      </w:r>
      <w:r>
        <w:rPr>
          <w:rFonts w:ascii="宋体" w:cs="宋体" w:hint="eastAsia"/>
          <w:lang w:eastAsia="zh-CN"/>
        </w:rPr>
        <w:t>始终相同</w:t>
      </w:r>
      <w:r>
        <w:t>"</w:t>
      </w:r>
      <w:r>
        <w:rPr>
          <w:rFonts w:ascii="宋体" w:cs="宋体" w:hint="eastAsia"/>
          <w:lang w:eastAsia="zh-CN"/>
        </w:rPr>
        <w:t>，必须保证</w:t>
      </w:r>
      <w:r>
        <w:rPr>
          <w:rFonts w:ascii="宋体" w:cs="宋体" w:hint="eastAsia"/>
          <w:b/>
          <w:lang w:eastAsia="zh-CN"/>
        </w:rPr>
        <w:t>无论 X 怎么变</w:t>
      </w:r>
      <w:r>
        <w:rPr>
          <w:rFonts w:ascii="宋体" w:cs="宋体" w:hint="eastAsia"/>
          <w:lang w:eastAsia="zh-CN"/>
        </w:rPr>
        <w:t>，</w:t>
      </w:r>
      <w:r>
        <w:t xml:space="preserve">b2 </w:t>
      </w:r>
      <w:r>
        <w:rPr>
          <w:rFonts w:ascii="宋体" w:cs="宋体" w:hint="eastAsia"/>
          <w:lang w:eastAsia="zh-CN"/>
        </w:rPr>
        <w:t>都是</w:t>
      </w:r>
      <w:r>
        <w:t xml:space="preserve"> false</w:t>
      </w:r>
      <w:r>
        <w:t>——</w:t>
      </w:r>
      <w:r>
        <w:rPr>
          <w:rFonts w:ascii="宋体" w:cs="宋体" w:hint="eastAsia"/>
          <w:lang w:eastAsia="zh-CN"/>
        </w:rPr>
        <w:t>只有</w:t>
      </w:r>
      <w:r>
        <w:t xml:space="preserve"> (A) </w:t>
      </w:r>
      <w:r>
        <w:rPr>
          <w:rFonts w:ascii="Courier New" w:hAnsi="Courier New"/>
          <w:sz w:val="21"/>
        </w:rPr>
        <w:t>false || X</w:t>
      </w:r>
      <w:r>
        <w:rPr>
          <w:rFonts w:ascii="宋体" w:cs="宋体" w:hint="eastAsia"/>
          <w:lang w:eastAsia="zh-CN"/>
        </w:rPr>
        <w:t xml:space="preserve"> 满足。</w:t>
      </w:r>
    </w:p>
    <w:p w14:paraId="1039980D" w14:textId="77777777" w:rsidR="004B254D" w:rsidRPr="004B254D" w:rsidRDefault="004B254D">
      <w:pPr>
        <w:pStyle w:val="31"/>
        <w:spacing w:line="360" w:lineRule="auto"/>
      </w:pPr>
      <w:bookmarkStart w:id="70" w:name="_Toc240537795"/>
      <w:r w:rsidRPr="004B254D">
        <w:rPr>
          <w:rFonts w:hint="eastAsia"/>
          <w:lang w:eastAsia="zh-CN"/>
        </w:rPr>
        <w:t>MCQ-2</w:t>
      </w:r>
      <w:r w:rsidRPr="004B254D">
        <w:rPr>
          <w:rFonts w:hint="eastAsia"/>
          <w:lang w:eastAsia="zh-CN"/>
        </w:rPr>
        <w:t>（混合条件运算符优先级）</w:t>
      </w:r>
      <w:bookmarkEnd w:id="70"/>
    </w:p>
    <w:p w14:paraId="0C8AD18A" w14:textId="77777777" w:rsidR="004B254D" w:rsidRDefault="004B254D">
      <w:pPr>
        <w:rPr>
          <w:rFonts w:hint="eastAsia"/>
        </w:rPr>
      </w:pPr>
      <w:r>
        <w:rPr>
          <w:rFonts w:ascii="宋体" w:cs="宋体" w:hint="eastAsia"/>
          <w:b/>
          <w:lang w:eastAsia="zh-CN"/>
        </w:rPr>
        <w:t>英文原题</w:t>
      </w:r>
      <w:r>
        <w:rPr>
          <w:rFonts w:ascii="宋体" w:cs="宋体" w:hint="eastAsia"/>
          <w:lang w:eastAsia="zh-CN"/>
        </w:rPr>
        <w:t>：</w:t>
      </w:r>
    </w:p>
    <w:p w14:paraId="4495520E" w14:textId="77777777" w:rsidR="004B254D" w:rsidRDefault="004B254D">
      <w:pPr>
        <w:spacing w:line="360" w:lineRule="auto"/>
        <w:rPr>
          <w:rFonts w:hint="eastAsia"/>
        </w:rPr>
      </w:pPr>
      <w:r>
        <w:rPr>
          <w:rFonts w:ascii="Courier New" w:hAnsi="Courier New"/>
          <w:color w:val="1A1A1A"/>
          <w:sz w:val="21"/>
        </w:rPr>
        <w:t>Consider the following code segment.</w:t>
      </w:r>
      <w:r>
        <w:rPr>
          <w:rFonts w:ascii="Courier New" w:hAnsi="Courier New"/>
          <w:color w:val="1A1A1A"/>
          <w:sz w:val="21"/>
        </w:rPr>
        <w:br/>
      </w:r>
      <w:r>
        <w:rPr>
          <w:rFonts w:ascii="Courier New" w:hAnsi="Courier New"/>
          <w:color w:val="1A1A1A"/>
          <w:sz w:val="21"/>
        </w:rPr>
        <w:br/>
        <w:t>if (false &amp;&amp; true || false)</w:t>
      </w:r>
      <w:r>
        <w:rPr>
          <w:rFonts w:ascii="Courier New" w:hAnsi="Courier New"/>
          <w:color w:val="1A1A1A"/>
          <w:sz w:val="21"/>
        </w:rPr>
        <w:br/>
        <w:t>{</w:t>
      </w:r>
      <w:r>
        <w:rPr>
          <w:rFonts w:ascii="Courier New" w:hAnsi="Courier New"/>
          <w:color w:val="1A1A1A"/>
          <w:sz w:val="21"/>
        </w:rPr>
        <w:br/>
        <w:t xml:space="preserve">    if (false || true &amp;&amp; false)</w:t>
      </w:r>
      <w:r>
        <w:rPr>
          <w:rFonts w:ascii="Courier New" w:hAnsi="Courier New"/>
          <w:color w:val="1A1A1A"/>
          <w:sz w:val="21"/>
        </w:rPr>
        <w:br/>
        <w:t xml:space="preserve">    {</w:t>
      </w:r>
      <w:r>
        <w:rPr>
          <w:rFonts w:ascii="Courier New" w:hAnsi="Courier New"/>
          <w:color w:val="1A1A1A"/>
          <w:sz w:val="21"/>
        </w:rPr>
        <w:br/>
        <w:t xml:space="preserve">        System.out.print("First");</w:t>
      </w:r>
      <w:r>
        <w:rPr>
          <w:rFonts w:ascii="Courier New" w:hAnsi="Courier New"/>
          <w:color w:val="1A1A1A"/>
          <w:sz w:val="21"/>
        </w:rPr>
        <w:br/>
        <w:t xml:space="preserve">    }</w:t>
      </w:r>
      <w:r>
        <w:rPr>
          <w:rFonts w:ascii="Courier New" w:hAnsi="Courier New"/>
          <w:color w:val="1A1A1A"/>
          <w:sz w:val="21"/>
        </w:rPr>
        <w:br/>
        <w:t xml:space="preserve">    else</w:t>
      </w:r>
      <w:r>
        <w:rPr>
          <w:rFonts w:ascii="Courier New" w:hAnsi="Courier New"/>
          <w:color w:val="1A1A1A"/>
          <w:sz w:val="21"/>
        </w:rPr>
        <w:br/>
        <w:t xml:space="preserve">    {</w:t>
      </w:r>
      <w:r>
        <w:rPr>
          <w:rFonts w:ascii="Courier New" w:hAnsi="Courier New"/>
          <w:color w:val="1A1A1A"/>
          <w:sz w:val="21"/>
        </w:rPr>
        <w:br/>
        <w:t xml:space="preserve">        System.out.print("Second");</w:t>
      </w:r>
      <w:r>
        <w:rPr>
          <w:rFonts w:ascii="Courier New" w:hAnsi="Courier New"/>
          <w:color w:val="1A1A1A"/>
          <w:sz w:val="21"/>
        </w:rPr>
        <w:br/>
        <w:t xml:space="preserve">    }</w:t>
      </w:r>
      <w:r>
        <w:rPr>
          <w:rFonts w:ascii="Courier New" w:hAnsi="Courier New"/>
          <w:color w:val="1A1A1A"/>
          <w:sz w:val="21"/>
        </w:rPr>
        <w:br/>
        <w:t>}</w:t>
      </w:r>
      <w:r>
        <w:rPr>
          <w:rFonts w:ascii="Courier New" w:hAnsi="Courier New"/>
          <w:color w:val="1A1A1A"/>
          <w:sz w:val="21"/>
        </w:rPr>
        <w:br/>
        <w:t>if (true || true &amp;&amp; false)</w:t>
      </w:r>
      <w:r>
        <w:rPr>
          <w:rFonts w:ascii="Courier New" w:hAnsi="Courier New"/>
          <w:color w:val="1A1A1A"/>
          <w:sz w:val="21"/>
        </w:rPr>
        <w:br/>
        <w:t>{</w:t>
      </w:r>
      <w:r>
        <w:rPr>
          <w:rFonts w:ascii="Courier New" w:hAnsi="Courier New"/>
          <w:color w:val="1A1A1A"/>
          <w:sz w:val="21"/>
        </w:rPr>
        <w:br/>
        <w:t xml:space="preserve">    System.out.print("Third");</w:t>
      </w:r>
      <w:r>
        <w:rPr>
          <w:rFonts w:ascii="Courier New" w:hAnsi="Courier New"/>
          <w:color w:val="1A1A1A"/>
          <w:sz w:val="21"/>
        </w:rPr>
        <w:br/>
        <w:t>}</w:t>
      </w:r>
      <w:r>
        <w:rPr>
          <w:rFonts w:ascii="Courier New" w:hAnsi="Courier New"/>
          <w:color w:val="1A1A1A"/>
          <w:sz w:val="21"/>
        </w:rPr>
        <w:br/>
      </w:r>
      <w:r>
        <w:rPr>
          <w:rFonts w:ascii="Courier New" w:hAnsi="Courier New"/>
          <w:color w:val="1A1A1A"/>
          <w:sz w:val="21"/>
        </w:rPr>
        <w:br/>
        <w:t>2. What is printed as a result of executing the code segment?</w:t>
      </w:r>
      <w:r>
        <w:rPr>
          <w:rFonts w:ascii="Courier New" w:hAnsi="Courier New"/>
          <w:color w:val="1A1A1A"/>
          <w:sz w:val="21"/>
        </w:rPr>
        <w:br/>
      </w:r>
      <w:r>
        <w:rPr>
          <w:rFonts w:ascii="Courier New" w:hAnsi="Courier New"/>
          <w:color w:val="1A1A1A"/>
          <w:sz w:val="21"/>
        </w:rPr>
        <w:br/>
        <w:t>(A) Second</w:t>
      </w:r>
      <w:r>
        <w:rPr>
          <w:rFonts w:ascii="Courier New" w:hAnsi="Courier New"/>
          <w:color w:val="1A1A1A"/>
          <w:sz w:val="21"/>
        </w:rPr>
        <w:br/>
        <w:t>(B) Third</w:t>
      </w:r>
      <w:r>
        <w:rPr>
          <w:rFonts w:ascii="Courier New" w:hAnsi="Courier New"/>
          <w:color w:val="1A1A1A"/>
          <w:sz w:val="21"/>
        </w:rPr>
        <w:br/>
        <w:t>(C) FirstThird</w:t>
      </w:r>
      <w:r>
        <w:rPr>
          <w:rFonts w:ascii="Courier New" w:hAnsi="Courier New"/>
          <w:color w:val="1A1A1A"/>
          <w:sz w:val="21"/>
        </w:rPr>
        <w:br/>
      </w:r>
      <w:r>
        <w:rPr>
          <w:rFonts w:ascii="Courier New" w:hAnsi="Courier New"/>
          <w:color w:val="1A1A1A"/>
          <w:sz w:val="21"/>
        </w:rPr>
        <w:lastRenderedPageBreak/>
        <w:t>(D) SecondThird</w:t>
      </w:r>
      <w:r>
        <w:rPr>
          <w:rFonts w:ascii="Courier New" w:hAnsi="Courier New"/>
          <w:color w:val="1A1A1A"/>
          <w:sz w:val="21"/>
        </w:rPr>
        <w:br/>
      </w:r>
    </w:p>
    <w:p w14:paraId="2F79C265" w14:textId="77777777" w:rsidR="004B254D" w:rsidRDefault="004B254D">
      <w:pPr>
        <w:rPr>
          <w:rFonts w:hint="eastAsia"/>
        </w:rPr>
      </w:pPr>
      <w:r>
        <w:rPr>
          <w:rFonts w:ascii="宋体" w:cs="宋体" w:hint="eastAsia"/>
          <w:b/>
          <w:lang w:eastAsia="zh-CN"/>
        </w:rPr>
        <w:t>中文解读</w:t>
      </w:r>
      <w:r>
        <w:rPr>
          <w:rFonts w:ascii="宋体" w:cs="宋体" w:hint="eastAsia"/>
          <w:lang w:eastAsia="zh-CN"/>
        </w:rPr>
        <w:t xml:space="preserve">：先算 </w:t>
      </w:r>
      <w:r>
        <w:rPr>
          <w:rFonts w:ascii="Courier New" w:hAnsi="Courier New"/>
          <w:sz w:val="21"/>
        </w:rPr>
        <w:t>&amp;&amp;</w:t>
      </w:r>
      <w:r>
        <w:rPr>
          <w:rFonts w:ascii="宋体" w:cs="宋体" w:hint="eastAsia"/>
          <w:lang w:eastAsia="zh-CN"/>
        </w:rPr>
        <w:t xml:space="preserve">，后算 </w:t>
      </w:r>
      <w:r>
        <w:rPr>
          <w:rFonts w:ascii="Courier New" w:hAnsi="Courier New"/>
          <w:sz w:val="21"/>
        </w:rPr>
        <w:t>||</w:t>
      </w:r>
      <w:r>
        <w:rPr>
          <w:rFonts w:ascii="宋体" w:cs="宋体" w:hint="eastAsia"/>
          <w:lang w:eastAsia="zh-CN"/>
        </w:rPr>
        <w:t>：</w:t>
      </w:r>
    </w:p>
    <w:p w14:paraId="6D237854" w14:textId="77777777" w:rsidR="004B254D" w:rsidRDefault="004B254D" w:rsidP="004B254D">
      <w:pPr>
        <w:pStyle w:val="a0"/>
        <w:tabs>
          <w:tab w:val="num" w:pos="360"/>
        </w:tabs>
        <w:spacing w:after="72"/>
        <w:rPr>
          <w:rFonts w:hint="eastAsia"/>
        </w:rPr>
      </w:pPr>
      <w:r>
        <w:rPr>
          <w:rFonts w:ascii="宋体" w:cs="宋体" w:hint="eastAsia"/>
          <w:lang w:eastAsia="zh-CN"/>
        </w:rPr>
        <w:t xml:space="preserve">外层 </w:t>
      </w:r>
      <w:r>
        <w:rPr>
          <w:rFonts w:ascii="Courier New" w:hAnsi="Courier New"/>
          <w:sz w:val="21"/>
        </w:rPr>
        <w:t>if (false &amp;&amp; true || false)</w:t>
      </w:r>
      <w:r>
        <w:rPr>
          <w:rFonts w:ascii="宋体" w:cs="宋体" w:hint="eastAsia"/>
          <w:lang w:eastAsia="zh-CN"/>
        </w:rPr>
        <w:t xml:space="preserve">：先算 </w:t>
      </w:r>
      <w:r>
        <w:rPr>
          <w:rFonts w:ascii="Courier New" w:hAnsi="Courier New"/>
          <w:sz w:val="21"/>
        </w:rPr>
        <w:t>false &amp;&amp; true == false</w:t>
      </w:r>
      <w:r>
        <w:rPr>
          <w:rFonts w:ascii="宋体" w:cs="宋体" w:hint="eastAsia"/>
          <w:lang w:eastAsia="zh-CN"/>
        </w:rPr>
        <w:t xml:space="preserve">，再 </w:t>
      </w:r>
      <w:r>
        <w:rPr>
          <w:rFonts w:ascii="Courier New" w:hAnsi="Courier New"/>
          <w:sz w:val="21"/>
        </w:rPr>
        <w:t>false || false == false</w:t>
      </w:r>
      <w:r>
        <w:rPr>
          <w:rFonts w:ascii="宋体" w:cs="宋体" w:hint="eastAsia"/>
          <w:lang w:eastAsia="zh-CN"/>
        </w:rPr>
        <w:t>。整个外层</w:t>
      </w:r>
      <w:r>
        <w:t xml:space="preserve"> if </w:t>
      </w:r>
      <w:r>
        <w:rPr>
          <w:rFonts w:ascii="宋体" w:cs="宋体" w:hint="eastAsia"/>
          <w:lang w:eastAsia="zh-CN"/>
        </w:rPr>
        <w:t>跳过，</w:t>
      </w:r>
      <w:r>
        <w:rPr>
          <w:rFonts w:ascii="宋体" w:cs="宋体" w:hint="eastAsia"/>
          <w:b/>
          <w:lang w:eastAsia="zh-CN"/>
        </w:rPr>
        <w:t>内部两个 print 都不执行</w:t>
      </w:r>
      <w:r>
        <w:rPr>
          <w:rFonts w:ascii="宋体" w:cs="宋体" w:hint="eastAsia"/>
          <w:lang w:eastAsia="zh-CN"/>
        </w:rPr>
        <w:t>。</w:t>
      </w:r>
    </w:p>
    <w:p w14:paraId="04CC0DFA" w14:textId="77777777" w:rsidR="004B254D" w:rsidRDefault="004B254D" w:rsidP="004B254D">
      <w:pPr>
        <w:pStyle w:val="a0"/>
        <w:tabs>
          <w:tab w:val="num" w:pos="360"/>
        </w:tabs>
        <w:spacing w:after="72"/>
        <w:rPr>
          <w:rFonts w:hint="eastAsia"/>
        </w:rPr>
      </w:pPr>
      <w:r>
        <w:rPr>
          <w:rFonts w:ascii="宋体" w:cs="宋体" w:hint="eastAsia"/>
          <w:lang w:eastAsia="zh-CN"/>
        </w:rPr>
        <w:t xml:space="preserve">第二个 </w:t>
      </w:r>
      <w:r>
        <w:rPr>
          <w:rFonts w:ascii="Courier New" w:hAnsi="Courier New"/>
          <w:sz w:val="21"/>
        </w:rPr>
        <w:t>if (true || true &amp;&amp; false)</w:t>
      </w:r>
      <w:r>
        <w:rPr>
          <w:rFonts w:ascii="宋体" w:cs="宋体" w:hint="eastAsia"/>
          <w:lang w:eastAsia="zh-CN"/>
        </w:rPr>
        <w:t xml:space="preserve">：先 </w:t>
      </w:r>
      <w:r>
        <w:rPr>
          <w:rFonts w:ascii="Courier New" w:hAnsi="Courier New"/>
          <w:sz w:val="21"/>
        </w:rPr>
        <w:t>true &amp;&amp; false == false</w:t>
      </w:r>
      <w:r>
        <w:rPr>
          <w:rFonts w:ascii="宋体" w:cs="宋体" w:hint="eastAsia"/>
          <w:lang w:eastAsia="zh-CN"/>
        </w:rPr>
        <w:t xml:space="preserve">，再 </w:t>
      </w:r>
      <w:r>
        <w:rPr>
          <w:rFonts w:ascii="Courier New" w:hAnsi="Courier New"/>
          <w:sz w:val="21"/>
        </w:rPr>
        <w:t>true || false == true</w:t>
      </w:r>
      <w:r>
        <w:rPr>
          <w:rFonts w:ascii="宋体" w:cs="宋体" w:hint="eastAsia"/>
          <w:lang w:eastAsia="zh-CN"/>
        </w:rPr>
        <w:t>。进入</w:t>
      </w:r>
      <w:r>
        <w:t xml:space="preserve"> if</w:t>
      </w:r>
      <w:r>
        <w:rPr>
          <w:rFonts w:ascii="宋体" w:cs="宋体" w:hint="eastAsia"/>
          <w:lang w:eastAsia="zh-CN"/>
        </w:rPr>
        <w:t>，打印</w:t>
      </w:r>
      <w:r>
        <w:t xml:space="preserve"> </w:t>
      </w:r>
      <w:r>
        <w:rPr>
          <w:rFonts w:ascii="Courier New" w:hAnsi="Courier New"/>
          <w:sz w:val="21"/>
        </w:rPr>
        <w:t>Third</w:t>
      </w:r>
      <w:r>
        <w:rPr>
          <w:rFonts w:ascii="宋体" w:cs="宋体" w:hint="eastAsia"/>
          <w:lang w:eastAsia="zh-CN"/>
        </w:rPr>
        <w:t>。</w:t>
      </w:r>
    </w:p>
    <w:p w14:paraId="2340F32F" w14:textId="77777777" w:rsidR="004B254D" w:rsidRDefault="004B254D">
      <w:pPr>
        <w:rPr>
          <w:rFonts w:hint="eastAsia"/>
        </w:rPr>
      </w:pPr>
      <w:r>
        <w:rPr>
          <w:rFonts w:ascii="宋体" w:cs="宋体" w:hint="eastAsia"/>
          <w:b/>
          <w:lang w:eastAsia="zh-CN"/>
        </w:rPr>
        <w:t>答案：B</w:t>
      </w:r>
    </w:p>
    <w:p w14:paraId="0DBE10DE" w14:textId="77777777" w:rsidR="004B254D" w:rsidRDefault="004B254D">
      <w:pPr>
        <w:rPr>
          <w:rFonts w:hint="eastAsia"/>
        </w:rPr>
      </w:pPr>
      <w:r>
        <w:rPr>
          <w:rFonts w:ascii="宋体" w:cs="宋体" w:hint="eastAsia"/>
          <w:b/>
          <w:lang w:eastAsia="zh-CN"/>
        </w:rPr>
        <w:t>解析</w:t>
      </w:r>
      <w:r>
        <w:rPr>
          <w:rFonts w:ascii="宋体" w:cs="宋体" w:hint="eastAsia"/>
          <w:lang w:eastAsia="zh-CN"/>
        </w:rPr>
        <w:t xml:space="preserve">：优先级 </w:t>
      </w:r>
      <w:r>
        <w:rPr>
          <w:rFonts w:ascii="Courier New" w:hAnsi="Courier New"/>
          <w:sz w:val="21"/>
        </w:rPr>
        <w:t>!</w:t>
      </w:r>
      <w:r>
        <w:t xml:space="preserve"> &gt; </w:t>
      </w:r>
      <w:r>
        <w:rPr>
          <w:rFonts w:ascii="宋体" w:cs="宋体" w:hint="eastAsia"/>
          <w:sz w:val="21"/>
          <w:lang w:eastAsia="zh-CN"/>
        </w:rPr>
        <w:t>算</w:t>
      </w:r>
      <w:r>
        <w:t xml:space="preserve"> &gt; </w:t>
      </w:r>
      <w:r>
        <w:rPr>
          <w:rFonts w:ascii="宋体" w:cs="宋体" w:hint="eastAsia"/>
          <w:sz w:val="21"/>
          <w:lang w:eastAsia="zh-CN"/>
        </w:rPr>
        <w:t>比</w:t>
      </w:r>
      <w:r>
        <w:t xml:space="preserve"> &gt; </w:t>
      </w:r>
      <w:r>
        <w:rPr>
          <w:rFonts w:ascii="Courier New" w:hAnsi="Courier New"/>
          <w:sz w:val="21"/>
        </w:rPr>
        <w:t>&amp;&amp;</w:t>
      </w:r>
      <w:r>
        <w:t xml:space="preserve"> &gt; </w:t>
      </w:r>
      <w:r>
        <w:rPr>
          <w:rFonts w:ascii="Courier New" w:hAnsi="Courier New"/>
          <w:sz w:val="21"/>
        </w:rPr>
        <w:t>||</w:t>
      </w:r>
      <w:r>
        <w:rPr>
          <w:rFonts w:ascii="宋体" w:cs="宋体" w:hint="eastAsia"/>
          <w:lang w:eastAsia="zh-CN"/>
        </w:rPr>
        <w:t xml:space="preserve">。题目的迷惑点在于把 </w:t>
      </w:r>
      <w:r>
        <w:rPr>
          <w:rFonts w:ascii="Courier New" w:hAnsi="Courier New"/>
          <w:sz w:val="21"/>
        </w:rPr>
        <w:t>||</w:t>
      </w:r>
      <w:r>
        <w:rPr>
          <w:rFonts w:ascii="宋体" w:cs="宋体" w:hint="eastAsia"/>
          <w:lang w:eastAsia="zh-CN"/>
        </w:rPr>
        <w:t xml:space="preserve"> 写在 </w:t>
      </w:r>
      <w:r>
        <w:rPr>
          <w:rFonts w:ascii="Courier New" w:hAnsi="Courier New"/>
          <w:sz w:val="21"/>
        </w:rPr>
        <w:t>&amp;&amp;</w:t>
      </w:r>
      <w:r>
        <w:rPr>
          <w:rFonts w:ascii="宋体" w:cs="宋体" w:hint="eastAsia"/>
          <w:lang w:eastAsia="zh-CN"/>
        </w:rPr>
        <w:t xml:space="preserve"> 前，但运算仍按优先级进行。</w:t>
      </w:r>
    </w:p>
    <w:p w14:paraId="4F99D05E" w14:textId="77777777" w:rsidR="004B254D" w:rsidRPr="004B254D" w:rsidRDefault="004B254D">
      <w:pPr>
        <w:pStyle w:val="31"/>
        <w:spacing w:line="360" w:lineRule="auto"/>
      </w:pPr>
      <w:bookmarkStart w:id="71" w:name="_Toc240537796"/>
      <w:r w:rsidRPr="004B254D">
        <w:rPr>
          <w:rFonts w:hint="eastAsia"/>
          <w:lang w:eastAsia="zh-CN"/>
        </w:rPr>
        <w:t>MCQ-3</w:t>
      </w:r>
      <w:r w:rsidRPr="004B254D">
        <w:rPr>
          <w:rFonts w:hint="eastAsia"/>
          <w:lang w:eastAsia="zh-CN"/>
        </w:rPr>
        <w:t>（</w:t>
      </w:r>
      <w:r w:rsidRPr="004B254D">
        <w:rPr>
          <w:rFonts w:hint="eastAsia"/>
          <w:lang w:eastAsia="zh-CN"/>
        </w:rPr>
        <w:t xml:space="preserve">for </w:t>
      </w:r>
      <w:r w:rsidRPr="004B254D">
        <w:rPr>
          <w:rFonts w:hint="eastAsia"/>
          <w:lang w:eastAsia="zh-CN"/>
        </w:rPr>
        <w:t>循环</w:t>
      </w:r>
      <w:r w:rsidRPr="004B254D">
        <w:rPr>
          <w:rFonts w:hint="eastAsia"/>
          <w:lang w:eastAsia="zh-CN"/>
        </w:rPr>
        <w:t xml:space="preserve"> + </w:t>
      </w:r>
      <w:r w:rsidRPr="004B254D">
        <w:rPr>
          <w:rFonts w:hint="eastAsia"/>
          <w:lang w:eastAsia="zh-CN"/>
        </w:rPr>
        <w:t>字符串反向遍历）</w:t>
      </w:r>
      <w:bookmarkEnd w:id="71"/>
    </w:p>
    <w:p w14:paraId="5ADB7712" w14:textId="77777777" w:rsidR="004B254D" w:rsidRDefault="004B254D">
      <w:pPr>
        <w:rPr>
          <w:rFonts w:hint="eastAsia"/>
        </w:rPr>
      </w:pPr>
      <w:r>
        <w:rPr>
          <w:rFonts w:ascii="宋体" w:cs="宋体" w:hint="eastAsia"/>
          <w:b/>
          <w:lang w:eastAsia="zh-CN"/>
        </w:rPr>
        <w:t>英文原题</w:t>
      </w:r>
      <w:r>
        <w:rPr>
          <w:rFonts w:ascii="宋体" w:cs="宋体" w:hint="eastAsia"/>
          <w:lang w:eastAsia="zh-CN"/>
        </w:rPr>
        <w:t>：</w:t>
      </w:r>
    </w:p>
    <w:p w14:paraId="3073CDF9" w14:textId="77777777" w:rsidR="004B254D" w:rsidRDefault="004B254D">
      <w:pPr>
        <w:spacing w:line="360" w:lineRule="auto"/>
        <w:rPr>
          <w:rFonts w:hint="eastAsia"/>
        </w:rPr>
      </w:pPr>
      <w:r>
        <w:rPr>
          <w:rFonts w:ascii="Courier New" w:hAnsi="Courier New"/>
          <w:color w:val="1A1A1A"/>
          <w:sz w:val="21"/>
        </w:rPr>
        <w:t>Consider the following method.</w:t>
      </w:r>
      <w:r>
        <w:rPr>
          <w:rFonts w:ascii="Courier New" w:hAnsi="Courier New"/>
          <w:color w:val="1A1A1A"/>
          <w:sz w:val="21"/>
        </w:rPr>
        <w:br/>
      </w:r>
      <w:r>
        <w:rPr>
          <w:rFonts w:ascii="Courier New" w:hAnsi="Courier New"/>
          <w:color w:val="1A1A1A"/>
          <w:sz w:val="21"/>
        </w:rPr>
        <w:br/>
        <w:t>public static String changeStr(String str)</w:t>
      </w:r>
      <w:r>
        <w:rPr>
          <w:rFonts w:ascii="Courier New" w:hAnsi="Courier New"/>
          <w:color w:val="1A1A1A"/>
          <w:sz w:val="21"/>
        </w:rPr>
        <w:br/>
        <w:t>{</w:t>
      </w:r>
      <w:r>
        <w:rPr>
          <w:rFonts w:ascii="Courier New" w:hAnsi="Courier New"/>
          <w:color w:val="1A1A1A"/>
          <w:sz w:val="21"/>
        </w:rPr>
        <w:br/>
        <w:t xml:space="preserve">    String result = "";</w:t>
      </w:r>
      <w:r>
        <w:rPr>
          <w:rFonts w:ascii="Courier New" w:hAnsi="Courier New"/>
          <w:color w:val="1A1A1A"/>
          <w:sz w:val="21"/>
        </w:rPr>
        <w:br/>
        <w:t xml:space="preserve">    for (int i = str.length() - 1; i &gt;= str.length() / 2; i -= 2)</w:t>
      </w:r>
      <w:r>
        <w:rPr>
          <w:rFonts w:ascii="Courier New" w:hAnsi="Courier New"/>
          <w:color w:val="1A1A1A"/>
          <w:sz w:val="21"/>
        </w:rPr>
        <w:br/>
        <w:t xml:space="preserve">    {</w:t>
      </w:r>
      <w:r>
        <w:rPr>
          <w:rFonts w:ascii="Courier New" w:hAnsi="Courier New"/>
          <w:color w:val="1A1A1A"/>
          <w:sz w:val="21"/>
        </w:rPr>
        <w:br/>
        <w:t xml:space="preserve">        result += str.substring(i, i + 1);</w:t>
      </w:r>
      <w:r>
        <w:rPr>
          <w:rFonts w:ascii="Courier New" w:hAnsi="Courier New"/>
          <w:color w:val="1A1A1A"/>
          <w:sz w:val="21"/>
        </w:rPr>
        <w:br/>
        <w:t xml:space="preserve">    }</w:t>
      </w:r>
      <w:r>
        <w:rPr>
          <w:rFonts w:ascii="Courier New" w:hAnsi="Courier New"/>
          <w:color w:val="1A1A1A"/>
          <w:sz w:val="21"/>
        </w:rPr>
        <w:br/>
        <w:t xml:space="preserve">    return result;</w:t>
      </w:r>
      <w:r>
        <w:rPr>
          <w:rFonts w:ascii="Courier New" w:hAnsi="Courier New"/>
          <w:color w:val="1A1A1A"/>
          <w:sz w:val="21"/>
        </w:rPr>
        <w:br/>
        <w:t>}</w:t>
      </w:r>
      <w:r>
        <w:rPr>
          <w:rFonts w:ascii="Courier New" w:hAnsi="Courier New"/>
          <w:color w:val="1A1A1A"/>
          <w:sz w:val="21"/>
        </w:rPr>
        <w:br/>
      </w:r>
      <w:r>
        <w:rPr>
          <w:rFonts w:ascii="Courier New" w:hAnsi="Courier New"/>
          <w:color w:val="1A1A1A"/>
          <w:sz w:val="21"/>
        </w:rPr>
        <w:br/>
        <w:t>3. What value is returned as a result of the method call changeStr("12345")?</w:t>
      </w:r>
      <w:r>
        <w:rPr>
          <w:rFonts w:ascii="Courier New" w:hAnsi="Courier New"/>
          <w:color w:val="1A1A1A"/>
          <w:sz w:val="21"/>
        </w:rPr>
        <w:br/>
      </w:r>
      <w:r>
        <w:rPr>
          <w:rFonts w:ascii="Courier New" w:hAnsi="Courier New"/>
          <w:color w:val="1A1A1A"/>
          <w:sz w:val="21"/>
        </w:rPr>
        <w:br/>
        <w:t>(A) "4"</w:t>
      </w:r>
      <w:r>
        <w:rPr>
          <w:rFonts w:ascii="Courier New" w:hAnsi="Courier New"/>
          <w:color w:val="1A1A1A"/>
          <w:sz w:val="21"/>
        </w:rPr>
        <w:br/>
        <w:t>(B) "53"</w:t>
      </w:r>
      <w:r>
        <w:rPr>
          <w:rFonts w:ascii="Courier New" w:hAnsi="Courier New"/>
          <w:color w:val="1A1A1A"/>
          <w:sz w:val="21"/>
        </w:rPr>
        <w:br/>
        <w:t>(C) "531"</w:t>
      </w:r>
      <w:r>
        <w:rPr>
          <w:rFonts w:ascii="Courier New" w:hAnsi="Courier New"/>
          <w:color w:val="1A1A1A"/>
          <w:sz w:val="21"/>
        </w:rPr>
        <w:br/>
        <w:t>(D) "543"</w:t>
      </w:r>
      <w:r>
        <w:rPr>
          <w:rFonts w:ascii="Courier New" w:hAnsi="Courier New"/>
          <w:color w:val="1A1A1A"/>
          <w:sz w:val="21"/>
        </w:rPr>
        <w:br/>
      </w:r>
    </w:p>
    <w:p w14:paraId="65B19A87" w14:textId="77777777" w:rsidR="004B254D" w:rsidRDefault="004B254D">
      <w:pPr>
        <w:rPr>
          <w:rFonts w:hint="eastAsia"/>
        </w:rPr>
      </w:pPr>
      <w:r>
        <w:rPr>
          <w:rFonts w:ascii="宋体" w:cs="宋体" w:hint="eastAsia"/>
          <w:b/>
          <w:lang w:eastAsia="zh-CN"/>
        </w:rPr>
        <w:t>中文解读</w:t>
      </w:r>
      <w:r>
        <w:rPr>
          <w:rFonts w:ascii="宋体" w:cs="宋体" w:hint="eastAsia"/>
          <w:lang w:eastAsia="zh-CN"/>
        </w:rPr>
        <w:t>：</w:t>
      </w:r>
      <w:r>
        <w:rPr>
          <w:rFonts w:ascii="Courier New" w:hAnsi="Courier New"/>
          <w:sz w:val="21"/>
        </w:rPr>
        <w:t>str.length() = 5</w:t>
      </w:r>
      <w:r>
        <w:rPr>
          <w:rFonts w:ascii="宋体" w:cs="宋体" w:hint="eastAsia"/>
          <w:lang w:eastAsia="zh-CN"/>
        </w:rPr>
        <w:t>。</w:t>
      </w:r>
    </w:p>
    <w:p w14:paraId="69821B69" w14:textId="77777777" w:rsidR="004B254D" w:rsidRDefault="004B254D" w:rsidP="004B254D">
      <w:pPr>
        <w:pStyle w:val="a0"/>
        <w:tabs>
          <w:tab w:val="num" w:pos="360"/>
        </w:tabs>
        <w:spacing w:after="72"/>
        <w:rPr>
          <w:rFonts w:hint="eastAsia"/>
        </w:rPr>
      </w:pPr>
      <w:r>
        <w:rPr>
          <w:rFonts w:ascii="宋体" w:cs="宋体" w:hint="eastAsia"/>
          <w:lang w:eastAsia="zh-CN"/>
        </w:rPr>
        <w:lastRenderedPageBreak/>
        <w:t xml:space="preserve">初始化 </w:t>
      </w:r>
      <w:r>
        <w:rPr>
          <w:rFonts w:ascii="Courier New" w:hAnsi="Courier New"/>
          <w:sz w:val="21"/>
        </w:rPr>
        <w:t>i = 4</w:t>
      </w:r>
      <w:r>
        <w:rPr>
          <w:rFonts w:ascii="宋体" w:cs="宋体" w:hint="eastAsia"/>
          <w:lang w:eastAsia="zh-CN"/>
        </w:rPr>
        <w:t xml:space="preserve">：取 </w:t>
      </w:r>
      <w:r>
        <w:rPr>
          <w:rFonts w:ascii="Courier New" w:hAnsi="Courier New"/>
          <w:sz w:val="21"/>
        </w:rPr>
        <w:t>str.substring(4, 5) = "5"</w:t>
      </w:r>
      <w:r>
        <w:rPr>
          <w:rFonts w:ascii="宋体" w:cs="宋体" w:hint="eastAsia"/>
          <w:lang w:eastAsia="zh-CN"/>
        </w:rPr>
        <w:t>，</w:t>
      </w:r>
      <w:r>
        <w:rPr>
          <w:rFonts w:ascii="Courier New" w:hAnsi="Courier New"/>
          <w:sz w:val="21"/>
        </w:rPr>
        <w:t>result = "5"</w:t>
      </w:r>
      <w:r>
        <w:rPr>
          <w:rFonts w:ascii="宋体" w:cs="宋体" w:hint="eastAsia"/>
          <w:lang w:eastAsia="zh-CN"/>
        </w:rPr>
        <w:t>，</w:t>
      </w:r>
      <w:r>
        <w:rPr>
          <w:rFonts w:ascii="Courier New" w:hAnsi="Courier New"/>
          <w:sz w:val="21"/>
        </w:rPr>
        <w:t>i = 4 - 2 = 2</w:t>
      </w:r>
      <w:r>
        <w:rPr>
          <w:rFonts w:ascii="宋体" w:cs="宋体" w:hint="eastAsia"/>
          <w:lang w:eastAsia="zh-CN"/>
        </w:rPr>
        <w:t>。</w:t>
      </w:r>
    </w:p>
    <w:p w14:paraId="3F627A57" w14:textId="77777777" w:rsidR="004B254D" w:rsidRDefault="004B254D" w:rsidP="004B254D">
      <w:pPr>
        <w:pStyle w:val="a0"/>
        <w:tabs>
          <w:tab w:val="num" w:pos="360"/>
        </w:tabs>
        <w:spacing w:after="72"/>
        <w:rPr>
          <w:rFonts w:hint="eastAsia"/>
        </w:rPr>
      </w:pPr>
      <w:r>
        <w:rPr>
          <w:rFonts w:ascii="Courier New" w:hAnsi="Courier New"/>
          <w:sz w:val="21"/>
        </w:rPr>
        <w:t>i = 2 &gt;= 5/2 = 2</w:t>
      </w:r>
      <w:r>
        <w:rPr>
          <w:rFonts w:ascii="宋体" w:cs="宋体" w:hint="eastAsia"/>
          <w:lang w:eastAsia="zh-CN"/>
        </w:rPr>
        <w:t xml:space="preserve">：取 </w:t>
      </w:r>
      <w:r>
        <w:rPr>
          <w:rFonts w:ascii="Courier New" w:hAnsi="Courier New"/>
          <w:sz w:val="21"/>
        </w:rPr>
        <w:t>str.substring(2, 3) = "3"</w:t>
      </w:r>
      <w:r>
        <w:rPr>
          <w:rFonts w:ascii="宋体" w:cs="宋体" w:hint="eastAsia"/>
          <w:lang w:eastAsia="zh-CN"/>
        </w:rPr>
        <w:t>，</w:t>
      </w:r>
      <w:r>
        <w:rPr>
          <w:rFonts w:ascii="Courier New" w:hAnsi="Courier New"/>
          <w:sz w:val="21"/>
        </w:rPr>
        <w:t>result = "53"</w:t>
      </w:r>
      <w:r>
        <w:rPr>
          <w:rFonts w:ascii="宋体" w:cs="宋体" w:hint="eastAsia"/>
          <w:lang w:eastAsia="zh-CN"/>
        </w:rPr>
        <w:t>，</w:t>
      </w:r>
      <w:r>
        <w:rPr>
          <w:rFonts w:ascii="Courier New" w:hAnsi="Courier New"/>
          <w:sz w:val="21"/>
        </w:rPr>
        <w:t>i = 2 - 2 = 0</w:t>
      </w:r>
      <w:r>
        <w:rPr>
          <w:rFonts w:ascii="宋体" w:cs="宋体" w:hint="eastAsia"/>
          <w:lang w:eastAsia="zh-CN"/>
        </w:rPr>
        <w:t>。</w:t>
      </w:r>
    </w:p>
    <w:p w14:paraId="3FFC245C" w14:textId="77777777" w:rsidR="004B254D" w:rsidRDefault="004B254D" w:rsidP="004B254D">
      <w:pPr>
        <w:pStyle w:val="a0"/>
        <w:tabs>
          <w:tab w:val="num" w:pos="360"/>
        </w:tabs>
        <w:spacing w:after="72"/>
        <w:rPr>
          <w:rFonts w:hint="eastAsia"/>
        </w:rPr>
      </w:pPr>
      <w:r>
        <w:rPr>
          <w:rFonts w:ascii="Courier New" w:hAnsi="Courier New"/>
          <w:sz w:val="21"/>
        </w:rPr>
        <w:t>i = 0 &gt;= 2</w:t>
      </w:r>
      <w:r>
        <w:rPr>
          <w:rFonts w:ascii="宋体" w:cs="宋体" w:hint="eastAsia"/>
          <w:lang w:eastAsia="zh-CN"/>
        </w:rPr>
        <w:t>：</w:t>
      </w:r>
      <w:r>
        <w:t>false</w:t>
      </w:r>
      <w:r>
        <w:rPr>
          <w:rFonts w:ascii="宋体" w:cs="宋体" w:hint="eastAsia"/>
          <w:lang w:eastAsia="zh-CN"/>
        </w:rPr>
        <w:t>，退出循环。</w:t>
      </w:r>
    </w:p>
    <w:p w14:paraId="470BC592" w14:textId="77777777" w:rsidR="004B254D" w:rsidRDefault="004B254D">
      <w:pPr>
        <w:rPr>
          <w:rFonts w:hint="eastAsia"/>
        </w:rPr>
      </w:pPr>
      <w:r>
        <w:rPr>
          <w:rFonts w:ascii="宋体" w:cs="宋体" w:hint="eastAsia"/>
          <w:lang w:eastAsia="zh-CN"/>
        </w:rPr>
        <w:t xml:space="preserve">最终返回 </w:t>
      </w:r>
      <w:r>
        <w:rPr>
          <w:rFonts w:ascii="Courier New" w:hAnsi="Courier New"/>
          <w:sz w:val="21"/>
        </w:rPr>
        <w:t>"53"</w:t>
      </w:r>
      <w:r>
        <w:rPr>
          <w:rFonts w:ascii="宋体" w:cs="宋体" w:hint="eastAsia"/>
          <w:lang w:eastAsia="zh-CN"/>
        </w:rPr>
        <w:t>。</w:t>
      </w:r>
    </w:p>
    <w:p w14:paraId="29A75E50" w14:textId="77777777" w:rsidR="004B254D" w:rsidRDefault="004B254D">
      <w:pPr>
        <w:rPr>
          <w:rFonts w:hint="eastAsia"/>
        </w:rPr>
      </w:pPr>
      <w:r>
        <w:rPr>
          <w:rFonts w:ascii="宋体" w:cs="宋体" w:hint="eastAsia"/>
          <w:b/>
          <w:lang w:eastAsia="zh-CN"/>
        </w:rPr>
        <w:t>答案：B</w:t>
      </w:r>
    </w:p>
    <w:p w14:paraId="14D9E899" w14:textId="77777777" w:rsidR="004B254D" w:rsidRDefault="004B254D">
      <w:pPr>
        <w:rPr>
          <w:rFonts w:hint="eastAsia"/>
        </w:rPr>
      </w:pPr>
      <w:r>
        <w:rPr>
          <w:rFonts w:ascii="宋体" w:cs="宋体" w:hint="eastAsia"/>
          <w:b/>
          <w:lang w:eastAsia="zh-CN"/>
        </w:rPr>
        <w:t>解析</w:t>
      </w:r>
      <w:r>
        <w:rPr>
          <w:rFonts w:ascii="宋体" w:cs="宋体" w:hint="eastAsia"/>
          <w:lang w:eastAsia="zh-CN"/>
        </w:rPr>
        <w:t xml:space="preserve">：关键在于 </w:t>
      </w:r>
      <w:r>
        <w:rPr>
          <w:rFonts w:ascii="Courier New" w:hAnsi="Courier New"/>
          <w:sz w:val="21"/>
        </w:rPr>
        <w:t>&gt;=</w:t>
      </w:r>
      <w:r>
        <w:rPr>
          <w:rFonts w:ascii="宋体" w:cs="宋体" w:hint="eastAsia"/>
          <w:lang w:eastAsia="zh-CN"/>
        </w:rPr>
        <w:t xml:space="preserve"> 边界与 </w:t>
      </w:r>
      <w:r>
        <w:rPr>
          <w:rFonts w:ascii="Courier New" w:hAnsi="Courier New"/>
          <w:sz w:val="21"/>
        </w:rPr>
        <w:t>i -= 2</w:t>
      </w:r>
      <w:r>
        <w:t xml:space="preserve"> </w:t>
      </w:r>
      <w:r>
        <w:rPr>
          <w:rFonts w:ascii="宋体" w:cs="宋体" w:hint="eastAsia"/>
          <w:lang w:eastAsia="zh-CN"/>
        </w:rPr>
        <w:t>的步长。手算三步循环即可：</w:t>
      </w:r>
      <w:r>
        <w:t xml:space="preserve">i </w:t>
      </w:r>
      <w:r>
        <w:rPr>
          <w:rFonts w:ascii="宋体" w:cs="宋体" w:hint="eastAsia"/>
          <w:lang w:eastAsia="zh-CN"/>
        </w:rPr>
        <w:t>依次为</w:t>
      </w:r>
      <w:r>
        <w:t xml:space="preserve"> 4</w:t>
      </w:r>
      <w:r>
        <w:rPr>
          <w:rFonts w:ascii="宋体" w:cs="宋体" w:hint="eastAsia"/>
          <w:lang w:eastAsia="zh-CN"/>
        </w:rPr>
        <w:t>、</w:t>
      </w:r>
      <w:r>
        <w:t>2</w:t>
      </w:r>
      <w:r>
        <w:rPr>
          <w:rFonts w:ascii="宋体" w:cs="宋体" w:hint="eastAsia"/>
          <w:lang w:eastAsia="zh-CN"/>
        </w:rPr>
        <w:t>、</w:t>
      </w:r>
      <w:r>
        <w:t>0</w:t>
      </w:r>
      <w:r>
        <w:rPr>
          <w:rFonts w:ascii="宋体" w:cs="宋体" w:hint="eastAsia"/>
          <w:lang w:eastAsia="zh-CN"/>
        </w:rPr>
        <w:t>；只有</w:t>
      </w:r>
      <w:r>
        <w:t xml:space="preserve"> 4 </w:t>
      </w:r>
      <w:r>
        <w:rPr>
          <w:rFonts w:ascii="宋体" w:cs="宋体" w:hint="eastAsia"/>
          <w:lang w:eastAsia="zh-CN"/>
        </w:rPr>
        <w:t>和</w:t>
      </w:r>
      <w:r>
        <w:t xml:space="preserve"> 2 </w:t>
      </w:r>
      <w:r>
        <w:rPr>
          <w:rFonts w:ascii="宋体" w:cs="宋体" w:hint="eastAsia"/>
          <w:lang w:eastAsia="zh-CN"/>
        </w:rPr>
        <w:t>满足</w:t>
      </w:r>
      <w:r>
        <w:t xml:space="preserve"> </w:t>
      </w:r>
      <w:r>
        <w:rPr>
          <w:rFonts w:ascii="Courier New" w:hAnsi="Courier New"/>
          <w:sz w:val="21"/>
        </w:rPr>
        <w:t>i &gt;= str.length()/2</w:t>
      </w:r>
      <w:r>
        <w:rPr>
          <w:rFonts w:ascii="宋体" w:cs="宋体" w:hint="eastAsia"/>
          <w:lang w:eastAsia="zh-CN"/>
        </w:rPr>
        <w:t>，所以</w:t>
      </w:r>
      <w:r>
        <w:t xml:space="preserve"> result </w:t>
      </w:r>
      <w:r>
        <w:rPr>
          <w:rFonts w:ascii="宋体" w:cs="宋体" w:hint="eastAsia"/>
          <w:lang w:eastAsia="zh-CN"/>
        </w:rPr>
        <w:t>拼接两个字符。</w:t>
      </w:r>
    </w:p>
    <w:p w14:paraId="06BCFEA4" w14:textId="77777777" w:rsidR="004B254D" w:rsidRPr="004B254D" w:rsidRDefault="004B254D">
      <w:pPr>
        <w:pStyle w:val="31"/>
        <w:spacing w:line="360" w:lineRule="auto"/>
      </w:pPr>
      <w:bookmarkStart w:id="72" w:name="_Toc240537797"/>
      <w:r w:rsidRPr="004B254D">
        <w:rPr>
          <w:rFonts w:hint="eastAsia"/>
          <w:lang w:eastAsia="zh-CN"/>
        </w:rPr>
        <w:t>MCQ-4</w:t>
      </w:r>
      <w:r w:rsidRPr="004B254D">
        <w:rPr>
          <w:rFonts w:hint="eastAsia"/>
          <w:lang w:eastAsia="zh-CN"/>
        </w:rPr>
        <w:t>（独立</w:t>
      </w:r>
      <w:r w:rsidRPr="004B254D">
        <w:rPr>
          <w:rFonts w:hint="eastAsia"/>
          <w:lang w:eastAsia="zh-CN"/>
        </w:rPr>
        <w:t xml:space="preserve"> if </w:t>
      </w:r>
      <w:r w:rsidRPr="004B254D">
        <w:rPr>
          <w:rFonts w:hint="eastAsia"/>
          <w:lang w:eastAsia="zh-CN"/>
        </w:rPr>
        <w:t>链</w:t>
      </w:r>
      <w:r w:rsidRPr="004B254D">
        <w:rPr>
          <w:rFonts w:hint="eastAsia"/>
          <w:lang w:eastAsia="zh-CN"/>
        </w:rPr>
        <w:t xml:space="preserve"> vs if-else if </w:t>
      </w:r>
      <w:r w:rsidRPr="004B254D">
        <w:rPr>
          <w:rFonts w:hint="eastAsia"/>
          <w:lang w:eastAsia="zh-CN"/>
        </w:rPr>
        <w:t>链行为差异）</w:t>
      </w:r>
      <w:bookmarkEnd w:id="72"/>
    </w:p>
    <w:p w14:paraId="1B8190E1" w14:textId="77777777" w:rsidR="004B254D" w:rsidRDefault="004B254D">
      <w:pPr>
        <w:rPr>
          <w:rFonts w:hint="eastAsia"/>
        </w:rPr>
      </w:pPr>
      <w:r>
        <w:rPr>
          <w:rFonts w:ascii="宋体" w:cs="宋体" w:hint="eastAsia"/>
          <w:b/>
          <w:lang w:eastAsia="zh-CN"/>
        </w:rPr>
        <w:t>英文原题</w:t>
      </w:r>
      <w:r>
        <w:rPr>
          <w:rFonts w:ascii="宋体" w:cs="宋体" w:hint="eastAsia"/>
          <w:lang w:eastAsia="zh-CN"/>
        </w:rPr>
        <w:t>：</w:t>
      </w:r>
    </w:p>
    <w:p w14:paraId="549FBD29" w14:textId="77777777" w:rsidR="004B254D" w:rsidRDefault="004B254D">
      <w:pPr>
        <w:spacing w:line="360" w:lineRule="auto"/>
        <w:rPr>
          <w:rFonts w:hint="eastAsia"/>
        </w:rPr>
      </w:pPr>
      <w:r>
        <w:rPr>
          <w:rFonts w:ascii="Courier New" w:hAnsi="Courier New"/>
          <w:color w:val="1A1A1A"/>
          <w:sz w:val="21"/>
        </w:rPr>
        <w:t>Consider the following code segments, which are each intended to convert grades</w:t>
      </w:r>
      <w:r>
        <w:rPr>
          <w:rFonts w:ascii="Courier New" w:hAnsi="Courier New"/>
          <w:color w:val="1A1A1A"/>
          <w:sz w:val="21"/>
        </w:rPr>
        <w:br/>
        <w:t>from a 100-point scale to a 4.0-point scale and print the result. A grade of 90 or</w:t>
      </w:r>
      <w:r>
        <w:rPr>
          <w:rFonts w:ascii="Courier New" w:hAnsi="Courier New"/>
          <w:color w:val="1A1A1A"/>
          <w:sz w:val="21"/>
        </w:rPr>
        <w:br/>
        <w:t>above should yield a 4.0, a grade of 80 to 89 should yield a 3.0, a grade of 70 to</w:t>
      </w:r>
      <w:r>
        <w:rPr>
          <w:rFonts w:ascii="Courier New" w:hAnsi="Courier New"/>
          <w:color w:val="1A1A1A"/>
          <w:sz w:val="21"/>
        </w:rPr>
        <w:br/>
        <w:t>79 should yield a 2.0, and any grade lower than 70 should yield a 0.0.</w:t>
      </w:r>
      <w:r>
        <w:rPr>
          <w:rFonts w:ascii="Courier New" w:hAnsi="Courier New"/>
          <w:color w:val="1A1A1A"/>
          <w:sz w:val="21"/>
        </w:rPr>
        <w:br/>
      </w:r>
      <w:r>
        <w:rPr>
          <w:rFonts w:ascii="Courier New" w:hAnsi="Courier New"/>
          <w:color w:val="1A1A1A"/>
          <w:sz w:val="21"/>
        </w:rPr>
        <w:br/>
        <w:t>Assume that grade is an int variable that has been properly declared and initialized.</w:t>
      </w:r>
      <w:r>
        <w:rPr>
          <w:rFonts w:ascii="Courier New" w:hAnsi="Courier New"/>
          <w:color w:val="1A1A1A"/>
          <w:sz w:val="21"/>
        </w:rPr>
        <w:br/>
      </w:r>
      <w:r>
        <w:rPr>
          <w:rFonts w:ascii="Courier New" w:hAnsi="Courier New"/>
          <w:color w:val="1A1A1A"/>
          <w:sz w:val="21"/>
        </w:rPr>
        <w:br/>
        <w:t>Code Segment 1</w:t>
      </w:r>
      <w:r>
        <w:rPr>
          <w:rFonts w:ascii="Courier New" w:hAnsi="Courier New"/>
          <w:color w:val="1A1A1A"/>
          <w:sz w:val="21"/>
        </w:rPr>
        <w:br/>
        <w:t>double points = 0.0;</w:t>
      </w:r>
      <w:r>
        <w:rPr>
          <w:rFonts w:ascii="Courier New" w:hAnsi="Courier New"/>
          <w:color w:val="1A1A1A"/>
          <w:sz w:val="21"/>
        </w:rPr>
        <w:br/>
        <w:t>if (grade &gt; 89)</w:t>
      </w:r>
      <w:r>
        <w:rPr>
          <w:rFonts w:ascii="Courier New" w:hAnsi="Courier New"/>
          <w:color w:val="1A1A1A"/>
          <w:sz w:val="21"/>
        </w:rPr>
        <w:br/>
        <w:t>{</w:t>
      </w:r>
      <w:r>
        <w:rPr>
          <w:rFonts w:ascii="Courier New" w:hAnsi="Courier New"/>
          <w:color w:val="1A1A1A"/>
          <w:sz w:val="21"/>
        </w:rPr>
        <w:br/>
        <w:t xml:space="preserve">    points = 4.0;</w:t>
      </w:r>
      <w:r>
        <w:rPr>
          <w:rFonts w:ascii="Courier New" w:hAnsi="Courier New"/>
          <w:color w:val="1A1A1A"/>
          <w:sz w:val="21"/>
        </w:rPr>
        <w:br/>
        <w:t>}</w:t>
      </w:r>
      <w:r>
        <w:rPr>
          <w:rFonts w:ascii="Courier New" w:hAnsi="Courier New"/>
          <w:color w:val="1A1A1A"/>
          <w:sz w:val="21"/>
        </w:rPr>
        <w:br/>
        <w:t>else if (grade &gt; 79)</w:t>
      </w:r>
      <w:r>
        <w:rPr>
          <w:rFonts w:ascii="Courier New" w:hAnsi="Courier New"/>
          <w:color w:val="1A1A1A"/>
          <w:sz w:val="21"/>
        </w:rPr>
        <w:br/>
        <w:t>{</w:t>
      </w:r>
      <w:r>
        <w:rPr>
          <w:rFonts w:ascii="Courier New" w:hAnsi="Courier New"/>
          <w:color w:val="1A1A1A"/>
          <w:sz w:val="21"/>
        </w:rPr>
        <w:br/>
        <w:t xml:space="preserve">    points = 3.0;</w:t>
      </w:r>
      <w:r>
        <w:rPr>
          <w:rFonts w:ascii="Courier New" w:hAnsi="Courier New"/>
          <w:color w:val="1A1A1A"/>
          <w:sz w:val="21"/>
        </w:rPr>
        <w:br/>
        <w:t>}</w:t>
      </w:r>
      <w:r>
        <w:rPr>
          <w:rFonts w:ascii="Courier New" w:hAnsi="Courier New"/>
          <w:color w:val="1A1A1A"/>
          <w:sz w:val="21"/>
        </w:rPr>
        <w:br/>
        <w:t>else if (grade &gt; 69)</w:t>
      </w:r>
      <w:r>
        <w:rPr>
          <w:rFonts w:ascii="Courier New" w:hAnsi="Courier New"/>
          <w:color w:val="1A1A1A"/>
          <w:sz w:val="21"/>
        </w:rPr>
        <w:br/>
        <w:t>{</w:t>
      </w:r>
      <w:r>
        <w:rPr>
          <w:rFonts w:ascii="Courier New" w:hAnsi="Courier New"/>
          <w:color w:val="1A1A1A"/>
          <w:sz w:val="21"/>
        </w:rPr>
        <w:br/>
      </w:r>
      <w:r>
        <w:rPr>
          <w:rFonts w:ascii="Courier New" w:hAnsi="Courier New"/>
          <w:color w:val="1A1A1A"/>
          <w:sz w:val="21"/>
        </w:rPr>
        <w:lastRenderedPageBreak/>
        <w:t xml:space="preserve">    points = 2.0;</w:t>
      </w:r>
      <w:r>
        <w:rPr>
          <w:rFonts w:ascii="Courier New" w:hAnsi="Courier New"/>
          <w:color w:val="1A1A1A"/>
          <w:sz w:val="21"/>
        </w:rPr>
        <w:br/>
        <w:t>}</w:t>
      </w:r>
      <w:r>
        <w:rPr>
          <w:rFonts w:ascii="Courier New" w:hAnsi="Courier New"/>
          <w:color w:val="1A1A1A"/>
          <w:sz w:val="21"/>
        </w:rPr>
        <w:br/>
        <w:t>else</w:t>
      </w:r>
      <w:r>
        <w:rPr>
          <w:rFonts w:ascii="Courier New" w:hAnsi="Courier New"/>
          <w:color w:val="1A1A1A"/>
          <w:sz w:val="21"/>
        </w:rPr>
        <w:br/>
        <w:t>{</w:t>
      </w:r>
      <w:r>
        <w:rPr>
          <w:rFonts w:ascii="Courier New" w:hAnsi="Courier New"/>
          <w:color w:val="1A1A1A"/>
          <w:sz w:val="21"/>
        </w:rPr>
        <w:br/>
        <w:t xml:space="preserve">    points = 0.0;</w:t>
      </w:r>
      <w:r>
        <w:rPr>
          <w:rFonts w:ascii="Courier New" w:hAnsi="Courier New"/>
          <w:color w:val="1A1A1A"/>
          <w:sz w:val="21"/>
        </w:rPr>
        <w:br/>
        <w:t>}</w:t>
      </w:r>
      <w:r>
        <w:rPr>
          <w:rFonts w:ascii="Courier New" w:hAnsi="Courier New"/>
          <w:color w:val="1A1A1A"/>
          <w:sz w:val="21"/>
        </w:rPr>
        <w:br/>
        <w:t>System.out.println(points);</w:t>
      </w:r>
      <w:r>
        <w:rPr>
          <w:rFonts w:ascii="Courier New" w:hAnsi="Courier New"/>
          <w:color w:val="1A1A1A"/>
          <w:sz w:val="21"/>
        </w:rPr>
        <w:br/>
      </w:r>
      <w:r>
        <w:rPr>
          <w:rFonts w:ascii="Courier New" w:hAnsi="Courier New"/>
          <w:color w:val="1A1A1A"/>
          <w:sz w:val="21"/>
        </w:rPr>
        <w:br/>
        <w:t>Code Segment 2</w:t>
      </w:r>
      <w:r>
        <w:rPr>
          <w:rFonts w:ascii="Courier New" w:hAnsi="Courier New"/>
          <w:color w:val="1A1A1A"/>
          <w:sz w:val="21"/>
        </w:rPr>
        <w:br/>
        <w:t>double points = 0.0;</w:t>
      </w:r>
      <w:r>
        <w:rPr>
          <w:rFonts w:ascii="Courier New" w:hAnsi="Courier New"/>
          <w:color w:val="1A1A1A"/>
          <w:sz w:val="21"/>
        </w:rPr>
        <w:br/>
        <w:t>if (grade &gt; 89)</w:t>
      </w:r>
      <w:r>
        <w:rPr>
          <w:rFonts w:ascii="Courier New" w:hAnsi="Courier New"/>
          <w:color w:val="1A1A1A"/>
          <w:sz w:val="21"/>
        </w:rPr>
        <w:br/>
        <w:t>{</w:t>
      </w:r>
      <w:r>
        <w:rPr>
          <w:rFonts w:ascii="Courier New" w:hAnsi="Courier New"/>
          <w:color w:val="1A1A1A"/>
          <w:sz w:val="21"/>
        </w:rPr>
        <w:br/>
        <w:t xml:space="preserve">    points = 4.0;</w:t>
      </w:r>
      <w:r>
        <w:rPr>
          <w:rFonts w:ascii="Courier New" w:hAnsi="Courier New"/>
          <w:color w:val="1A1A1A"/>
          <w:sz w:val="21"/>
        </w:rPr>
        <w:br/>
        <w:t>}</w:t>
      </w:r>
      <w:r>
        <w:rPr>
          <w:rFonts w:ascii="Courier New" w:hAnsi="Courier New"/>
          <w:color w:val="1A1A1A"/>
          <w:sz w:val="21"/>
        </w:rPr>
        <w:br/>
        <w:t>if (grade &gt; 79)</w:t>
      </w:r>
      <w:r>
        <w:rPr>
          <w:rFonts w:ascii="Courier New" w:hAnsi="Courier New"/>
          <w:color w:val="1A1A1A"/>
          <w:sz w:val="21"/>
        </w:rPr>
        <w:br/>
        <w:t>{</w:t>
      </w:r>
      <w:r>
        <w:rPr>
          <w:rFonts w:ascii="Courier New" w:hAnsi="Courier New"/>
          <w:color w:val="1A1A1A"/>
          <w:sz w:val="21"/>
        </w:rPr>
        <w:br/>
        <w:t xml:space="preserve">    points = 3.0;</w:t>
      </w:r>
      <w:r>
        <w:rPr>
          <w:rFonts w:ascii="Courier New" w:hAnsi="Courier New"/>
          <w:color w:val="1A1A1A"/>
          <w:sz w:val="21"/>
        </w:rPr>
        <w:br/>
        <w:t>}</w:t>
      </w:r>
      <w:r>
        <w:rPr>
          <w:rFonts w:ascii="Courier New" w:hAnsi="Courier New"/>
          <w:color w:val="1A1A1A"/>
          <w:sz w:val="21"/>
        </w:rPr>
        <w:br/>
        <w:t>if (grade &gt; 69)</w:t>
      </w:r>
      <w:r>
        <w:rPr>
          <w:rFonts w:ascii="Courier New" w:hAnsi="Courier New"/>
          <w:color w:val="1A1A1A"/>
          <w:sz w:val="21"/>
        </w:rPr>
        <w:br/>
        <w:t>{</w:t>
      </w:r>
      <w:r>
        <w:rPr>
          <w:rFonts w:ascii="Courier New" w:hAnsi="Courier New"/>
          <w:color w:val="1A1A1A"/>
          <w:sz w:val="21"/>
        </w:rPr>
        <w:br/>
        <w:t xml:space="preserve">    points = 2.0;</w:t>
      </w:r>
      <w:r>
        <w:rPr>
          <w:rFonts w:ascii="Courier New" w:hAnsi="Courier New"/>
          <w:color w:val="1A1A1A"/>
          <w:sz w:val="21"/>
        </w:rPr>
        <w:br/>
        <w:t>}</w:t>
      </w:r>
      <w:r>
        <w:rPr>
          <w:rFonts w:ascii="Courier New" w:hAnsi="Courier New"/>
          <w:color w:val="1A1A1A"/>
          <w:sz w:val="21"/>
        </w:rPr>
        <w:br/>
        <w:t>if (grade &lt; 70)</w:t>
      </w:r>
      <w:r>
        <w:rPr>
          <w:rFonts w:ascii="Courier New" w:hAnsi="Courier New"/>
          <w:color w:val="1A1A1A"/>
          <w:sz w:val="21"/>
        </w:rPr>
        <w:br/>
        <w:t>{</w:t>
      </w:r>
      <w:r>
        <w:rPr>
          <w:rFonts w:ascii="Courier New" w:hAnsi="Courier New"/>
          <w:color w:val="1A1A1A"/>
          <w:sz w:val="21"/>
        </w:rPr>
        <w:br/>
        <w:t xml:space="preserve">    points = 0.0;</w:t>
      </w:r>
      <w:r>
        <w:rPr>
          <w:rFonts w:ascii="Courier New" w:hAnsi="Courier New"/>
          <w:color w:val="1A1A1A"/>
          <w:sz w:val="21"/>
        </w:rPr>
        <w:br/>
        <w:t>}</w:t>
      </w:r>
      <w:r>
        <w:rPr>
          <w:rFonts w:ascii="Courier New" w:hAnsi="Courier New"/>
          <w:color w:val="1A1A1A"/>
          <w:sz w:val="21"/>
        </w:rPr>
        <w:br/>
        <w:t>System.out.println(points);</w:t>
      </w:r>
      <w:r>
        <w:rPr>
          <w:rFonts w:ascii="Courier New" w:hAnsi="Courier New"/>
          <w:color w:val="1A1A1A"/>
          <w:sz w:val="21"/>
        </w:rPr>
        <w:br/>
      </w:r>
      <w:r>
        <w:rPr>
          <w:rFonts w:ascii="Courier New" w:hAnsi="Courier New"/>
          <w:color w:val="1A1A1A"/>
          <w:sz w:val="21"/>
        </w:rPr>
        <w:br/>
        <w:t>7. Which of the following statements correctly compares the values printed by the two code segments?</w:t>
      </w:r>
      <w:r>
        <w:rPr>
          <w:rFonts w:ascii="Courier New" w:hAnsi="Courier New"/>
          <w:color w:val="1A1A1A"/>
          <w:sz w:val="21"/>
        </w:rPr>
        <w:br/>
      </w:r>
      <w:r>
        <w:rPr>
          <w:rFonts w:ascii="Courier New" w:hAnsi="Courier New"/>
          <w:color w:val="1A1A1A"/>
          <w:sz w:val="21"/>
        </w:rPr>
        <w:br/>
        <w:t>(A) The two code segments print the same value only when grade is below 80.</w:t>
      </w:r>
      <w:r>
        <w:rPr>
          <w:rFonts w:ascii="Courier New" w:hAnsi="Courier New"/>
          <w:color w:val="1A1A1A"/>
          <w:sz w:val="21"/>
        </w:rPr>
        <w:br/>
        <w:t>(B) The two code segments print the same value only when grade is 90 or above.</w:t>
      </w:r>
      <w:r>
        <w:rPr>
          <w:rFonts w:ascii="Courier New" w:hAnsi="Courier New"/>
          <w:color w:val="1A1A1A"/>
          <w:sz w:val="21"/>
        </w:rPr>
        <w:br/>
        <w:t>(C) Both code segments print the same value for all possible values of grade.</w:t>
      </w:r>
      <w:r>
        <w:rPr>
          <w:rFonts w:ascii="Courier New" w:hAnsi="Courier New"/>
          <w:color w:val="1A1A1A"/>
          <w:sz w:val="21"/>
        </w:rPr>
        <w:br/>
        <w:t xml:space="preserve">(D) The two code segments print different values for all possible </w:t>
      </w:r>
      <w:r>
        <w:rPr>
          <w:rFonts w:ascii="Courier New" w:hAnsi="Courier New"/>
          <w:color w:val="1A1A1A"/>
          <w:sz w:val="21"/>
        </w:rPr>
        <w:lastRenderedPageBreak/>
        <w:t>values of grade.</w:t>
      </w:r>
      <w:r>
        <w:rPr>
          <w:rFonts w:ascii="Courier New" w:hAnsi="Courier New"/>
          <w:color w:val="1A1A1A"/>
          <w:sz w:val="21"/>
        </w:rPr>
        <w:br/>
      </w:r>
    </w:p>
    <w:p w14:paraId="0F28BB4B" w14:textId="77777777" w:rsidR="004B254D" w:rsidRDefault="004B254D">
      <w:pPr>
        <w:rPr>
          <w:rFonts w:hint="eastAsia"/>
        </w:rPr>
      </w:pPr>
      <w:r>
        <w:rPr>
          <w:rFonts w:ascii="宋体" w:cs="宋体" w:hint="eastAsia"/>
          <w:b/>
          <w:lang w:eastAsia="zh-CN"/>
        </w:rPr>
        <w:t>中文解读</w:t>
      </w:r>
      <w:r>
        <w:rPr>
          <w:rFonts w:ascii="宋体" w:cs="宋体" w:hint="eastAsia"/>
          <w:lang w:eastAsia="zh-CN"/>
        </w:rPr>
        <w:t>：分段</w:t>
      </w:r>
      <w:r>
        <w:t xml:space="preserve"> 1 </w:t>
      </w:r>
      <w:r>
        <w:rPr>
          <w:rFonts w:ascii="宋体" w:cs="宋体" w:hint="eastAsia"/>
          <w:lang w:eastAsia="zh-CN"/>
        </w:rPr>
        <w:t>是标准</w:t>
      </w:r>
      <w:r>
        <w:t xml:space="preserve"> </w:t>
      </w:r>
      <w:r>
        <w:rPr>
          <w:rFonts w:ascii="Courier New" w:hAnsi="Courier New"/>
          <w:sz w:val="21"/>
        </w:rPr>
        <w:t>else if</w:t>
      </w:r>
      <w:r>
        <w:t xml:space="preserve"> </w:t>
      </w:r>
      <w:r>
        <w:rPr>
          <w:rFonts w:ascii="宋体" w:cs="宋体" w:hint="eastAsia"/>
          <w:lang w:eastAsia="zh-CN"/>
        </w:rPr>
        <w:t>链；分段</w:t>
      </w:r>
      <w:r>
        <w:t xml:space="preserve"> 2 </w:t>
      </w:r>
      <w:r>
        <w:rPr>
          <w:rFonts w:ascii="宋体" w:cs="宋体" w:hint="eastAsia"/>
          <w:lang w:eastAsia="zh-CN"/>
        </w:rPr>
        <w:t>是</w:t>
      </w:r>
      <w:r>
        <w:t xml:space="preserve"> 4 </w:t>
      </w:r>
      <w:r>
        <w:rPr>
          <w:rFonts w:ascii="宋体" w:cs="宋体" w:hint="eastAsia"/>
          <w:lang w:eastAsia="zh-CN"/>
        </w:rPr>
        <w:t>个独立</w:t>
      </w:r>
      <w:r>
        <w:t xml:space="preserve"> </w:t>
      </w:r>
      <w:r>
        <w:rPr>
          <w:rFonts w:ascii="Courier New" w:hAnsi="Courier New"/>
          <w:sz w:val="21"/>
        </w:rPr>
        <w:t>if</w:t>
      </w:r>
      <w:r>
        <w:rPr>
          <w:rFonts w:ascii="宋体" w:cs="宋体" w:hint="eastAsia"/>
          <w:lang w:eastAsia="zh-CN"/>
        </w:rPr>
        <w:t>，</w:t>
      </w:r>
      <w:r>
        <w:rPr>
          <w:rFonts w:ascii="宋体" w:cs="宋体" w:hint="eastAsia"/>
          <w:b/>
          <w:lang w:eastAsia="zh-CN"/>
        </w:rPr>
        <w:t>全部判断、全部执行</w:t>
      </w:r>
      <w:r>
        <w:rPr>
          <w:rFonts w:ascii="宋体" w:cs="宋体" w:hint="eastAsia"/>
          <w:lang w:eastAsia="zh-CN"/>
        </w:rPr>
        <w:t>。</w:t>
      </w:r>
    </w:p>
    <w:p w14:paraId="28A5E737" w14:textId="77777777" w:rsidR="004B254D" w:rsidRDefault="004B254D" w:rsidP="004B254D">
      <w:pPr>
        <w:pStyle w:val="a0"/>
        <w:tabs>
          <w:tab w:val="num" w:pos="360"/>
        </w:tabs>
        <w:spacing w:after="72"/>
        <w:rPr>
          <w:rFonts w:hint="eastAsia"/>
        </w:rPr>
      </w:pPr>
      <w:r>
        <w:rPr>
          <w:rFonts w:ascii="Courier New" w:hAnsi="Courier New"/>
          <w:sz w:val="21"/>
        </w:rPr>
        <w:t>grade = 95</w:t>
      </w:r>
      <w:r>
        <w:rPr>
          <w:rFonts w:ascii="宋体" w:cs="宋体" w:hint="eastAsia"/>
          <w:lang w:eastAsia="zh-CN"/>
        </w:rPr>
        <w:t>：</w:t>
      </w:r>
    </w:p>
    <w:p w14:paraId="7FA400F1" w14:textId="77777777" w:rsidR="004B254D" w:rsidRDefault="004B254D" w:rsidP="004B254D">
      <w:pPr>
        <w:pStyle w:val="a0"/>
        <w:tabs>
          <w:tab w:val="num" w:pos="360"/>
        </w:tabs>
        <w:spacing w:after="72"/>
        <w:rPr>
          <w:rFonts w:hint="eastAsia"/>
        </w:rPr>
      </w:pPr>
      <w:r>
        <w:rPr>
          <w:rFonts w:ascii="宋体" w:cs="宋体" w:hint="eastAsia"/>
          <w:lang w:eastAsia="zh-CN"/>
        </w:rPr>
        <w:t>段</w:t>
      </w:r>
      <w:r>
        <w:t xml:space="preserve"> 1</w:t>
      </w:r>
      <w:r>
        <w:rPr>
          <w:rFonts w:ascii="宋体" w:cs="宋体" w:hint="eastAsia"/>
          <w:lang w:eastAsia="zh-CN"/>
        </w:rPr>
        <w:t>：</w:t>
      </w:r>
      <w:r>
        <w:rPr>
          <w:rFonts w:ascii="Courier New" w:hAnsi="Courier New"/>
          <w:sz w:val="21"/>
        </w:rPr>
        <w:t>points = 4.0</w:t>
      </w:r>
      <w:r>
        <w:rPr>
          <w:rFonts w:ascii="宋体" w:cs="宋体" w:hint="eastAsia"/>
          <w:lang w:eastAsia="zh-CN"/>
        </w:rPr>
        <w:t>，然后不再进入</w:t>
      </w:r>
      <w:r>
        <w:t xml:space="preserve"> else if</w:t>
      </w:r>
      <w:r>
        <w:rPr>
          <w:rFonts w:ascii="宋体" w:cs="宋体" w:hint="eastAsia"/>
          <w:lang w:eastAsia="zh-CN"/>
        </w:rPr>
        <w:t>。打印</w:t>
      </w:r>
      <w:r>
        <w:t xml:space="preserve"> 4.0</w:t>
      </w:r>
      <w:r>
        <w:rPr>
          <w:rFonts w:ascii="宋体" w:cs="宋体" w:hint="eastAsia"/>
          <w:lang w:eastAsia="zh-CN"/>
        </w:rPr>
        <w:t>。</w:t>
      </w:r>
    </w:p>
    <w:p w14:paraId="51C52731" w14:textId="77777777" w:rsidR="004B254D" w:rsidRDefault="004B254D" w:rsidP="004B254D">
      <w:pPr>
        <w:pStyle w:val="a0"/>
        <w:tabs>
          <w:tab w:val="num" w:pos="360"/>
        </w:tabs>
        <w:spacing w:after="72"/>
        <w:rPr>
          <w:rFonts w:hint="eastAsia"/>
        </w:rPr>
      </w:pPr>
      <w:r>
        <w:rPr>
          <w:rFonts w:ascii="宋体" w:cs="宋体" w:hint="eastAsia"/>
          <w:lang w:eastAsia="zh-CN"/>
        </w:rPr>
        <w:t>段</w:t>
      </w:r>
      <w:r>
        <w:t xml:space="preserve"> 2</w:t>
      </w:r>
      <w:r>
        <w:rPr>
          <w:rFonts w:ascii="宋体" w:cs="宋体" w:hint="eastAsia"/>
          <w:lang w:eastAsia="zh-CN"/>
        </w:rPr>
        <w:t>：第一个</w:t>
      </w:r>
      <w:r>
        <w:t xml:space="preserve"> </w:t>
      </w:r>
      <w:r>
        <w:rPr>
          <w:rFonts w:ascii="Courier New" w:hAnsi="Courier New"/>
          <w:sz w:val="21"/>
        </w:rPr>
        <w:t>if (95&gt;89)</w:t>
      </w:r>
      <w:r>
        <w:rPr>
          <w:rFonts w:ascii="宋体" w:cs="宋体" w:hint="eastAsia"/>
          <w:lang w:eastAsia="zh-CN"/>
        </w:rPr>
        <w:t xml:space="preserve"> 设 </w:t>
      </w:r>
      <w:r>
        <w:rPr>
          <w:rFonts w:ascii="Courier New" w:hAnsi="Courier New"/>
          <w:sz w:val="21"/>
        </w:rPr>
        <w:t>points = 4.0</w:t>
      </w:r>
      <w:r>
        <w:rPr>
          <w:rFonts w:ascii="宋体" w:cs="宋体" w:hint="eastAsia"/>
          <w:lang w:eastAsia="zh-CN"/>
        </w:rPr>
        <w:t xml:space="preserve">；第二个 </w:t>
      </w:r>
      <w:r>
        <w:rPr>
          <w:rFonts w:ascii="Courier New" w:hAnsi="Courier New"/>
          <w:sz w:val="21"/>
        </w:rPr>
        <w:t>if (95&gt;79)</w:t>
      </w:r>
      <w:r>
        <w:rPr>
          <w:rFonts w:ascii="宋体" w:cs="宋体" w:hint="eastAsia"/>
          <w:lang w:eastAsia="zh-CN"/>
        </w:rPr>
        <w:t xml:space="preserve"> 设 </w:t>
      </w:r>
      <w:r>
        <w:rPr>
          <w:rFonts w:ascii="Courier New" w:hAnsi="Courier New"/>
          <w:sz w:val="21"/>
        </w:rPr>
        <w:t>points = 3.0</w:t>
      </w:r>
      <w:r>
        <w:rPr>
          <w:rFonts w:ascii="宋体" w:cs="宋体" w:hint="eastAsia"/>
          <w:lang w:eastAsia="zh-CN"/>
        </w:rPr>
        <w:t xml:space="preserve">；第三个设 </w:t>
      </w:r>
      <w:r>
        <w:rPr>
          <w:rFonts w:ascii="Courier New" w:hAnsi="Courier New"/>
          <w:sz w:val="21"/>
        </w:rPr>
        <w:t>points = 2.0</w:t>
      </w:r>
      <w:r>
        <w:rPr>
          <w:rFonts w:ascii="宋体" w:cs="宋体" w:hint="eastAsia"/>
          <w:lang w:eastAsia="zh-CN"/>
        </w:rPr>
        <w:t xml:space="preserve">；第四个 </w:t>
      </w:r>
      <w:r>
        <w:rPr>
          <w:rFonts w:ascii="Courier New" w:hAnsi="Courier New"/>
          <w:sz w:val="21"/>
        </w:rPr>
        <w:t>95&lt;70</w:t>
      </w:r>
      <w:r>
        <w:rPr>
          <w:rFonts w:ascii="宋体" w:cs="宋体" w:hint="eastAsia"/>
          <w:lang w:eastAsia="zh-CN"/>
        </w:rPr>
        <w:t xml:space="preserve"> 假。打印 </w:t>
      </w:r>
      <w:r>
        <w:rPr>
          <w:b/>
        </w:rPr>
        <w:t>2.0</w:t>
      </w:r>
      <w:r>
        <w:rPr>
          <w:rFonts w:ascii="宋体" w:cs="宋体" w:hint="eastAsia"/>
          <w:lang w:eastAsia="zh-CN"/>
        </w:rPr>
        <w:t>！</w:t>
      </w:r>
    </w:p>
    <w:p w14:paraId="137D7691" w14:textId="77777777" w:rsidR="004B254D" w:rsidRDefault="004B254D" w:rsidP="004B254D">
      <w:pPr>
        <w:pStyle w:val="a0"/>
        <w:tabs>
          <w:tab w:val="num" w:pos="360"/>
        </w:tabs>
        <w:spacing w:after="48"/>
        <w:ind w:firstLine="0"/>
        <w:rPr>
          <w:rFonts w:hint="eastAsia"/>
        </w:rPr>
      </w:pPr>
      <w:r>
        <w:rPr>
          <w:rFonts w:ascii="宋体" w:cs="宋体" w:hint="eastAsia"/>
          <w:lang w:eastAsia="zh-CN"/>
        </w:rPr>
        <w:t>不一致。</w:t>
      </w:r>
    </w:p>
    <w:p w14:paraId="4F3A6481" w14:textId="77777777" w:rsidR="004B254D" w:rsidRDefault="004B254D" w:rsidP="004B254D">
      <w:pPr>
        <w:pStyle w:val="a0"/>
        <w:tabs>
          <w:tab w:val="num" w:pos="360"/>
        </w:tabs>
        <w:spacing w:after="48"/>
        <w:ind w:firstLine="0"/>
        <w:rPr>
          <w:rFonts w:hint="eastAsia"/>
        </w:rPr>
      </w:pPr>
      <w:r>
        <w:rPr>
          <w:rFonts w:ascii="Courier New" w:hAnsi="Courier New"/>
          <w:sz w:val="21"/>
        </w:rPr>
        <w:t>grade = 50</w:t>
      </w:r>
      <w:r>
        <w:rPr>
          <w:rFonts w:ascii="宋体" w:cs="宋体" w:hint="eastAsia"/>
          <w:lang w:eastAsia="zh-CN"/>
        </w:rPr>
        <w:t>：</w:t>
      </w:r>
    </w:p>
    <w:p w14:paraId="0E2E7BD0" w14:textId="77777777" w:rsidR="004B254D" w:rsidRDefault="004B254D" w:rsidP="004B254D">
      <w:pPr>
        <w:pStyle w:val="a0"/>
        <w:tabs>
          <w:tab w:val="num" w:pos="360"/>
        </w:tabs>
        <w:spacing w:after="72"/>
        <w:rPr>
          <w:rFonts w:hint="eastAsia"/>
        </w:rPr>
      </w:pPr>
      <w:r>
        <w:rPr>
          <w:rFonts w:ascii="宋体" w:cs="宋体" w:hint="eastAsia"/>
          <w:lang w:eastAsia="zh-CN"/>
        </w:rPr>
        <w:t>段</w:t>
      </w:r>
      <w:r>
        <w:t xml:space="preserve"> 1</w:t>
      </w:r>
      <w:r>
        <w:rPr>
          <w:rFonts w:ascii="宋体" w:cs="宋体" w:hint="eastAsia"/>
          <w:lang w:eastAsia="zh-CN"/>
        </w:rPr>
        <w:t>：</w:t>
      </w:r>
      <w:r>
        <w:rPr>
          <w:rFonts w:ascii="Courier New" w:hAnsi="Courier New"/>
          <w:sz w:val="21"/>
        </w:rPr>
        <w:t>else</w:t>
      </w:r>
      <w:r>
        <w:rPr>
          <w:rFonts w:ascii="宋体" w:cs="宋体" w:hint="eastAsia"/>
          <w:lang w:eastAsia="zh-CN"/>
        </w:rPr>
        <w:t xml:space="preserve"> 分支设 </w:t>
      </w:r>
      <w:r>
        <w:rPr>
          <w:rFonts w:ascii="Courier New" w:hAnsi="Courier New"/>
          <w:sz w:val="21"/>
        </w:rPr>
        <w:t>points = 0.0</w:t>
      </w:r>
      <w:r>
        <w:rPr>
          <w:rFonts w:ascii="宋体" w:cs="宋体" w:hint="eastAsia"/>
          <w:lang w:eastAsia="zh-CN"/>
        </w:rPr>
        <w:t>。打印</w:t>
      </w:r>
      <w:r>
        <w:t xml:space="preserve"> 0.0</w:t>
      </w:r>
      <w:r>
        <w:rPr>
          <w:rFonts w:ascii="宋体" w:cs="宋体" w:hint="eastAsia"/>
          <w:lang w:eastAsia="zh-CN"/>
        </w:rPr>
        <w:t>。</w:t>
      </w:r>
    </w:p>
    <w:p w14:paraId="285090F6" w14:textId="77777777" w:rsidR="004B254D" w:rsidRDefault="004B254D" w:rsidP="004B254D">
      <w:pPr>
        <w:pStyle w:val="a0"/>
        <w:tabs>
          <w:tab w:val="num" w:pos="360"/>
        </w:tabs>
        <w:spacing w:after="72"/>
        <w:rPr>
          <w:rFonts w:hint="eastAsia"/>
        </w:rPr>
      </w:pPr>
      <w:r>
        <w:rPr>
          <w:rFonts w:ascii="宋体" w:cs="宋体" w:hint="eastAsia"/>
          <w:lang w:eastAsia="zh-CN"/>
        </w:rPr>
        <w:t>段</w:t>
      </w:r>
      <w:r>
        <w:t xml:space="preserve"> 2</w:t>
      </w:r>
      <w:r>
        <w:rPr>
          <w:rFonts w:ascii="宋体" w:cs="宋体" w:hint="eastAsia"/>
          <w:lang w:eastAsia="zh-CN"/>
        </w:rPr>
        <w:t>：前</w:t>
      </w:r>
      <w:r>
        <w:t xml:space="preserve"> 3 </w:t>
      </w:r>
      <w:r>
        <w:rPr>
          <w:rFonts w:ascii="宋体" w:cs="宋体" w:hint="eastAsia"/>
          <w:lang w:eastAsia="zh-CN"/>
        </w:rPr>
        <w:t>个</w:t>
      </w:r>
      <w:r>
        <w:t xml:space="preserve"> </w:t>
      </w:r>
      <w:r>
        <w:rPr>
          <w:rFonts w:ascii="Courier New" w:hAnsi="Courier New"/>
          <w:sz w:val="21"/>
        </w:rPr>
        <w:t>if</w:t>
      </w:r>
      <w:r>
        <w:rPr>
          <w:rFonts w:ascii="宋体" w:cs="宋体" w:hint="eastAsia"/>
          <w:lang w:eastAsia="zh-CN"/>
        </w:rPr>
        <w:t xml:space="preserve"> 都不满足；第四个 </w:t>
      </w:r>
      <w:r>
        <w:rPr>
          <w:rFonts w:ascii="Courier New" w:hAnsi="Courier New"/>
          <w:sz w:val="21"/>
        </w:rPr>
        <w:t>50&lt;70</w:t>
      </w:r>
      <w:r>
        <w:rPr>
          <w:rFonts w:ascii="宋体" w:cs="宋体" w:hint="eastAsia"/>
          <w:lang w:eastAsia="zh-CN"/>
        </w:rPr>
        <w:t xml:space="preserve"> 真，设 </w:t>
      </w:r>
      <w:r>
        <w:rPr>
          <w:rFonts w:ascii="Courier New" w:hAnsi="Courier New"/>
          <w:sz w:val="21"/>
        </w:rPr>
        <w:t>points = 0.0</w:t>
      </w:r>
      <w:r>
        <w:rPr>
          <w:rFonts w:ascii="宋体" w:cs="宋体" w:hint="eastAsia"/>
          <w:lang w:eastAsia="zh-CN"/>
        </w:rPr>
        <w:t>。打印</w:t>
      </w:r>
      <w:r>
        <w:t xml:space="preserve"> 0.0</w:t>
      </w:r>
      <w:r>
        <w:rPr>
          <w:rFonts w:ascii="宋体" w:cs="宋体" w:hint="eastAsia"/>
          <w:lang w:eastAsia="zh-CN"/>
        </w:rPr>
        <w:t>。</w:t>
      </w:r>
    </w:p>
    <w:p w14:paraId="35D60243" w14:textId="77777777" w:rsidR="004B254D" w:rsidRDefault="004B254D" w:rsidP="004B254D">
      <w:pPr>
        <w:pStyle w:val="a0"/>
        <w:tabs>
          <w:tab w:val="num" w:pos="360"/>
        </w:tabs>
        <w:spacing w:after="72"/>
        <w:rPr>
          <w:rFonts w:hint="eastAsia"/>
        </w:rPr>
      </w:pPr>
      <w:r>
        <w:rPr>
          <w:rFonts w:ascii="宋体" w:cs="宋体" w:hint="eastAsia"/>
          <w:lang w:eastAsia="zh-CN"/>
        </w:rPr>
        <w:t>一致。</w:t>
      </w:r>
    </w:p>
    <w:p w14:paraId="6E219675" w14:textId="77777777" w:rsidR="004B254D" w:rsidRDefault="004B254D">
      <w:pPr>
        <w:rPr>
          <w:rFonts w:hint="eastAsia"/>
        </w:rPr>
      </w:pPr>
      <w:r>
        <w:rPr>
          <w:rFonts w:ascii="宋体" w:cs="宋体" w:hint="eastAsia"/>
          <w:lang w:eastAsia="zh-CN"/>
        </w:rPr>
        <w:t>所以</w:t>
      </w:r>
      <w:r>
        <w:rPr>
          <w:rFonts w:ascii="宋体" w:cs="宋体" w:hint="eastAsia"/>
          <w:b/>
          <w:lang w:eastAsia="zh-CN"/>
        </w:rPr>
        <w:t>两种结构在 grade&lt;70 时结果一致</w:t>
      </w:r>
      <w:r>
        <w:rPr>
          <w:rFonts w:ascii="宋体" w:cs="宋体" w:hint="eastAsia"/>
          <w:lang w:eastAsia="zh-CN"/>
        </w:rPr>
        <w:t>，其他情况下不一致。</w:t>
      </w:r>
    </w:p>
    <w:p w14:paraId="199609B5" w14:textId="77777777" w:rsidR="004B254D" w:rsidRDefault="004B254D">
      <w:pPr>
        <w:rPr>
          <w:rFonts w:hint="eastAsia"/>
        </w:rPr>
      </w:pPr>
      <w:r>
        <w:rPr>
          <w:rFonts w:ascii="宋体" w:cs="宋体" w:hint="eastAsia"/>
          <w:b/>
          <w:lang w:eastAsia="zh-CN"/>
        </w:rPr>
        <w:t>答案：A</w:t>
      </w:r>
    </w:p>
    <w:p w14:paraId="2BFF1A54" w14:textId="77777777" w:rsidR="004B254D" w:rsidRDefault="004B254D">
      <w:pPr>
        <w:rPr>
          <w:rFonts w:hint="eastAsia"/>
        </w:rPr>
      </w:pPr>
      <w:r>
        <w:rPr>
          <w:rFonts w:ascii="宋体" w:cs="宋体" w:hint="eastAsia"/>
          <w:b/>
          <w:lang w:eastAsia="zh-CN"/>
        </w:rPr>
        <w:t>解析</w:t>
      </w:r>
      <w:r>
        <w:rPr>
          <w:rFonts w:ascii="宋体" w:cs="宋体" w:hint="eastAsia"/>
          <w:lang w:eastAsia="zh-CN"/>
        </w:rPr>
        <w:t>：考察独立</w:t>
      </w:r>
      <w:r>
        <w:t xml:space="preserve"> if </w:t>
      </w:r>
      <w:r>
        <w:rPr>
          <w:rFonts w:ascii="宋体" w:cs="宋体" w:hint="eastAsia"/>
          <w:lang w:eastAsia="zh-CN"/>
        </w:rPr>
        <w:t>与</w:t>
      </w:r>
      <w:r>
        <w:t xml:space="preserve"> if-else </w:t>
      </w:r>
      <w:r>
        <w:rPr>
          <w:rFonts w:ascii="宋体" w:cs="宋体" w:hint="eastAsia"/>
          <w:lang w:eastAsia="zh-CN"/>
        </w:rPr>
        <w:t>链的行为差异。最容易出错的是</w:t>
      </w:r>
      <w:r>
        <w:t>"</w:t>
      </w:r>
      <w:r>
        <w:rPr>
          <w:rFonts w:ascii="宋体" w:cs="宋体" w:hint="eastAsia"/>
          <w:lang w:eastAsia="zh-CN"/>
        </w:rPr>
        <w:t>独立</w:t>
      </w:r>
      <w:r>
        <w:t xml:space="preserve"> if </w:t>
      </w:r>
      <w:r>
        <w:rPr>
          <w:rFonts w:ascii="宋体" w:cs="宋体" w:hint="eastAsia"/>
          <w:lang w:eastAsia="zh-CN"/>
        </w:rPr>
        <w:t>一定会输出最大的匹配条件</w:t>
      </w:r>
      <w:r>
        <w:t>"</w:t>
      </w:r>
      <w:r>
        <w:t>——</w:t>
      </w:r>
      <w:r>
        <w:rPr>
          <w:rFonts w:ascii="宋体" w:cs="宋体" w:hint="eastAsia"/>
          <w:lang w:eastAsia="zh-CN"/>
        </w:rPr>
        <w:t>错的，因为最后会</w:t>
      </w:r>
      <w:r>
        <w:rPr>
          <w:rFonts w:ascii="宋体" w:cs="宋体" w:hint="eastAsia"/>
          <w:b/>
          <w:lang w:eastAsia="zh-CN"/>
        </w:rPr>
        <w:t>被后面的 if 覆盖</w:t>
      </w:r>
      <w:r>
        <w:rPr>
          <w:rFonts w:ascii="宋体" w:cs="宋体" w:hint="eastAsia"/>
          <w:lang w:eastAsia="zh-CN"/>
        </w:rPr>
        <w:t>。</w:t>
      </w:r>
    </w:p>
    <w:p w14:paraId="74A1DD7B" w14:textId="77777777" w:rsidR="004B254D" w:rsidRPr="004B254D" w:rsidRDefault="004B254D">
      <w:pPr>
        <w:pStyle w:val="31"/>
        <w:spacing w:line="360" w:lineRule="auto"/>
      </w:pPr>
      <w:bookmarkStart w:id="73" w:name="_Toc240537798"/>
      <w:r w:rsidRPr="004B254D">
        <w:rPr>
          <w:rFonts w:hint="eastAsia"/>
          <w:lang w:eastAsia="zh-CN"/>
        </w:rPr>
        <w:t>MCQ-5</w:t>
      </w:r>
      <w:r w:rsidRPr="004B254D">
        <w:rPr>
          <w:rFonts w:hint="eastAsia"/>
          <w:lang w:eastAsia="zh-CN"/>
        </w:rPr>
        <w:t>（</w:t>
      </w:r>
      <w:r w:rsidRPr="004B254D">
        <w:rPr>
          <w:rFonts w:hint="eastAsia"/>
          <w:lang w:eastAsia="zh-CN"/>
        </w:rPr>
        <w:t xml:space="preserve">De Morgan / </w:t>
      </w:r>
      <w:r w:rsidRPr="004B254D">
        <w:rPr>
          <w:rFonts w:hint="eastAsia"/>
          <w:lang w:eastAsia="zh-CN"/>
        </w:rPr>
        <w:t>表达式真值表）</w:t>
      </w:r>
      <w:bookmarkEnd w:id="73"/>
    </w:p>
    <w:p w14:paraId="00BAB724" w14:textId="77777777" w:rsidR="004B254D" w:rsidRDefault="004B254D">
      <w:pPr>
        <w:rPr>
          <w:rFonts w:hint="eastAsia"/>
        </w:rPr>
      </w:pPr>
      <w:r>
        <w:rPr>
          <w:rFonts w:ascii="宋体" w:cs="宋体" w:hint="eastAsia"/>
          <w:b/>
          <w:lang w:eastAsia="zh-CN"/>
        </w:rPr>
        <w:t>英文原题</w:t>
      </w:r>
      <w:r>
        <w:rPr>
          <w:rFonts w:ascii="宋体" w:cs="宋体" w:hint="eastAsia"/>
          <w:lang w:eastAsia="zh-CN"/>
        </w:rPr>
        <w:t>：</w:t>
      </w:r>
    </w:p>
    <w:p w14:paraId="16109282" w14:textId="77777777" w:rsidR="004B254D" w:rsidRDefault="004B254D">
      <w:pPr>
        <w:spacing w:line="360" w:lineRule="auto"/>
        <w:rPr>
          <w:rFonts w:hint="eastAsia"/>
        </w:rPr>
      </w:pPr>
      <w:r>
        <w:rPr>
          <w:rFonts w:ascii="Courier New" w:hAnsi="Courier New"/>
          <w:color w:val="1A1A1A"/>
          <w:sz w:val="21"/>
        </w:rPr>
        <w:t>In the following Boolean expressions, x and y are properly declared and initialized</w:t>
      </w:r>
      <w:r>
        <w:rPr>
          <w:rFonts w:ascii="Courier New" w:hAnsi="Courier New"/>
          <w:color w:val="1A1A1A"/>
          <w:sz w:val="21"/>
        </w:rPr>
        <w:br/>
        <w:t>boolean variables.</w:t>
      </w:r>
      <w:r>
        <w:rPr>
          <w:rFonts w:ascii="Courier New" w:hAnsi="Courier New"/>
          <w:color w:val="1A1A1A"/>
          <w:sz w:val="21"/>
        </w:rPr>
        <w:br/>
      </w:r>
      <w:r>
        <w:rPr>
          <w:rFonts w:ascii="Courier New" w:hAnsi="Courier New"/>
          <w:color w:val="1A1A1A"/>
          <w:sz w:val="21"/>
        </w:rPr>
        <w:br/>
        <w:t>Expression A</w:t>
      </w:r>
      <w:r>
        <w:rPr>
          <w:rFonts w:ascii="Courier New" w:hAnsi="Courier New"/>
          <w:color w:val="1A1A1A"/>
          <w:sz w:val="21"/>
        </w:rPr>
        <w:br/>
        <w:t>x &amp;&amp; y</w:t>
      </w:r>
      <w:r>
        <w:rPr>
          <w:rFonts w:ascii="Courier New" w:hAnsi="Courier New"/>
          <w:color w:val="1A1A1A"/>
          <w:sz w:val="21"/>
        </w:rPr>
        <w:br/>
      </w:r>
      <w:r>
        <w:rPr>
          <w:rFonts w:ascii="Courier New" w:hAnsi="Courier New"/>
          <w:color w:val="1A1A1A"/>
          <w:sz w:val="21"/>
        </w:rPr>
        <w:br/>
        <w:t>Expression B</w:t>
      </w:r>
      <w:r>
        <w:rPr>
          <w:rFonts w:ascii="Courier New" w:hAnsi="Courier New"/>
          <w:color w:val="1A1A1A"/>
          <w:sz w:val="21"/>
        </w:rPr>
        <w:br/>
        <w:t>!x &amp;&amp; !y</w:t>
      </w:r>
      <w:r>
        <w:rPr>
          <w:rFonts w:ascii="Courier New" w:hAnsi="Courier New"/>
          <w:color w:val="1A1A1A"/>
          <w:sz w:val="21"/>
        </w:rPr>
        <w:br/>
      </w:r>
      <w:r>
        <w:rPr>
          <w:rFonts w:ascii="Courier New" w:hAnsi="Courier New"/>
          <w:color w:val="1A1A1A"/>
          <w:sz w:val="21"/>
        </w:rPr>
        <w:br/>
        <w:t>8. Which of the following best describes the relationship between values produced by</w:t>
      </w:r>
      <w:r>
        <w:rPr>
          <w:rFonts w:ascii="Courier New" w:hAnsi="Courier New"/>
          <w:color w:val="1A1A1A"/>
          <w:sz w:val="21"/>
        </w:rPr>
        <w:br/>
        <w:t xml:space="preserve">   Expression A and Expression B?</w:t>
      </w:r>
      <w:r>
        <w:rPr>
          <w:rFonts w:ascii="Courier New" w:hAnsi="Courier New"/>
          <w:color w:val="1A1A1A"/>
          <w:sz w:val="21"/>
        </w:rPr>
        <w:br/>
      </w:r>
      <w:r>
        <w:rPr>
          <w:rFonts w:ascii="Courier New" w:hAnsi="Courier New"/>
          <w:color w:val="1A1A1A"/>
          <w:sz w:val="21"/>
        </w:rPr>
        <w:br/>
      </w:r>
      <w:r>
        <w:rPr>
          <w:rFonts w:ascii="Courier New" w:hAnsi="Courier New"/>
          <w:color w:val="1A1A1A"/>
          <w:sz w:val="21"/>
        </w:rPr>
        <w:lastRenderedPageBreak/>
        <w:t>(A) Expression A and Expression B evaluate to different values for all values of x and y.</w:t>
      </w:r>
      <w:r>
        <w:rPr>
          <w:rFonts w:ascii="Courier New" w:hAnsi="Courier New"/>
          <w:color w:val="1A1A1A"/>
          <w:sz w:val="21"/>
        </w:rPr>
        <w:br/>
        <w:t>(B) Expression A and Expression B evaluate to the same value for all values of x and y.</w:t>
      </w:r>
      <w:r>
        <w:rPr>
          <w:rFonts w:ascii="Courier New" w:hAnsi="Courier New"/>
          <w:color w:val="1A1A1A"/>
          <w:sz w:val="21"/>
        </w:rPr>
        <w:br/>
        <w:t>(C) Expression A and Expression B evaluate to the same value only when x and y have the same value.</w:t>
      </w:r>
      <w:r>
        <w:rPr>
          <w:rFonts w:ascii="Courier New" w:hAnsi="Courier New"/>
          <w:color w:val="1A1A1A"/>
          <w:sz w:val="21"/>
        </w:rPr>
        <w:br/>
        <w:t>(D) Expression A and Expression B evaluate to the same value only when x and y have different values.</w:t>
      </w:r>
      <w:r>
        <w:rPr>
          <w:rFonts w:ascii="Courier New" w:hAnsi="Courier New"/>
          <w:color w:val="1A1A1A"/>
          <w:sz w:val="21"/>
        </w:rPr>
        <w:br/>
      </w:r>
    </w:p>
    <w:p w14:paraId="14D14213" w14:textId="77777777" w:rsidR="004B254D" w:rsidRDefault="004B254D">
      <w:pPr>
        <w:rPr>
          <w:rFonts w:hint="eastAsia"/>
        </w:rPr>
      </w:pPr>
      <w:r>
        <w:rPr>
          <w:rFonts w:ascii="宋体" w:cs="宋体" w:hint="eastAsia"/>
          <w:b/>
          <w:lang w:eastAsia="zh-CN"/>
        </w:rPr>
        <w:t>中文解读</w:t>
      </w:r>
      <w:r>
        <w:rPr>
          <w:rFonts w:ascii="宋体" w:cs="宋体" w:hint="eastAsia"/>
          <w:lang w:eastAsia="zh-CN"/>
        </w:rPr>
        <w:t>：列出真值表：</w:t>
      </w:r>
    </w:p>
    <w:tbl>
      <w:tblPr>
        <w:tblW w:w="5000" w:type="pct"/>
        <w:tblLook w:val="04A0" w:firstRow="1" w:lastRow="0" w:firstColumn="1" w:lastColumn="0" w:noHBand="0" w:noVBand="1"/>
      </w:tblPr>
      <w:tblGrid>
        <w:gridCol w:w="2150"/>
        <w:gridCol w:w="2150"/>
        <w:gridCol w:w="2150"/>
        <w:gridCol w:w="2150"/>
      </w:tblGrid>
      <w:tr w:rsidR="004B254D" w14:paraId="23463D26" w14:textId="77777777">
        <w:tc>
          <w:tcPr>
            <w:tcW w:w="2160"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3AE07E66" w14:textId="77777777" w:rsidR="004B254D" w:rsidRDefault="004B254D">
            <w:pPr>
              <w:spacing w:before="60" w:after="60" w:line="240" w:lineRule="auto"/>
              <w:rPr>
                <w:rFonts w:hint="eastAsia"/>
              </w:rPr>
            </w:pPr>
            <w:r>
              <w:rPr>
                <w:rFonts w:ascii="黑体" w:eastAsia="黑体" w:hAnsi="黑体" w:hint="eastAsia"/>
                <w:b/>
                <w:sz w:val="21"/>
              </w:rPr>
              <w:t>x</w:t>
            </w:r>
          </w:p>
        </w:tc>
        <w:tc>
          <w:tcPr>
            <w:tcW w:w="2160"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515DE6AF" w14:textId="77777777" w:rsidR="004B254D" w:rsidRDefault="004B254D">
            <w:pPr>
              <w:spacing w:before="60" w:after="60" w:line="240" w:lineRule="auto"/>
              <w:rPr>
                <w:rFonts w:hint="eastAsia"/>
              </w:rPr>
            </w:pPr>
            <w:r>
              <w:rPr>
                <w:rFonts w:ascii="黑体" w:eastAsia="黑体" w:hAnsi="黑体" w:hint="eastAsia"/>
                <w:b/>
                <w:sz w:val="21"/>
              </w:rPr>
              <w:t>y</w:t>
            </w:r>
          </w:p>
        </w:tc>
        <w:tc>
          <w:tcPr>
            <w:tcW w:w="2160"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1A679EA5" w14:textId="77777777" w:rsidR="004B254D" w:rsidRDefault="004B254D">
            <w:pPr>
              <w:spacing w:before="60" w:after="60" w:line="240" w:lineRule="auto"/>
              <w:rPr>
                <w:rFonts w:hint="eastAsia"/>
              </w:rPr>
            </w:pPr>
            <w:r>
              <w:rPr>
                <w:rFonts w:ascii="黑体" w:eastAsia="黑体" w:hAnsi="黑体" w:hint="eastAsia"/>
                <w:b/>
                <w:sz w:val="21"/>
              </w:rPr>
              <w:t>A: x &amp;&amp; y</w:t>
            </w:r>
          </w:p>
        </w:tc>
        <w:tc>
          <w:tcPr>
            <w:tcW w:w="2160"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143DD5F8" w14:textId="77777777" w:rsidR="004B254D" w:rsidRDefault="004B254D">
            <w:pPr>
              <w:spacing w:before="60" w:after="60" w:line="240" w:lineRule="auto"/>
              <w:rPr>
                <w:rFonts w:hint="eastAsia"/>
              </w:rPr>
            </w:pPr>
            <w:r>
              <w:rPr>
                <w:rFonts w:ascii="黑体" w:eastAsia="黑体" w:hAnsi="黑体" w:hint="eastAsia"/>
                <w:b/>
                <w:sz w:val="21"/>
              </w:rPr>
              <w:t>B: !x &amp;&amp; !y</w:t>
            </w:r>
          </w:p>
        </w:tc>
      </w:tr>
      <w:tr w:rsidR="004B254D" w14:paraId="54FC22F2" w14:textId="77777777">
        <w:tc>
          <w:tcPr>
            <w:tcW w:w="2160" w:type="dxa"/>
            <w:tcBorders>
              <w:left w:val="none" w:sz="6" w:space="0" w:color="000000"/>
              <w:right w:val="none" w:sz="6" w:space="0" w:color="000000"/>
            </w:tcBorders>
            <w:tcMar>
              <w:top w:w="72" w:type="dxa"/>
              <w:left w:w="144" w:type="dxa"/>
              <w:bottom w:w="72" w:type="dxa"/>
              <w:right w:w="144" w:type="dxa"/>
            </w:tcMar>
            <w:vAlign w:val="center"/>
          </w:tcPr>
          <w:p w14:paraId="58A49B2B" w14:textId="77777777" w:rsidR="004B254D" w:rsidRDefault="004B254D">
            <w:pPr>
              <w:spacing w:before="60" w:after="60" w:line="240" w:lineRule="auto"/>
              <w:rPr>
                <w:rFonts w:hint="eastAsia"/>
              </w:rPr>
            </w:pPr>
            <w:r>
              <w:t>false</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3DE19B96" w14:textId="77777777" w:rsidR="004B254D" w:rsidRDefault="004B254D">
            <w:pPr>
              <w:spacing w:before="60" w:after="60" w:line="240" w:lineRule="auto"/>
              <w:rPr>
                <w:rFonts w:hint="eastAsia"/>
              </w:rPr>
            </w:pPr>
            <w:r>
              <w:t>false</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131A909A" w14:textId="77777777" w:rsidR="004B254D" w:rsidRDefault="004B254D">
            <w:pPr>
              <w:spacing w:before="60" w:after="60" w:line="240" w:lineRule="auto"/>
              <w:rPr>
                <w:rFonts w:hint="eastAsia"/>
              </w:rPr>
            </w:pPr>
            <w:r>
              <w:t>false</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7D2A25E1" w14:textId="77777777" w:rsidR="004B254D" w:rsidRDefault="004B254D">
            <w:pPr>
              <w:spacing w:before="60" w:after="60" w:line="240" w:lineRule="auto"/>
              <w:rPr>
                <w:rFonts w:hint="eastAsia"/>
              </w:rPr>
            </w:pPr>
            <w:r>
              <w:t>true</w:t>
            </w:r>
          </w:p>
        </w:tc>
      </w:tr>
      <w:tr w:rsidR="004B254D" w14:paraId="2458C6F9" w14:textId="77777777">
        <w:tc>
          <w:tcPr>
            <w:tcW w:w="2160" w:type="dxa"/>
            <w:tcBorders>
              <w:left w:val="none" w:sz="6" w:space="0" w:color="000000"/>
              <w:right w:val="none" w:sz="6" w:space="0" w:color="000000"/>
            </w:tcBorders>
            <w:tcMar>
              <w:top w:w="72" w:type="dxa"/>
              <w:left w:w="144" w:type="dxa"/>
              <w:bottom w:w="72" w:type="dxa"/>
              <w:right w:w="144" w:type="dxa"/>
            </w:tcMar>
            <w:vAlign w:val="center"/>
          </w:tcPr>
          <w:p w14:paraId="67D581A4" w14:textId="77777777" w:rsidR="004B254D" w:rsidRDefault="004B254D">
            <w:pPr>
              <w:spacing w:before="60" w:after="60" w:line="240" w:lineRule="auto"/>
              <w:rPr>
                <w:rFonts w:hint="eastAsia"/>
              </w:rPr>
            </w:pPr>
            <w:r>
              <w:t>false</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04DB67B8" w14:textId="77777777" w:rsidR="004B254D" w:rsidRDefault="004B254D">
            <w:pPr>
              <w:spacing w:before="60" w:after="60" w:line="240" w:lineRule="auto"/>
              <w:rPr>
                <w:rFonts w:hint="eastAsia"/>
              </w:rPr>
            </w:pPr>
            <w:r>
              <w:t>true</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7026A9F9" w14:textId="77777777" w:rsidR="004B254D" w:rsidRDefault="004B254D">
            <w:pPr>
              <w:spacing w:before="60" w:after="60" w:line="240" w:lineRule="auto"/>
              <w:rPr>
                <w:rFonts w:hint="eastAsia"/>
              </w:rPr>
            </w:pPr>
            <w:r>
              <w:t>false</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1653B523" w14:textId="77777777" w:rsidR="004B254D" w:rsidRDefault="004B254D">
            <w:pPr>
              <w:spacing w:before="60" w:after="60" w:line="240" w:lineRule="auto"/>
              <w:rPr>
                <w:rFonts w:hint="eastAsia"/>
              </w:rPr>
            </w:pPr>
            <w:r>
              <w:t>false</w:t>
            </w:r>
          </w:p>
        </w:tc>
      </w:tr>
      <w:tr w:rsidR="004B254D" w14:paraId="7B1B3E8E" w14:textId="77777777">
        <w:tc>
          <w:tcPr>
            <w:tcW w:w="2160" w:type="dxa"/>
            <w:tcBorders>
              <w:left w:val="none" w:sz="6" w:space="0" w:color="000000"/>
              <w:right w:val="none" w:sz="6" w:space="0" w:color="000000"/>
            </w:tcBorders>
            <w:tcMar>
              <w:top w:w="72" w:type="dxa"/>
              <w:left w:w="144" w:type="dxa"/>
              <w:bottom w:w="72" w:type="dxa"/>
              <w:right w:w="144" w:type="dxa"/>
            </w:tcMar>
            <w:vAlign w:val="center"/>
          </w:tcPr>
          <w:p w14:paraId="7CD60E54" w14:textId="77777777" w:rsidR="004B254D" w:rsidRDefault="004B254D">
            <w:pPr>
              <w:spacing w:before="60" w:after="60" w:line="240" w:lineRule="auto"/>
              <w:rPr>
                <w:rFonts w:hint="eastAsia"/>
              </w:rPr>
            </w:pPr>
            <w:r>
              <w:t>true</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3AF09E7B" w14:textId="77777777" w:rsidR="004B254D" w:rsidRDefault="004B254D">
            <w:pPr>
              <w:spacing w:before="60" w:after="60" w:line="240" w:lineRule="auto"/>
              <w:rPr>
                <w:rFonts w:hint="eastAsia"/>
              </w:rPr>
            </w:pPr>
            <w:r>
              <w:t>false</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3BFCB92A" w14:textId="77777777" w:rsidR="004B254D" w:rsidRDefault="004B254D">
            <w:pPr>
              <w:spacing w:before="60" w:after="60" w:line="240" w:lineRule="auto"/>
              <w:rPr>
                <w:rFonts w:hint="eastAsia"/>
              </w:rPr>
            </w:pPr>
            <w:r>
              <w:t>false</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695849FC" w14:textId="77777777" w:rsidR="004B254D" w:rsidRDefault="004B254D">
            <w:pPr>
              <w:spacing w:before="60" w:after="60" w:line="240" w:lineRule="auto"/>
              <w:rPr>
                <w:rFonts w:hint="eastAsia"/>
              </w:rPr>
            </w:pPr>
            <w:r>
              <w:t>false</w:t>
            </w:r>
          </w:p>
        </w:tc>
      </w:tr>
      <w:tr w:rsidR="004B254D" w14:paraId="21D063E3" w14:textId="77777777">
        <w:tc>
          <w:tcPr>
            <w:tcW w:w="2160"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5F3BD102" w14:textId="77777777" w:rsidR="004B254D" w:rsidRDefault="004B254D">
            <w:pPr>
              <w:spacing w:before="60" w:after="60" w:line="240" w:lineRule="auto"/>
              <w:rPr>
                <w:rFonts w:hint="eastAsia"/>
              </w:rPr>
            </w:pPr>
            <w:r>
              <w:t>true</w:t>
            </w:r>
          </w:p>
        </w:tc>
        <w:tc>
          <w:tcPr>
            <w:tcW w:w="2160"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14CE2AA5" w14:textId="77777777" w:rsidR="004B254D" w:rsidRDefault="004B254D">
            <w:pPr>
              <w:spacing w:before="60" w:after="60" w:line="240" w:lineRule="auto"/>
              <w:rPr>
                <w:rFonts w:hint="eastAsia"/>
              </w:rPr>
            </w:pPr>
            <w:r>
              <w:t>true</w:t>
            </w:r>
          </w:p>
        </w:tc>
        <w:tc>
          <w:tcPr>
            <w:tcW w:w="2160"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4446CB84" w14:textId="77777777" w:rsidR="004B254D" w:rsidRDefault="004B254D">
            <w:pPr>
              <w:spacing w:before="60" w:after="60" w:line="240" w:lineRule="auto"/>
              <w:rPr>
                <w:rFonts w:hint="eastAsia"/>
              </w:rPr>
            </w:pPr>
            <w:r>
              <w:t>true</w:t>
            </w:r>
          </w:p>
        </w:tc>
        <w:tc>
          <w:tcPr>
            <w:tcW w:w="2160"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6AFA5D0B" w14:textId="77777777" w:rsidR="004B254D" w:rsidRDefault="004B254D">
            <w:pPr>
              <w:spacing w:before="60" w:after="60" w:line="240" w:lineRule="auto"/>
              <w:rPr>
                <w:rFonts w:hint="eastAsia"/>
              </w:rPr>
            </w:pPr>
            <w:r>
              <w:t>false</w:t>
            </w:r>
          </w:p>
        </w:tc>
      </w:tr>
    </w:tbl>
    <w:p w14:paraId="5294BCBA" w14:textId="77777777" w:rsidR="004B254D" w:rsidRDefault="004B254D" w:rsidP="004B254D">
      <w:pPr>
        <w:pStyle w:val="a0"/>
        <w:tabs>
          <w:tab w:val="num" w:pos="360"/>
        </w:tabs>
        <w:spacing w:after="72"/>
        <w:rPr>
          <w:rFonts w:hint="eastAsia"/>
        </w:rPr>
      </w:pPr>
      <w:r>
        <w:rPr>
          <w:rFonts w:ascii="宋体" w:cs="宋体" w:hint="eastAsia"/>
          <w:lang w:eastAsia="zh-CN"/>
        </w:rPr>
        <w:t>当</w:t>
      </w:r>
      <w:r>
        <w:t xml:space="preserve"> x</w:t>
      </w:r>
      <w:r>
        <w:rPr>
          <w:rFonts w:ascii="宋体" w:cs="宋体" w:hint="eastAsia"/>
          <w:lang w:eastAsia="zh-CN"/>
        </w:rPr>
        <w:t>、</w:t>
      </w:r>
      <w:r>
        <w:t xml:space="preserve">y </w:t>
      </w:r>
      <w:r>
        <w:rPr>
          <w:rFonts w:ascii="宋体" w:cs="宋体" w:hint="eastAsia"/>
          <w:b/>
          <w:lang w:eastAsia="zh-CN"/>
        </w:rPr>
        <w:t>相同时</w:t>
      </w:r>
      <w:r>
        <w:rPr>
          <w:rFonts w:ascii="宋体" w:cs="宋体" w:hint="eastAsia"/>
          <w:lang w:eastAsia="zh-CN"/>
        </w:rPr>
        <w:t>：</w:t>
      </w:r>
      <w:r>
        <w:rPr>
          <w:rFonts w:ascii="Courier New" w:hAnsi="Courier New"/>
          <w:sz w:val="21"/>
        </w:rPr>
        <w:t>(F,F)</w:t>
      </w:r>
      <w:r>
        <w:t xml:space="preserve"> </w:t>
      </w:r>
      <w:r>
        <w:rPr>
          <w:rFonts w:ascii="宋体" w:cs="宋体" w:hint="eastAsia"/>
          <w:lang w:eastAsia="zh-CN"/>
        </w:rPr>
        <w:t>时</w:t>
      </w:r>
      <w:r>
        <w:t xml:space="preserve"> A=F, B=T </w:t>
      </w:r>
      <w:r>
        <w:rPr>
          <w:rFonts w:ascii="宋体" w:cs="宋体" w:hint="eastAsia"/>
          <w:lang w:eastAsia="zh-CN"/>
        </w:rPr>
        <w:t>不一致；</w:t>
      </w:r>
      <w:r>
        <w:rPr>
          <w:rFonts w:ascii="Courier New" w:hAnsi="Courier New"/>
          <w:sz w:val="21"/>
        </w:rPr>
        <w:t>(T,T)</w:t>
      </w:r>
      <w:r>
        <w:t xml:space="preserve"> </w:t>
      </w:r>
      <w:r>
        <w:rPr>
          <w:rFonts w:ascii="宋体" w:cs="宋体" w:hint="eastAsia"/>
          <w:lang w:eastAsia="zh-CN"/>
        </w:rPr>
        <w:t>时</w:t>
      </w:r>
      <w:r>
        <w:t xml:space="preserve"> A=T, B=F </w:t>
      </w:r>
      <w:r>
        <w:rPr>
          <w:rFonts w:ascii="宋体" w:cs="宋体" w:hint="eastAsia"/>
          <w:lang w:eastAsia="zh-CN"/>
        </w:rPr>
        <w:t>不一致。所以</w:t>
      </w:r>
      <w:r>
        <w:t>"x</w:t>
      </w:r>
      <w:r>
        <w:rPr>
          <w:rFonts w:ascii="宋体" w:cs="宋体" w:hint="eastAsia"/>
          <w:lang w:eastAsia="zh-CN"/>
        </w:rPr>
        <w:t>、</w:t>
      </w:r>
      <w:r>
        <w:t xml:space="preserve">y </w:t>
      </w:r>
      <w:r>
        <w:rPr>
          <w:rFonts w:ascii="宋体" w:cs="宋体" w:hint="eastAsia"/>
          <w:lang w:eastAsia="zh-CN"/>
        </w:rPr>
        <w:t>相同</w:t>
      </w:r>
      <w:r>
        <w:t>"</w:t>
      </w:r>
      <w:r>
        <w:rPr>
          <w:rFonts w:ascii="宋体" w:cs="宋体" w:hint="eastAsia"/>
          <w:lang w:eastAsia="zh-CN"/>
        </w:rPr>
        <w:t>时反而</w:t>
      </w:r>
      <w:r>
        <w:rPr>
          <w:rFonts w:ascii="宋体" w:cs="宋体" w:hint="eastAsia"/>
          <w:b/>
          <w:lang w:eastAsia="zh-CN"/>
        </w:rPr>
        <w:t>不同</w:t>
      </w:r>
      <w:r>
        <w:rPr>
          <w:rFonts w:ascii="宋体" w:cs="宋体" w:hint="eastAsia"/>
          <w:lang w:eastAsia="zh-CN"/>
        </w:rPr>
        <w:t>。</w:t>
      </w:r>
    </w:p>
    <w:p w14:paraId="2F190D6E" w14:textId="77777777" w:rsidR="004B254D" w:rsidRDefault="004B254D" w:rsidP="004B254D">
      <w:pPr>
        <w:pStyle w:val="a0"/>
        <w:tabs>
          <w:tab w:val="num" w:pos="360"/>
        </w:tabs>
        <w:spacing w:after="72"/>
        <w:rPr>
          <w:rFonts w:hint="eastAsia"/>
        </w:rPr>
      </w:pPr>
      <w:r>
        <w:rPr>
          <w:rFonts w:ascii="宋体" w:cs="宋体" w:hint="eastAsia"/>
          <w:lang w:eastAsia="zh-CN"/>
        </w:rPr>
        <w:t>当</w:t>
      </w:r>
      <w:r>
        <w:t xml:space="preserve"> x</w:t>
      </w:r>
      <w:r>
        <w:rPr>
          <w:rFonts w:ascii="宋体" w:cs="宋体" w:hint="eastAsia"/>
          <w:lang w:eastAsia="zh-CN"/>
        </w:rPr>
        <w:t>、</w:t>
      </w:r>
      <w:r>
        <w:t xml:space="preserve">y </w:t>
      </w:r>
      <w:r>
        <w:rPr>
          <w:rFonts w:ascii="宋体" w:cs="宋体" w:hint="eastAsia"/>
          <w:b/>
          <w:lang w:eastAsia="zh-CN"/>
        </w:rPr>
        <w:t>不同时</w:t>
      </w:r>
      <w:r>
        <w:rPr>
          <w:rFonts w:ascii="宋体" w:cs="宋体" w:hint="eastAsia"/>
          <w:lang w:eastAsia="zh-CN"/>
        </w:rPr>
        <w:t>：两种组合都是</w:t>
      </w:r>
      <w:r>
        <w:t xml:space="preserve"> A=F, B=F</w:t>
      </w:r>
      <w:r>
        <w:rPr>
          <w:rFonts w:ascii="宋体" w:cs="宋体" w:hint="eastAsia"/>
          <w:lang w:eastAsia="zh-CN"/>
        </w:rPr>
        <w:t>，相等。</w:t>
      </w:r>
    </w:p>
    <w:p w14:paraId="6F24F0FA" w14:textId="77777777" w:rsidR="004B254D" w:rsidRDefault="004B254D">
      <w:pPr>
        <w:rPr>
          <w:rFonts w:hint="eastAsia"/>
        </w:rPr>
      </w:pPr>
      <w:r>
        <w:rPr>
          <w:rFonts w:ascii="宋体" w:cs="宋体" w:hint="eastAsia"/>
          <w:b/>
          <w:lang w:eastAsia="zh-CN"/>
        </w:rPr>
        <w:t>答案：D</w:t>
      </w:r>
    </w:p>
    <w:p w14:paraId="773D939D" w14:textId="77777777" w:rsidR="004B254D" w:rsidRDefault="004B254D">
      <w:pPr>
        <w:rPr>
          <w:rFonts w:hint="eastAsia"/>
        </w:rPr>
      </w:pPr>
      <w:r>
        <w:rPr>
          <w:rFonts w:ascii="宋体" w:cs="宋体" w:hint="eastAsia"/>
          <w:b/>
          <w:lang w:eastAsia="zh-CN"/>
        </w:rPr>
        <w:t>解析</w:t>
      </w:r>
      <w:r>
        <w:rPr>
          <w:rFonts w:ascii="宋体" w:cs="宋体" w:hint="eastAsia"/>
          <w:lang w:eastAsia="zh-CN"/>
        </w:rPr>
        <w:t>：考察真值表与</w:t>
      </w:r>
      <w:r>
        <w:t xml:space="preserve"> De Morgan </w:t>
      </w:r>
      <w:r>
        <w:rPr>
          <w:rFonts w:ascii="宋体" w:cs="宋体" w:hint="eastAsia"/>
          <w:lang w:eastAsia="zh-CN"/>
        </w:rPr>
        <w:t>定律（</w:t>
      </w:r>
      <w:r>
        <w:rPr>
          <w:rFonts w:ascii="Courier New" w:hAnsi="Courier New"/>
          <w:sz w:val="21"/>
        </w:rPr>
        <w:t>!x &amp;&amp; !y</w:t>
      </w:r>
      <w:r>
        <w:t xml:space="preserve"> </w:t>
      </w:r>
      <w:r>
        <w:t>≡</w:t>
      </w:r>
      <w:r>
        <w:t xml:space="preserve"> </w:t>
      </w:r>
      <w:r>
        <w:rPr>
          <w:rFonts w:ascii="Courier New" w:hAnsi="Courier New"/>
          <w:sz w:val="21"/>
        </w:rPr>
        <w:t>!(x || y)</w:t>
      </w:r>
      <w:r>
        <w:rPr>
          <w:rFonts w:ascii="宋体" w:cs="宋体" w:hint="eastAsia"/>
          <w:lang w:eastAsia="zh-CN"/>
        </w:rPr>
        <w:t xml:space="preserve">）。本表达式与 </w:t>
      </w:r>
      <w:r>
        <w:rPr>
          <w:rFonts w:ascii="Courier New" w:hAnsi="Courier New"/>
          <w:sz w:val="21"/>
        </w:rPr>
        <w:t>x &amp;&amp; y</w:t>
      </w:r>
      <w:r>
        <w:t xml:space="preserve"> </w:t>
      </w:r>
      <w:r>
        <w:rPr>
          <w:rFonts w:ascii="宋体" w:cs="宋体" w:hint="eastAsia"/>
          <w:b/>
          <w:lang w:eastAsia="zh-CN"/>
        </w:rPr>
        <w:t>互为否定但不总是反义</w:t>
      </w:r>
      <w:r>
        <w:t>——</w:t>
      </w:r>
      <w:r>
        <w:rPr>
          <w:rFonts w:ascii="宋体" w:cs="宋体" w:hint="eastAsia"/>
          <w:lang w:eastAsia="zh-CN"/>
        </w:rPr>
        <w:t>只在</w:t>
      </w:r>
      <w:r>
        <w:t xml:space="preserve"> (x, y) </w:t>
      </w:r>
      <w:r>
        <w:rPr>
          <w:rFonts w:ascii="宋体" w:cs="宋体" w:hint="eastAsia"/>
          <w:lang w:eastAsia="zh-CN"/>
        </w:rPr>
        <w:t>一致时一致。</w:t>
      </w:r>
    </w:p>
    <w:p w14:paraId="1054E45A" w14:textId="77777777" w:rsidR="004B254D" w:rsidRPr="004B254D" w:rsidRDefault="004B254D">
      <w:pPr>
        <w:pStyle w:val="31"/>
        <w:spacing w:line="360" w:lineRule="auto"/>
      </w:pPr>
      <w:bookmarkStart w:id="74" w:name="_Toc240537799"/>
      <w:r w:rsidRPr="004B254D">
        <w:rPr>
          <w:rFonts w:hint="eastAsia"/>
          <w:lang w:eastAsia="zh-CN"/>
        </w:rPr>
        <w:t>MCQ-6</w:t>
      </w:r>
      <w:r w:rsidRPr="004B254D">
        <w:rPr>
          <w:rFonts w:hint="eastAsia"/>
          <w:lang w:eastAsia="zh-CN"/>
        </w:rPr>
        <w:t>（</w:t>
      </w:r>
      <w:r w:rsidRPr="004B254D">
        <w:rPr>
          <w:rFonts w:hint="eastAsia"/>
          <w:lang w:eastAsia="zh-CN"/>
        </w:rPr>
        <w:t xml:space="preserve">while </w:t>
      </w:r>
      <w:r w:rsidRPr="004B254D">
        <w:rPr>
          <w:rFonts w:hint="eastAsia"/>
          <w:lang w:eastAsia="zh-CN"/>
        </w:rPr>
        <w:t>循环输出追踪）</w:t>
      </w:r>
      <w:bookmarkEnd w:id="74"/>
    </w:p>
    <w:p w14:paraId="23C8FCFB" w14:textId="77777777" w:rsidR="004B254D" w:rsidRDefault="004B254D">
      <w:pPr>
        <w:rPr>
          <w:rFonts w:hint="eastAsia"/>
        </w:rPr>
      </w:pPr>
      <w:r>
        <w:rPr>
          <w:rFonts w:ascii="宋体" w:cs="宋体" w:hint="eastAsia"/>
          <w:b/>
          <w:lang w:eastAsia="zh-CN"/>
        </w:rPr>
        <w:t>英文原题</w:t>
      </w:r>
      <w:r>
        <w:rPr>
          <w:rFonts w:ascii="宋体" w:cs="宋体" w:hint="eastAsia"/>
          <w:lang w:eastAsia="zh-CN"/>
        </w:rPr>
        <w:t>：</w:t>
      </w:r>
    </w:p>
    <w:p w14:paraId="709DEA12" w14:textId="77777777" w:rsidR="004B254D" w:rsidRDefault="004B254D">
      <w:pPr>
        <w:spacing w:line="360" w:lineRule="auto"/>
        <w:rPr>
          <w:rFonts w:hint="eastAsia"/>
        </w:rPr>
      </w:pPr>
      <w:r>
        <w:rPr>
          <w:rFonts w:ascii="Courier New" w:hAnsi="Courier New"/>
          <w:color w:val="1A1A1A"/>
          <w:sz w:val="21"/>
        </w:rPr>
        <w:t>Consider the following code segment.</w:t>
      </w:r>
      <w:r>
        <w:rPr>
          <w:rFonts w:ascii="Courier New" w:hAnsi="Courier New"/>
          <w:color w:val="1A1A1A"/>
          <w:sz w:val="21"/>
        </w:rPr>
        <w:br/>
      </w:r>
      <w:r>
        <w:rPr>
          <w:rFonts w:ascii="Courier New" w:hAnsi="Courier New"/>
          <w:color w:val="1A1A1A"/>
          <w:sz w:val="21"/>
        </w:rPr>
        <w:br/>
        <w:t>int num = 1;</w:t>
      </w:r>
      <w:r>
        <w:rPr>
          <w:rFonts w:ascii="Courier New" w:hAnsi="Courier New"/>
          <w:color w:val="1A1A1A"/>
          <w:sz w:val="21"/>
        </w:rPr>
        <w:br/>
        <w:t>int count = 0;</w:t>
      </w:r>
      <w:r>
        <w:rPr>
          <w:rFonts w:ascii="Courier New" w:hAnsi="Courier New"/>
          <w:color w:val="1A1A1A"/>
          <w:sz w:val="21"/>
        </w:rPr>
        <w:br/>
        <w:t>while (num &lt;= 5)</w:t>
      </w:r>
      <w:r>
        <w:rPr>
          <w:rFonts w:ascii="Courier New" w:hAnsi="Courier New"/>
          <w:color w:val="1A1A1A"/>
          <w:sz w:val="21"/>
        </w:rPr>
        <w:br/>
        <w:t>{</w:t>
      </w:r>
      <w:r>
        <w:rPr>
          <w:rFonts w:ascii="Courier New" w:hAnsi="Courier New"/>
          <w:color w:val="1A1A1A"/>
          <w:sz w:val="21"/>
        </w:rPr>
        <w:br/>
        <w:t xml:space="preserve">    if (num % 2 == 0)</w:t>
      </w:r>
      <w:r>
        <w:rPr>
          <w:rFonts w:ascii="Courier New" w:hAnsi="Courier New"/>
          <w:color w:val="1A1A1A"/>
          <w:sz w:val="21"/>
        </w:rPr>
        <w:br/>
        <w:t xml:space="preserve">    {</w:t>
      </w:r>
      <w:r>
        <w:rPr>
          <w:rFonts w:ascii="Courier New" w:hAnsi="Courier New"/>
          <w:color w:val="1A1A1A"/>
          <w:sz w:val="21"/>
        </w:rPr>
        <w:br/>
        <w:t xml:space="preserve">        count++;</w:t>
      </w:r>
      <w:r>
        <w:rPr>
          <w:rFonts w:ascii="Courier New" w:hAnsi="Courier New"/>
          <w:color w:val="1A1A1A"/>
          <w:sz w:val="21"/>
        </w:rPr>
        <w:br/>
      </w:r>
      <w:r>
        <w:rPr>
          <w:rFonts w:ascii="Courier New" w:hAnsi="Courier New"/>
          <w:color w:val="1A1A1A"/>
          <w:sz w:val="21"/>
        </w:rPr>
        <w:lastRenderedPageBreak/>
        <w:t xml:space="preserve">    }</w:t>
      </w:r>
      <w:r>
        <w:rPr>
          <w:rFonts w:ascii="Courier New" w:hAnsi="Courier New"/>
          <w:color w:val="1A1A1A"/>
          <w:sz w:val="21"/>
        </w:rPr>
        <w:br/>
        <w:t xml:space="preserve">    num++;</w:t>
      </w:r>
      <w:r>
        <w:rPr>
          <w:rFonts w:ascii="Courier New" w:hAnsi="Courier New"/>
          <w:color w:val="1A1A1A"/>
          <w:sz w:val="21"/>
        </w:rPr>
        <w:br/>
        <w:t>}</w:t>
      </w:r>
      <w:r>
        <w:rPr>
          <w:rFonts w:ascii="Courier New" w:hAnsi="Courier New"/>
          <w:color w:val="1A1A1A"/>
          <w:sz w:val="21"/>
        </w:rPr>
        <w:br/>
        <w:t>System.out.println(count);</w:t>
      </w:r>
      <w:r>
        <w:rPr>
          <w:rFonts w:ascii="Courier New" w:hAnsi="Courier New"/>
          <w:color w:val="1A1A1A"/>
          <w:sz w:val="21"/>
        </w:rPr>
        <w:br/>
      </w:r>
      <w:r>
        <w:rPr>
          <w:rFonts w:ascii="Courier New" w:hAnsi="Courier New"/>
          <w:color w:val="1A1A1A"/>
          <w:sz w:val="21"/>
        </w:rPr>
        <w:br/>
        <w:t>10. What is printed as a result of executing the code segment?</w:t>
      </w:r>
      <w:r>
        <w:rPr>
          <w:rFonts w:ascii="Courier New" w:hAnsi="Courier New"/>
          <w:color w:val="1A1A1A"/>
          <w:sz w:val="21"/>
        </w:rPr>
        <w:br/>
      </w:r>
      <w:r>
        <w:rPr>
          <w:rFonts w:ascii="Courier New" w:hAnsi="Courier New"/>
          <w:color w:val="1A1A1A"/>
          <w:sz w:val="21"/>
        </w:rPr>
        <w:br/>
        <w:t>(A) 2</w:t>
      </w:r>
      <w:r>
        <w:rPr>
          <w:rFonts w:ascii="Courier New" w:hAnsi="Courier New"/>
          <w:color w:val="1A1A1A"/>
          <w:sz w:val="21"/>
        </w:rPr>
        <w:br/>
        <w:t>(B) 3</w:t>
      </w:r>
      <w:r>
        <w:rPr>
          <w:rFonts w:ascii="Courier New" w:hAnsi="Courier New"/>
          <w:color w:val="1A1A1A"/>
          <w:sz w:val="21"/>
        </w:rPr>
        <w:br/>
        <w:t>(C) 5</w:t>
      </w:r>
      <w:r>
        <w:rPr>
          <w:rFonts w:ascii="Courier New" w:hAnsi="Courier New"/>
          <w:color w:val="1A1A1A"/>
          <w:sz w:val="21"/>
        </w:rPr>
        <w:br/>
        <w:t>(D) 7</w:t>
      </w:r>
      <w:r>
        <w:rPr>
          <w:rFonts w:ascii="Courier New" w:hAnsi="Courier New"/>
          <w:color w:val="1A1A1A"/>
          <w:sz w:val="21"/>
        </w:rPr>
        <w:br/>
      </w:r>
    </w:p>
    <w:p w14:paraId="752999EA" w14:textId="77777777" w:rsidR="004B254D" w:rsidRDefault="004B254D">
      <w:pPr>
        <w:rPr>
          <w:rFonts w:hint="eastAsia"/>
        </w:rPr>
      </w:pPr>
      <w:r>
        <w:rPr>
          <w:rFonts w:ascii="宋体" w:cs="宋体" w:hint="eastAsia"/>
          <w:b/>
          <w:lang w:eastAsia="zh-CN"/>
        </w:rPr>
        <w:t>中文解读</w:t>
      </w:r>
      <w:r>
        <w:rPr>
          <w:rFonts w:ascii="宋体" w:cs="宋体" w:hint="eastAsia"/>
          <w:lang w:eastAsia="zh-CN"/>
        </w:rPr>
        <w:t>：</w:t>
      </w:r>
      <w:r>
        <w:t xml:space="preserve">while </w:t>
      </w:r>
      <w:r>
        <w:rPr>
          <w:rFonts w:ascii="宋体" w:cs="宋体" w:hint="eastAsia"/>
          <w:lang w:eastAsia="zh-CN"/>
        </w:rPr>
        <w:t>循环</w:t>
      </w:r>
      <w:r>
        <w:t xml:space="preserve"> </w:t>
      </w:r>
      <w:r>
        <w:rPr>
          <w:rFonts w:ascii="Courier New" w:hAnsi="Courier New"/>
          <w:sz w:val="21"/>
        </w:rPr>
        <w:t>num</w:t>
      </w:r>
      <w:r>
        <w:t xml:space="preserve"> </w:t>
      </w:r>
      <w:r>
        <w:rPr>
          <w:rFonts w:ascii="宋体" w:cs="宋体" w:hint="eastAsia"/>
          <w:lang w:eastAsia="zh-CN"/>
        </w:rPr>
        <w:t>从</w:t>
      </w:r>
      <w:r>
        <w:t xml:space="preserve"> 1 </w:t>
      </w:r>
      <w:r>
        <w:rPr>
          <w:rFonts w:ascii="宋体" w:cs="宋体" w:hint="eastAsia"/>
          <w:lang w:eastAsia="zh-CN"/>
        </w:rPr>
        <w:t>到</w:t>
      </w:r>
      <w:r>
        <w:t xml:space="preserve"> 5</w:t>
      </w:r>
      <w:r>
        <w:rPr>
          <w:rFonts w:ascii="宋体" w:cs="宋体" w:hint="eastAsia"/>
          <w:lang w:eastAsia="zh-CN"/>
        </w:rPr>
        <w:t>，统计偶数出现次数：</w:t>
      </w:r>
    </w:p>
    <w:p w14:paraId="58029D11" w14:textId="77777777" w:rsidR="004B254D" w:rsidRDefault="004B254D" w:rsidP="004B254D">
      <w:pPr>
        <w:pStyle w:val="a0"/>
        <w:tabs>
          <w:tab w:val="num" w:pos="360"/>
        </w:tabs>
        <w:spacing w:after="72"/>
        <w:rPr>
          <w:rFonts w:hint="eastAsia"/>
        </w:rPr>
      </w:pPr>
      <w:r>
        <w:rPr>
          <w:rFonts w:ascii="Courier New" w:hAnsi="Courier New"/>
          <w:sz w:val="21"/>
        </w:rPr>
        <w:t>num=1</w:t>
      </w:r>
      <w:r>
        <w:rPr>
          <w:rFonts w:ascii="宋体" w:cs="宋体" w:hint="eastAsia"/>
          <w:lang w:eastAsia="zh-CN"/>
        </w:rPr>
        <w:t>：奇数，</w:t>
      </w:r>
      <w:r>
        <w:t xml:space="preserve">count </w:t>
      </w:r>
      <w:r>
        <w:rPr>
          <w:rFonts w:ascii="宋体" w:cs="宋体" w:hint="eastAsia"/>
          <w:lang w:eastAsia="zh-CN"/>
        </w:rPr>
        <w:t>不变；</w:t>
      </w:r>
      <w:r>
        <w:t xml:space="preserve">num++ </w:t>
      </w:r>
      <w:r>
        <w:t>→</w:t>
      </w:r>
      <w:r>
        <w:t xml:space="preserve"> 2</w:t>
      </w:r>
    </w:p>
    <w:p w14:paraId="77508723" w14:textId="77777777" w:rsidR="004B254D" w:rsidRDefault="004B254D" w:rsidP="004B254D">
      <w:pPr>
        <w:pStyle w:val="a0"/>
        <w:tabs>
          <w:tab w:val="num" w:pos="360"/>
        </w:tabs>
        <w:spacing w:after="72"/>
        <w:rPr>
          <w:rFonts w:hint="eastAsia"/>
        </w:rPr>
      </w:pPr>
      <w:r>
        <w:rPr>
          <w:rFonts w:ascii="Courier New" w:hAnsi="Courier New"/>
          <w:sz w:val="21"/>
        </w:rPr>
        <w:t>num=2</w:t>
      </w:r>
      <w:r>
        <w:rPr>
          <w:rFonts w:ascii="宋体" w:cs="宋体" w:hint="eastAsia"/>
          <w:lang w:eastAsia="zh-CN"/>
        </w:rPr>
        <w:t>：偶数，</w:t>
      </w:r>
      <w:r>
        <w:t>count=1</w:t>
      </w:r>
      <w:r>
        <w:rPr>
          <w:rFonts w:ascii="宋体" w:cs="宋体" w:hint="eastAsia"/>
          <w:lang w:eastAsia="zh-CN"/>
        </w:rPr>
        <w:t>；</w:t>
      </w:r>
      <w:r>
        <w:t xml:space="preserve">num++ </w:t>
      </w:r>
      <w:r>
        <w:t>→</w:t>
      </w:r>
      <w:r>
        <w:t xml:space="preserve"> 3</w:t>
      </w:r>
    </w:p>
    <w:p w14:paraId="675D547B" w14:textId="77777777" w:rsidR="004B254D" w:rsidRDefault="004B254D" w:rsidP="004B254D">
      <w:pPr>
        <w:pStyle w:val="a0"/>
        <w:tabs>
          <w:tab w:val="num" w:pos="360"/>
        </w:tabs>
        <w:spacing w:after="72"/>
        <w:rPr>
          <w:rFonts w:hint="eastAsia"/>
        </w:rPr>
      </w:pPr>
      <w:r>
        <w:rPr>
          <w:rFonts w:ascii="Courier New" w:hAnsi="Courier New"/>
          <w:sz w:val="21"/>
        </w:rPr>
        <w:t>num=3</w:t>
      </w:r>
      <w:r>
        <w:rPr>
          <w:rFonts w:ascii="宋体" w:cs="宋体" w:hint="eastAsia"/>
          <w:lang w:eastAsia="zh-CN"/>
        </w:rPr>
        <w:t>：奇数；</w:t>
      </w:r>
      <w:r>
        <w:t xml:space="preserve">num++ </w:t>
      </w:r>
      <w:r>
        <w:t>→</w:t>
      </w:r>
      <w:r>
        <w:t xml:space="preserve"> 4</w:t>
      </w:r>
    </w:p>
    <w:p w14:paraId="027EDBD0" w14:textId="77777777" w:rsidR="004B254D" w:rsidRDefault="004B254D" w:rsidP="004B254D">
      <w:pPr>
        <w:pStyle w:val="a0"/>
        <w:tabs>
          <w:tab w:val="num" w:pos="360"/>
        </w:tabs>
        <w:spacing w:after="72"/>
        <w:rPr>
          <w:rFonts w:hint="eastAsia"/>
        </w:rPr>
      </w:pPr>
      <w:r>
        <w:rPr>
          <w:rFonts w:ascii="Courier New" w:hAnsi="Courier New"/>
          <w:sz w:val="21"/>
        </w:rPr>
        <w:t>num=4</w:t>
      </w:r>
      <w:r>
        <w:rPr>
          <w:rFonts w:ascii="宋体" w:cs="宋体" w:hint="eastAsia"/>
          <w:lang w:eastAsia="zh-CN"/>
        </w:rPr>
        <w:t>：偶数，</w:t>
      </w:r>
      <w:r>
        <w:t>count=2</w:t>
      </w:r>
      <w:r>
        <w:rPr>
          <w:rFonts w:ascii="宋体" w:cs="宋体" w:hint="eastAsia"/>
          <w:lang w:eastAsia="zh-CN"/>
        </w:rPr>
        <w:t>；</w:t>
      </w:r>
      <w:r>
        <w:t xml:space="preserve">num++ </w:t>
      </w:r>
      <w:r>
        <w:t>→</w:t>
      </w:r>
      <w:r>
        <w:t xml:space="preserve"> 5</w:t>
      </w:r>
    </w:p>
    <w:p w14:paraId="57C367F8" w14:textId="77777777" w:rsidR="004B254D" w:rsidRDefault="004B254D" w:rsidP="004B254D">
      <w:pPr>
        <w:pStyle w:val="a0"/>
        <w:tabs>
          <w:tab w:val="num" w:pos="360"/>
        </w:tabs>
        <w:spacing w:after="72"/>
        <w:rPr>
          <w:rFonts w:hint="eastAsia"/>
        </w:rPr>
      </w:pPr>
      <w:r>
        <w:rPr>
          <w:rFonts w:ascii="Courier New" w:hAnsi="Courier New"/>
          <w:sz w:val="21"/>
        </w:rPr>
        <w:t>num=5</w:t>
      </w:r>
      <w:r>
        <w:rPr>
          <w:rFonts w:ascii="宋体" w:cs="宋体" w:hint="eastAsia"/>
          <w:lang w:eastAsia="zh-CN"/>
        </w:rPr>
        <w:t>：奇数；</w:t>
      </w:r>
      <w:r>
        <w:t xml:space="preserve">num++ </w:t>
      </w:r>
      <w:r>
        <w:t>→</w:t>
      </w:r>
      <w:r>
        <w:t xml:space="preserve"> 6</w:t>
      </w:r>
    </w:p>
    <w:p w14:paraId="7E7871C7" w14:textId="77777777" w:rsidR="004B254D" w:rsidRDefault="004B254D" w:rsidP="004B254D">
      <w:pPr>
        <w:pStyle w:val="a0"/>
        <w:tabs>
          <w:tab w:val="num" w:pos="360"/>
        </w:tabs>
        <w:spacing w:after="72"/>
        <w:rPr>
          <w:rFonts w:hint="eastAsia"/>
        </w:rPr>
      </w:pPr>
      <w:r>
        <w:rPr>
          <w:rFonts w:ascii="Courier New" w:hAnsi="Courier New"/>
          <w:sz w:val="21"/>
        </w:rPr>
        <w:t>num=6&gt;5</w:t>
      </w:r>
      <w:r>
        <w:rPr>
          <w:rFonts w:ascii="宋体" w:cs="宋体" w:hint="eastAsia"/>
          <w:lang w:eastAsia="zh-CN"/>
        </w:rPr>
        <w:t>：退出</w:t>
      </w:r>
    </w:p>
    <w:p w14:paraId="6DB1EA95" w14:textId="77777777" w:rsidR="004B254D" w:rsidRDefault="004B254D">
      <w:pPr>
        <w:rPr>
          <w:rFonts w:hint="eastAsia"/>
        </w:rPr>
      </w:pPr>
      <w:r>
        <w:rPr>
          <w:rFonts w:ascii="宋体" w:cs="宋体" w:hint="eastAsia"/>
          <w:lang w:eastAsia="zh-CN"/>
        </w:rPr>
        <w:t xml:space="preserve">最终 </w:t>
      </w:r>
      <w:r>
        <w:rPr>
          <w:rFonts w:ascii="Courier New" w:hAnsi="Courier New"/>
          <w:sz w:val="21"/>
        </w:rPr>
        <w:t>count = 2</w:t>
      </w:r>
      <w:r>
        <w:rPr>
          <w:rFonts w:ascii="宋体" w:cs="宋体" w:hint="eastAsia"/>
          <w:lang w:eastAsia="zh-CN"/>
        </w:rPr>
        <w:t>。</w:t>
      </w:r>
    </w:p>
    <w:p w14:paraId="5D8149BE" w14:textId="77777777" w:rsidR="004B254D" w:rsidRDefault="004B254D">
      <w:pPr>
        <w:rPr>
          <w:rFonts w:hint="eastAsia"/>
        </w:rPr>
      </w:pPr>
      <w:r>
        <w:rPr>
          <w:rFonts w:ascii="宋体" w:cs="宋体" w:hint="eastAsia"/>
          <w:b/>
          <w:lang w:eastAsia="zh-CN"/>
        </w:rPr>
        <w:t>答案：A</w:t>
      </w:r>
    </w:p>
    <w:p w14:paraId="43F6E25A" w14:textId="77777777" w:rsidR="004B254D" w:rsidRDefault="004B254D">
      <w:pPr>
        <w:rPr>
          <w:rFonts w:hint="eastAsia"/>
        </w:rPr>
      </w:pPr>
      <w:r>
        <w:rPr>
          <w:rFonts w:ascii="宋体" w:cs="宋体" w:hint="eastAsia"/>
          <w:b/>
          <w:lang w:eastAsia="zh-CN"/>
        </w:rPr>
        <w:t>解析</w:t>
      </w:r>
      <w:r>
        <w:rPr>
          <w:rFonts w:ascii="宋体" w:cs="宋体" w:hint="eastAsia"/>
          <w:lang w:eastAsia="zh-CN"/>
        </w:rPr>
        <w:t>：典型</w:t>
      </w:r>
      <w:r>
        <w:t xml:space="preserve"> while + </w:t>
      </w:r>
      <w:r>
        <w:rPr>
          <w:rFonts w:ascii="宋体" w:cs="宋体" w:hint="eastAsia"/>
          <w:lang w:eastAsia="zh-CN"/>
        </w:rPr>
        <w:t>计数</w:t>
      </w:r>
      <w:r>
        <w:t xml:space="preserve"> MCQ</w:t>
      </w:r>
      <w:r>
        <w:rPr>
          <w:rFonts w:ascii="宋体" w:cs="宋体" w:hint="eastAsia"/>
          <w:lang w:eastAsia="zh-CN"/>
        </w:rPr>
        <w:t>。务必手算每一轮</w:t>
      </w:r>
      <w:r>
        <w:t xml:space="preserve"> num </w:t>
      </w:r>
      <w:r>
        <w:rPr>
          <w:rFonts w:ascii="宋体" w:cs="宋体" w:hint="eastAsia"/>
          <w:lang w:eastAsia="zh-CN"/>
        </w:rPr>
        <w:t>与</w:t>
      </w:r>
      <w:r>
        <w:t xml:space="preserve"> count </w:t>
      </w:r>
      <w:r>
        <w:rPr>
          <w:rFonts w:ascii="宋体" w:cs="宋体" w:hint="eastAsia"/>
          <w:lang w:eastAsia="zh-CN"/>
        </w:rPr>
        <w:t>的值，不要跳步。</w:t>
      </w:r>
    </w:p>
    <w:p w14:paraId="715678D9" w14:textId="77777777" w:rsidR="004B254D" w:rsidRPr="004B254D" w:rsidRDefault="004B254D">
      <w:pPr>
        <w:pStyle w:val="31"/>
        <w:spacing w:line="360" w:lineRule="auto"/>
      </w:pPr>
      <w:bookmarkStart w:id="75" w:name="_Toc240537800"/>
      <w:r w:rsidRPr="004B254D">
        <w:rPr>
          <w:rFonts w:hint="eastAsia"/>
          <w:lang w:eastAsia="zh-CN"/>
        </w:rPr>
        <w:t>MCQ-7</w:t>
      </w:r>
      <w:r w:rsidRPr="004B254D">
        <w:rPr>
          <w:rFonts w:hint="eastAsia"/>
          <w:lang w:eastAsia="zh-CN"/>
        </w:rPr>
        <w:t>（整数除法</w:t>
      </w:r>
      <w:r w:rsidRPr="004B254D">
        <w:rPr>
          <w:rFonts w:hint="eastAsia"/>
          <w:lang w:eastAsia="zh-CN"/>
        </w:rPr>
        <w:t xml:space="preserve"> + </w:t>
      </w:r>
      <w:r w:rsidRPr="004B254D">
        <w:rPr>
          <w:rFonts w:hint="eastAsia"/>
          <w:lang w:eastAsia="zh-CN"/>
        </w:rPr>
        <w:t>双重嵌套循环计数）</w:t>
      </w:r>
      <w:bookmarkEnd w:id="75"/>
    </w:p>
    <w:p w14:paraId="1D671B17" w14:textId="77777777" w:rsidR="004B254D" w:rsidRDefault="004B254D">
      <w:pPr>
        <w:rPr>
          <w:rFonts w:hint="eastAsia"/>
        </w:rPr>
      </w:pPr>
      <w:r>
        <w:rPr>
          <w:rFonts w:ascii="宋体" w:cs="宋体" w:hint="eastAsia"/>
          <w:b/>
          <w:lang w:eastAsia="zh-CN"/>
        </w:rPr>
        <w:t>英文原题</w:t>
      </w:r>
      <w:r>
        <w:rPr>
          <w:rFonts w:ascii="宋体" w:cs="宋体" w:hint="eastAsia"/>
          <w:lang w:eastAsia="zh-CN"/>
        </w:rPr>
        <w:t>：</w:t>
      </w:r>
    </w:p>
    <w:p w14:paraId="1786F762" w14:textId="77777777" w:rsidR="004B254D" w:rsidRDefault="004B254D">
      <w:pPr>
        <w:spacing w:line="360" w:lineRule="auto"/>
        <w:rPr>
          <w:rFonts w:hint="eastAsia"/>
        </w:rPr>
      </w:pPr>
      <w:r>
        <w:rPr>
          <w:rFonts w:ascii="Courier New" w:hAnsi="Courier New"/>
          <w:color w:val="1A1A1A"/>
          <w:sz w:val="21"/>
        </w:rPr>
        <w:t>Consider the following code segment.</w:t>
      </w:r>
      <w:r>
        <w:rPr>
          <w:rFonts w:ascii="Courier New" w:hAnsi="Courier New"/>
          <w:color w:val="1A1A1A"/>
          <w:sz w:val="21"/>
        </w:rPr>
        <w:br/>
      </w:r>
      <w:r>
        <w:rPr>
          <w:rFonts w:ascii="Courier New" w:hAnsi="Courier New"/>
          <w:color w:val="1A1A1A"/>
          <w:sz w:val="21"/>
        </w:rPr>
        <w:br/>
        <w:t>int count = 0;</w:t>
      </w:r>
      <w:r>
        <w:rPr>
          <w:rFonts w:ascii="Courier New" w:hAnsi="Courier New"/>
          <w:color w:val="1A1A1A"/>
          <w:sz w:val="21"/>
        </w:rPr>
        <w:br/>
        <w:t>for (int i = 0; i &lt; 4; i++)</w:t>
      </w:r>
      <w:r>
        <w:rPr>
          <w:rFonts w:ascii="Courier New" w:hAnsi="Courier New"/>
          <w:color w:val="1A1A1A"/>
          <w:sz w:val="21"/>
        </w:rPr>
        <w:br/>
        <w:t>{</w:t>
      </w:r>
      <w:r>
        <w:rPr>
          <w:rFonts w:ascii="Courier New" w:hAnsi="Courier New"/>
          <w:color w:val="1A1A1A"/>
          <w:sz w:val="21"/>
        </w:rPr>
        <w:br/>
        <w:t xml:space="preserve">    for (int j = i; j &lt; 4; j++)</w:t>
      </w:r>
      <w:r>
        <w:rPr>
          <w:rFonts w:ascii="Courier New" w:hAnsi="Courier New"/>
          <w:color w:val="1A1A1A"/>
          <w:sz w:val="21"/>
        </w:rPr>
        <w:br/>
        <w:t xml:space="preserve">    {</w:t>
      </w:r>
      <w:r>
        <w:rPr>
          <w:rFonts w:ascii="Courier New" w:hAnsi="Courier New"/>
          <w:color w:val="1A1A1A"/>
          <w:sz w:val="21"/>
        </w:rPr>
        <w:br/>
        <w:t xml:space="preserve">        count++;</w:t>
      </w:r>
      <w:r>
        <w:rPr>
          <w:rFonts w:ascii="Courier New" w:hAnsi="Courier New"/>
          <w:color w:val="1A1A1A"/>
          <w:sz w:val="21"/>
        </w:rPr>
        <w:br/>
        <w:t xml:space="preserve">    }</w:t>
      </w:r>
      <w:r>
        <w:rPr>
          <w:rFonts w:ascii="Courier New" w:hAnsi="Courier New"/>
          <w:color w:val="1A1A1A"/>
          <w:sz w:val="21"/>
        </w:rPr>
        <w:br/>
      </w:r>
      <w:r>
        <w:rPr>
          <w:rFonts w:ascii="Courier New" w:hAnsi="Courier New"/>
          <w:color w:val="1A1A1A"/>
          <w:sz w:val="21"/>
        </w:rPr>
        <w:lastRenderedPageBreak/>
        <w:t>}</w:t>
      </w:r>
      <w:r>
        <w:rPr>
          <w:rFonts w:ascii="Courier New" w:hAnsi="Courier New"/>
          <w:color w:val="1A1A1A"/>
          <w:sz w:val="21"/>
        </w:rPr>
        <w:br/>
        <w:t>System.out.println(count);</w:t>
      </w:r>
      <w:r>
        <w:rPr>
          <w:rFonts w:ascii="Courier New" w:hAnsi="Courier New"/>
          <w:color w:val="1A1A1A"/>
          <w:sz w:val="21"/>
        </w:rPr>
        <w:br/>
      </w:r>
      <w:r>
        <w:rPr>
          <w:rFonts w:ascii="Courier New" w:hAnsi="Courier New"/>
          <w:color w:val="1A1A1A"/>
          <w:sz w:val="21"/>
        </w:rPr>
        <w:br/>
        <w:t>13. What is printed as a result of executing the code segment?</w:t>
      </w:r>
      <w:r>
        <w:rPr>
          <w:rFonts w:ascii="Courier New" w:hAnsi="Courier New"/>
          <w:color w:val="1A1A1A"/>
          <w:sz w:val="21"/>
        </w:rPr>
        <w:br/>
      </w:r>
      <w:r>
        <w:rPr>
          <w:rFonts w:ascii="Courier New" w:hAnsi="Courier New"/>
          <w:color w:val="1A1A1A"/>
          <w:sz w:val="21"/>
        </w:rPr>
        <w:br/>
        <w:t>(A) 4</w:t>
      </w:r>
      <w:r>
        <w:rPr>
          <w:rFonts w:ascii="Courier New" w:hAnsi="Courier New"/>
          <w:color w:val="1A1A1A"/>
          <w:sz w:val="21"/>
        </w:rPr>
        <w:br/>
        <w:t>(B) 8</w:t>
      </w:r>
      <w:r>
        <w:rPr>
          <w:rFonts w:ascii="Courier New" w:hAnsi="Courier New"/>
          <w:color w:val="1A1A1A"/>
          <w:sz w:val="21"/>
        </w:rPr>
        <w:br/>
        <w:t>(C) 10</w:t>
      </w:r>
      <w:r>
        <w:rPr>
          <w:rFonts w:ascii="Courier New" w:hAnsi="Courier New"/>
          <w:color w:val="1A1A1A"/>
          <w:sz w:val="21"/>
        </w:rPr>
        <w:br/>
        <w:t>(D) 16</w:t>
      </w:r>
      <w:r>
        <w:rPr>
          <w:rFonts w:ascii="Courier New" w:hAnsi="Courier New"/>
          <w:color w:val="1A1A1A"/>
          <w:sz w:val="21"/>
        </w:rPr>
        <w:br/>
      </w:r>
    </w:p>
    <w:p w14:paraId="2FCD1CA8" w14:textId="77777777" w:rsidR="004B254D" w:rsidRDefault="004B254D">
      <w:pPr>
        <w:rPr>
          <w:rFonts w:hint="eastAsia"/>
        </w:rPr>
      </w:pPr>
      <w:r>
        <w:rPr>
          <w:rFonts w:ascii="宋体" w:cs="宋体" w:hint="eastAsia"/>
          <w:b/>
          <w:lang w:eastAsia="zh-CN"/>
        </w:rPr>
        <w:t>中文解读</w:t>
      </w:r>
      <w:r>
        <w:rPr>
          <w:rFonts w:ascii="宋体" w:cs="宋体" w:hint="eastAsia"/>
          <w:lang w:eastAsia="zh-CN"/>
        </w:rPr>
        <w:t>：外层</w:t>
      </w:r>
      <w:r>
        <w:t xml:space="preserve"> i = 0,1,2,3</w:t>
      </w:r>
      <w:r>
        <w:rPr>
          <w:rFonts w:ascii="宋体" w:cs="宋体" w:hint="eastAsia"/>
          <w:lang w:eastAsia="zh-CN"/>
        </w:rPr>
        <w:t>；内层</w:t>
      </w:r>
      <w:r>
        <w:t xml:space="preserve"> j </w:t>
      </w:r>
      <w:r>
        <w:rPr>
          <w:rFonts w:ascii="宋体" w:cs="宋体" w:hint="eastAsia"/>
          <w:lang w:eastAsia="zh-CN"/>
        </w:rPr>
        <w:t>从</w:t>
      </w:r>
      <w:r>
        <w:t xml:space="preserve"> i </w:t>
      </w:r>
      <w:r>
        <w:rPr>
          <w:rFonts w:ascii="宋体" w:cs="宋体" w:hint="eastAsia"/>
          <w:lang w:eastAsia="zh-CN"/>
        </w:rPr>
        <w:t>到</w:t>
      </w:r>
      <w:r>
        <w:t xml:space="preserve"> 3</w:t>
      </w:r>
      <w:r>
        <w:rPr>
          <w:rFonts w:ascii="宋体" w:cs="宋体" w:hint="eastAsia"/>
          <w:lang w:eastAsia="zh-CN"/>
        </w:rPr>
        <w:t>（不含</w:t>
      </w:r>
      <w:r>
        <w:t xml:space="preserve"> 4</w:t>
      </w:r>
      <w:r>
        <w:rPr>
          <w:rFonts w:ascii="宋体" w:cs="宋体" w:hint="eastAsia"/>
          <w:lang w:eastAsia="zh-CN"/>
        </w:rPr>
        <w:t>）：</w:t>
      </w:r>
    </w:p>
    <w:p w14:paraId="6AD11964" w14:textId="77777777" w:rsidR="004B254D" w:rsidRDefault="004B254D" w:rsidP="004B254D">
      <w:pPr>
        <w:pStyle w:val="a0"/>
        <w:tabs>
          <w:tab w:val="num" w:pos="360"/>
        </w:tabs>
        <w:spacing w:after="72"/>
        <w:rPr>
          <w:rFonts w:hint="eastAsia"/>
        </w:rPr>
      </w:pPr>
      <w:r>
        <w:t>i=0</w:t>
      </w:r>
      <w:r>
        <w:rPr>
          <w:rFonts w:ascii="宋体" w:cs="宋体" w:hint="eastAsia"/>
          <w:lang w:eastAsia="zh-CN"/>
        </w:rPr>
        <w:t>：</w:t>
      </w:r>
      <w:r>
        <w:t>j = 0,1,2,3</w:t>
      </w:r>
      <w:r>
        <w:rPr>
          <w:rFonts w:ascii="宋体" w:cs="宋体" w:hint="eastAsia"/>
          <w:lang w:eastAsia="zh-CN"/>
        </w:rPr>
        <w:t>，共</w:t>
      </w:r>
      <w:r>
        <w:t xml:space="preserve"> 4 </w:t>
      </w:r>
      <w:r>
        <w:rPr>
          <w:rFonts w:ascii="宋体" w:cs="宋体" w:hint="eastAsia"/>
          <w:lang w:eastAsia="zh-CN"/>
        </w:rPr>
        <w:t>次</w:t>
      </w:r>
    </w:p>
    <w:p w14:paraId="72C812A7" w14:textId="77777777" w:rsidR="004B254D" w:rsidRDefault="004B254D" w:rsidP="004B254D">
      <w:pPr>
        <w:pStyle w:val="a0"/>
        <w:tabs>
          <w:tab w:val="num" w:pos="360"/>
        </w:tabs>
        <w:spacing w:after="72"/>
        <w:rPr>
          <w:rFonts w:hint="eastAsia"/>
        </w:rPr>
      </w:pPr>
      <w:r>
        <w:t>i=1</w:t>
      </w:r>
      <w:r>
        <w:rPr>
          <w:rFonts w:ascii="宋体" w:cs="宋体" w:hint="eastAsia"/>
          <w:lang w:eastAsia="zh-CN"/>
        </w:rPr>
        <w:t>：</w:t>
      </w:r>
      <w:r>
        <w:t>j = 1,2,3</w:t>
      </w:r>
      <w:r>
        <w:rPr>
          <w:rFonts w:ascii="宋体" w:cs="宋体" w:hint="eastAsia"/>
          <w:lang w:eastAsia="zh-CN"/>
        </w:rPr>
        <w:t>，共</w:t>
      </w:r>
      <w:r>
        <w:t xml:space="preserve"> 3 </w:t>
      </w:r>
      <w:r>
        <w:rPr>
          <w:rFonts w:ascii="宋体" w:cs="宋体" w:hint="eastAsia"/>
          <w:lang w:eastAsia="zh-CN"/>
        </w:rPr>
        <w:t>次</w:t>
      </w:r>
    </w:p>
    <w:p w14:paraId="00807E4B" w14:textId="77777777" w:rsidR="004B254D" w:rsidRDefault="004B254D" w:rsidP="004B254D">
      <w:pPr>
        <w:pStyle w:val="a0"/>
        <w:tabs>
          <w:tab w:val="num" w:pos="360"/>
        </w:tabs>
        <w:spacing w:after="72"/>
        <w:rPr>
          <w:rFonts w:hint="eastAsia"/>
        </w:rPr>
      </w:pPr>
      <w:r>
        <w:t>i=2</w:t>
      </w:r>
      <w:r>
        <w:rPr>
          <w:rFonts w:ascii="宋体" w:cs="宋体" w:hint="eastAsia"/>
          <w:lang w:eastAsia="zh-CN"/>
        </w:rPr>
        <w:t>：</w:t>
      </w:r>
      <w:r>
        <w:t>j = 2,3</w:t>
      </w:r>
      <w:r>
        <w:rPr>
          <w:rFonts w:ascii="宋体" w:cs="宋体" w:hint="eastAsia"/>
          <w:lang w:eastAsia="zh-CN"/>
        </w:rPr>
        <w:t>，共</w:t>
      </w:r>
      <w:r>
        <w:t xml:space="preserve"> 2 </w:t>
      </w:r>
      <w:r>
        <w:rPr>
          <w:rFonts w:ascii="宋体" w:cs="宋体" w:hint="eastAsia"/>
          <w:lang w:eastAsia="zh-CN"/>
        </w:rPr>
        <w:t>次</w:t>
      </w:r>
    </w:p>
    <w:p w14:paraId="5C79ACD4" w14:textId="77777777" w:rsidR="004B254D" w:rsidRDefault="004B254D" w:rsidP="004B254D">
      <w:pPr>
        <w:pStyle w:val="a0"/>
        <w:tabs>
          <w:tab w:val="num" w:pos="360"/>
        </w:tabs>
        <w:spacing w:after="72"/>
        <w:rPr>
          <w:rFonts w:hint="eastAsia"/>
        </w:rPr>
      </w:pPr>
      <w:r>
        <w:t>i=3</w:t>
      </w:r>
      <w:r>
        <w:rPr>
          <w:rFonts w:ascii="宋体" w:cs="宋体" w:hint="eastAsia"/>
          <w:lang w:eastAsia="zh-CN"/>
        </w:rPr>
        <w:t>：</w:t>
      </w:r>
      <w:r>
        <w:t>j = 3</w:t>
      </w:r>
      <w:r>
        <w:rPr>
          <w:rFonts w:ascii="宋体" w:cs="宋体" w:hint="eastAsia"/>
          <w:lang w:eastAsia="zh-CN"/>
        </w:rPr>
        <w:t>，共</w:t>
      </w:r>
      <w:r>
        <w:t xml:space="preserve"> 1 </w:t>
      </w:r>
      <w:r>
        <w:rPr>
          <w:rFonts w:ascii="宋体" w:cs="宋体" w:hint="eastAsia"/>
          <w:lang w:eastAsia="zh-CN"/>
        </w:rPr>
        <w:t>次</w:t>
      </w:r>
    </w:p>
    <w:p w14:paraId="42E839F4" w14:textId="77777777" w:rsidR="004B254D" w:rsidRDefault="004B254D">
      <w:pPr>
        <w:rPr>
          <w:rFonts w:hint="eastAsia"/>
        </w:rPr>
      </w:pPr>
      <w:r>
        <w:rPr>
          <w:rFonts w:ascii="宋体" w:cs="宋体" w:hint="eastAsia"/>
          <w:lang w:eastAsia="zh-CN"/>
        </w:rPr>
        <w:t>总和</w:t>
      </w:r>
      <w:r>
        <w:t xml:space="preserve"> = 4 + 3 + 2 + 1 = 10</w:t>
      </w:r>
      <w:r>
        <w:rPr>
          <w:rFonts w:ascii="宋体" w:cs="宋体" w:hint="eastAsia"/>
          <w:lang w:eastAsia="zh-CN"/>
        </w:rPr>
        <w:t>。</w:t>
      </w:r>
    </w:p>
    <w:p w14:paraId="62040B06" w14:textId="77777777" w:rsidR="004B254D" w:rsidRDefault="004B254D">
      <w:pPr>
        <w:rPr>
          <w:rFonts w:hint="eastAsia"/>
        </w:rPr>
      </w:pPr>
      <w:r>
        <w:rPr>
          <w:rFonts w:ascii="宋体" w:cs="宋体" w:hint="eastAsia"/>
          <w:b/>
          <w:lang w:eastAsia="zh-CN"/>
        </w:rPr>
        <w:t>答案：C</w:t>
      </w:r>
    </w:p>
    <w:p w14:paraId="5027C6A9" w14:textId="77777777" w:rsidR="004B254D" w:rsidRDefault="004B254D">
      <w:pPr>
        <w:rPr>
          <w:rFonts w:hint="eastAsia"/>
        </w:rPr>
      </w:pPr>
      <w:r>
        <w:rPr>
          <w:rFonts w:ascii="宋体" w:cs="宋体" w:hint="eastAsia"/>
          <w:b/>
          <w:lang w:eastAsia="zh-CN"/>
        </w:rPr>
        <w:t>解析</w:t>
      </w:r>
      <w:r>
        <w:rPr>
          <w:rFonts w:ascii="宋体" w:cs="宋体" w:hint="eastAsia"/>
          <w:lang w:eastAsia="zh-CN"/>
        </w:rPr>
        <w:t xml:space="preserve">：内层起始条件随外层变化时，总次数不再是简单 </w:t>
      </w:r>
      <w:r>
        <w:rPr>
          <w:rFonts w:ascii="Courier New" w:hAnsi="Courier New"/>
          <w:sz w:val="21"/>
        </w:rPr>
        <w:t>m × n</w:t>
      </w:r>
      <w:r>
        <w:rPr>
          <w:rFonts w:ascii="宋体" w:cs="宋体" w:hint="eastAsia"/>
          <w:lang w:eastAsia="zh-CN"/>
        </w:rPr>
        <w:t>。这类题常考</w:t>
      </w:r>
      <w:r>
        <w:t>"</w:t>
      </w:r>
      <w:r>
        <w:rPr>
          <w:rFonts w:ascii="宋体" w:cs="宋体" w:hint="eastAsia"/>
          <w:lang w:eastAsia="zh-CN"/>
        </w:rPr>
        <w:t>递减次数</w:t>
      </w:r>
      <w:r>
        <w:t>"</w:t>
      </w:r>
      <w:r>
        <w:t>——</w:t>
      </w:r>
      <w:r>
        <w:rPr>
          <w:rFonts w:ascii="宋体" w:cs="宋体" w:hint="eastAsia"/>
          <w:lang w:eastAsia="zh-CN"/>
        </w:rPr>
        <w:t>列清单是最稳的方式。</w:t>
      </w:r>
    </w:p>
    <w:p w14:paraId="20FD274D" w14:textId="77777777" w:rsidR="004B254D" w:rsidRPr="004B254D" w:rsidRDefault="004B254D">
      <w:pPr>
        <w:pStyle w:val="31"/>
        <w:spacing w:line="360" w:lineRule="auto"/>
      </w:pPr>
      <w:bookmarkStart w:id="76" w:name="_Toc240537801"/>
      <w:r w:rsidRPr="004B254D">
        <w:rPr>
          <w:rFonts w:hint="eastAsia"/>
          <w:lang w:eastAsia="zh-CN"/>
        </w:rPr>
        <w:t>MCQ-8</w:t>
      </w:r>
      <w:r w:rsidRPr="004B254D">
        <w:rPr>
          <w:rFonts w:hint="eastAsia"/>
          <w:lang w:eastAsia="zh-CN"/>
        </w:rPr>
        <w:t>（</w:t>
      </w:r>
      <w:r w:rsidRPr="004B254D">
        <w:rPr>
          <w:rFonts w:hint="eastAsia"/>
          <w:lang w:eastAsia="zh-CN"/>
        </w:rPr>
        <w:t xml:space="preserve">String </w:t>
      </w:r>
      <w:r w:rsidRPr="004B254D">
        <w:rPr>
          <w:rFonts w:hint="eastAsia"/>
          <w:lang w:eastAsia="zh-CN"/>
        </w:rPr>
        <w:t>比较</w:t>
      </w:r>
      <w:r w:rsidRPr="004B254D">
        <w:rPr>
          <w:rFonts w:hint="eastAsia"/>
          <w:lang w:eastAsia="zh-CN"/>
        </w:rPr>
        <w:t xml:space="preserve"> + </w:t>
      </w:r>
      <w:r w:rsidRPr="004B254D">
        <w:rPr>
          <w:rFonts w:hint="eastAsia"/>
          <w:lang w:eastAsia="zh-CN"/>
        </w:rPr>
        <w:t>判别陷阱）</w:t>
      </w:r>
      <w:bookmarkEnd w:id="76"/>
    </w:p>
    <w:p w14:paraId="2AD969A6" w14:textId="77777777" w:rsidR="004B254D" w:rsidRDefault="004B254D">
      <w:pPr>
        <w:rPr>
          <w:rFonts w:hint="eastAsia"/>
        </w:rPr>
      </w:pPr>
      <w:r>
        <w:rPr>
          <w:rFonts w:ascii="宋体" w:cs="宋体" w:hint="eastAsia"/>
          <w:b/>
          <w:lang w:eastAsia="zh-CN"/>
        </w:rPr>
        <w:t>英文原题</w:t>
      </w:r>
      <w:r>
        <w:rPr>
          <w:rFonts w:ascii="宋体" w:cs="宋体" w:hint="eastAsia"/>
          <w:lang w:eastAsia="zh-CN"/>
        </w:rPr>
        <w:t>：</w:t>
      </w:r>
    </w:p>
    <w:p w14:paraId="71B6D361" w14:textId="77777777" w:rsidR="004B254D" w:rsidRDefault="004B254D">
      <w:pPr>
        <w:spacing w:line="360" w:lineRule="auto"/>
        <w:rPr>
          <w:rFonts w:hint="eastAsia"/>
        </w:rPr>
      </w:pPr>
      <w:r>
        <w:rPr>
          <w:rFonts w:ascii="Courier New" w:hAnsi="Courier New"/>
          <w:color w:val="1A1A1A"/>
          <w:sz w:val="21"/>
        </w:rPr>
        <w:t>Consider the following code segment.</w:t>
      </w:r>
      <w:r>
        <w:rPr>
          <w:rFonts w:ascii="Courier New" w:hAnsi="Courier New"/>
          <w:color w:val="1A1A1A"/>
          <w:sz w:val="21"/>
        </w:rPr>
        <w:br/>
      </w:r>
      <w:r>
        <w:rPr>
          <w:rFonts w:ascii="Courier New" w:hAnsi="Courier New"/>
          <w:color w:val="1A1A1A"/>
          <w:sz w:val="21"/>
        </w:rPr>
        <w:br/>
        <w:t>String a = new String("cat");</w:t>
      </w:r>
      <w:r>
        <w:rPr>
          <w:rFonts w:ascii="Courier New" w:hAnsi="Courier New"/>
          <w:color w:val="1A1A1A"/>
          <w:sz w:val="21"/>
        </w:rPr>
        <w:br/>
        <w:t>String b = new String("cat");</w:t>
      </w:r>
      <w:r>
        <w:rPr>
          <w:rFonts w:ascii="Courier New" w:hAnsi="Courier New"/>
          <w:color w:val="1A1A1A"/>
          <w:sz w:val="21"/>
        </w:rPr>
        <w:br/>
        <w:t>String c = a;</w:t>
      </w:r>
      <w:r>
        <w:rPr>
          <w:rFonts w:ascii="Courier New" w:hAnsi="Courier New"/>
          <w:color w:val="1A1A1A"/>
          <w:sz w:val="21"/>
        </w:rPr>
        <w:br/>
        <w:t>boolean p = (a == b);</w:t>
      </w:r>
      <w:r>
        <w:rPr>
          <w:rFonts w:ascii="Courier New" w:hAnsi="Courier New"/>
          <w:color w:val="1A1A1A"/>
          <w:sz w:val="21"/>
        </w:rPr>
        <w:br/>
        <w:t>boolean q = (a.equals(b));</w:t>
      </w:r>
      <w:r>
        <w:rPr>
          <w:rFonts w:ascii="Courier New" w:hAnsi="Courier New"/>
          <w:color w:val="1A1A1A"/>
          <w:sz w:val="21"/>
        </w:rPr>
        <w:br/>
        <w:t>boolean r = (a == c);</w:t>
      </w:r>
      <w:r>
        <w:rPr>
          <w:rFonts w:ascii="Courier New" w:hAnsi="Courier New"/>
          <w:color w:val="1A1A1A"/>
          <w:sz w:val="21"/>
        </w:rPr>
        <w:br/>
      </w:r>
      <w:r>
        <w:rPr>
          <w:rFonts w:ascii="Courier New" w:hAnsi="Courier New"/>
          <w:color w:val="1A1A1A"/>
          <w:sz w:val="21"/>
        </w:rPr>
        <w:br/>
        <w:t>14. What are the values of p, q, and r after the code segment has executed?</w:t>
      </w:r>
      <w:r>
        <w:rPr>
          <w:rFonts w:ascii="Courier New" w:hAnsi="Courier New"/>
          <w:color w:val="1A1A1A"/>
          <w:sz w:val="21"/>
        </w:rPr>
        <w:br/>
      </w:r>
      <w:r>
        <w:rPr>
          <w:rFonts w:ascii="Courier New" w:hAnsi="Courier New"/>
          <w:color w:val="1A1A1A"/>
          <w:sz w:val="21"/>
        </w:rPr>
        <w:br/>
        <w:t>(A) p is true,  q is true,  r is true</w:t>
      </w:r>
      <w:r>
        <w:rPr>
          <w:rFonts w:ascii="Courier New" w:hAnsi="Courier New"/>
          <w:color w:val="1A1A1A"/>
          <w:sz w:val="21"/>
        </w:rPr>
        <w:br/>
      </w:r>
      <w:r>
        <w:rPr>
          <w:rFonts w:ascii="Courier New" w:hAnsi="Courier New"/>
          <w:color w:val="1A1A1A"/>
          <w:sz w:val="21"/>
        </w:rPr>
        <w:lastRenderedPageBreak/>
        <w:t>(B) p is false, q is true,  r is true</w:t>
      </w:r>
      <w:r>
        <w:rPr>
          <w:rFonts w:ascii="Courier New" w:hAnsi="Courier New"/>
          <w:color w:val="1A1A1A"/>
          <w:sz w:val="21"/>
        </w:rPr>
        <w:br/>
        <w:t>(C) p is false, q is true,  r is false</w:t>
      </w:r>
      <w:r>
        <w:rPr>
          <w:rFonts w:ascii="Courier New" w:hAnsi="Courier New"/>
          <w:color w:val="1A1A1A"/>
          <w:sz w:val="21"/>
        </w:rPr>
        <w:br/>
        <w:t>(D) p is true,  q is false, r is false</w:t>
      </w:r>
      <w:r>
        <w:rPr>
          <w:rFonts w:ascii="Courier New" w:hAnsi="Courier New"/>
          <w:color w:val="1A1A1A"/>
          <w:sz w:val="21"/>
        </w:rPr>
        <w:br/>
      </w:r>
    </w:p>
    <w:p w14:paraId="0DD8146C" w14:textId="77777777" w:rsidR="004B254D" w:rsidRDefault="004B254D">
      <w:pPr>
        <w:rPr>
          <w:rFonts w:hint="eastAsia"/>
        </w:rPr>
      </w:pPr>
      <w:r>
        <w:rPr>
          <w:rFonts w:ascii="宋体" w:cs="宋体" w:hint="eastAsia"/>
          <w:b/>
          <w:lang w:eastAsia="zh-CN"/>
        </w:rPr>
        <w:t>中文解读</w:t>
      </w:r>
      <w:r>
        <w:rPr>
          <w:rFonts w:ascii="宋体" w:cs="宋体" w:hint="eastAsia"/>
          <w:lang w:eastAsia="zh-CN"/>
        </w:rPr>
        <w:t>：</w:t>
      </w:r>
    </w:p>
    <w:p w14:paraId="3594212B" w14:textId="77777777" w:rsidR="004B254D" w:rsidRDefault="004B254D" w:rsidP="004B254D">
      <w:pPr>
        <w:pStyle w:val="a0"/>
        <w:tabs>
          <w:tab w:val="num" w:pos="360"/>
        </w:tabs>
        <w:spacing w:after="72"/>
        <w:rPr>
          <w:rFonts w:hint="eastAsia"/>
        </w:rPr>
      </w:pPr>
      <w:r>
        <w:rPr>
          <w:rFonts w:ascii="Courier New" w:hAnsi="Courier New"/>
          <w:sz w:val="21"/>
        </w:rPr>
        <w:t>a</w:t>
      </w:r>
      <w:r>
        <w:rPr>
          <w:rFonts w:ascii="宋体" w:cs="宋体" w:hint="eastAsia"/>
          <w:lang w:eastAsia="zh-CN"/>
        </w:rPr>
        <w:t xml:space="preserve"> 与 </w:t>
      </w:r>
      <w:r>
        <w:rPr>
          <w:rFonts w:ascii="Courier New" w:hAnsi="Courier New"/>
          <w:sz w:val="21"/>
        </w:rPr>
        <w:t>b</w:t>
      </w:r>
      <w:r>
        <w:rPr>
          <w:rFonts w:ascii="宋体" w:cs="宋体" w:hint="eastAsia"/>
          <w:lang w:eastAsia="zh-CN"/>
        </w:rPr>
        <w:t xml:space="preserve"> 是用 </w:t>
      </w:r>
      <w:r>
        <w:rPr>
          <w:rFonts w:ascii="Courier New" w:hAnsi="Courier New"/>
          <w:sz w:val="21"/>
        </w:rPr>
        <w:t>new String(...)</w:t>
      </w:r>
      <w:r>
        <w:rPr>
          <w:rFonts w:ascii="宋体" w:cs="宋体" w:hint="eastAsia"/>
          <w:lang w:eastAsia="zh-CN"/>
        </w:rPr>
        <w:t xml:space="preserve"> 创建的</w:t>
      </w:r>
      <w:r>
        <w:rPr>
          <w:rFonts w:ascii="宋体" w:cs="宋体" w:hint="eastAsia"/>
          <w:b/>
          <w:lang w:eastAsia="zh-CN"/>
        </w:rPr>
        <w:t>两个不同对象</w:t>
      </w:r>
      <w:r>
        <w:rPr>
          <w:rFonts w:ascii="宋体" w:cs="宋体" w:hint="eastAsia"/>
          <w:lang w:eastAsia="zh-CN"/>
        </w:rPr>
        <w:t>，内容相同但</w:t>
      </w:r>
      <w:r>
        <w:rPr>
          <w:rFonts w:ascii="宋体" w:cs="宋体" w:hint="eastAsia"/>
          <w:b/>
          <w:lang w:eastAsia="zh-CN"/>
        </w:rPr>
        <w:t>不是同一对象</w:t>
      </w:r>
      <w:r>
        <w:rPr>
          <w:rFonts w:ascii="宋体" w:cs="宋体" w:hint="eastAsia"/>
          <w:lang w:eastAsia="zh-CN"/>
        </w:rPr>
        <w:t>。</w:t>
      </w:r>
    </w:p>
    <w:p w14:paraId="0EC92F5D" w14:textId="77777777" w:rsidR="004B254D" w:rsidRDefault="004B254D" w:rsidP="004B254D">
      <w:pPr>
        <w:pStyle w:val="a0"/>
        <w:tabs>
          <w:tab w:val="num" w:pos="360"/>
        </w:tabs>
        <w:spacing w:after="72"/>
        <w:rPr>
          <w:rFonts w:hint="eastAsia"/>
        </w:rPr>
      </w:pPr>
      <w:r>
        <w:rPr>
          <w:rFonts w:ascii="Courier New" w:hAnsi="Courier New"/>
          <w:sz w:val="21"/>
        </w:rPr>
        <w:t>c = a</w:t>
      </w:r>
      <w:r>
        <w:rPr>
          <w:rFonts w:ascii="宋体" w:cs="宋体" w:hint="eastAsia"/>
          <w:lang w:eastAsia="zh-CN"/>
        </w:rPr>
        <w:t xml:space="preserve"> 是</w:t>
      </w:r>
      <w:r>
        <w:rPr>
          <w:rFonts w:ascii="宋体" w:cs="宋体" w:hint="eastAsia"/>
          <w:b/>
          <w:lang w:eastAsia="zh-CN"/>
        </w:rPr>
        <w:t>引用赋值</w:t>
      </w:r>
      <w:r>
        <w:rPr>
          <w:rFonts w:ascii="宋体" w:cs="宋体" w:hint="eastAsia"/>
          <w:lang w:eastAsia="zh-CN"/>
        </w:rPr>
        <w:t>，</w:t>
      </w:r>
      <w:r>
        <w:rPr>
          <w:rFonts w:ascii="Courier New" w:hAnsi="Courier New"/>
          <w:sz w:val="21"/>
        </w:rPr>
        <w:t>c</w:t>
      </w:r>
      <w:r>
        <w:rPr>
          <w:rFonts w:ascii="宋体" w:cs="宋体" w:hint="eastAsia"/>
          <w:lang w:eastAsia="zh-CN"/>
        </w:rPr>
        <w:t xml:space="preserve"> 与 </w:t>
      </w:r>
      <w:r>
        <w:rPr>
          <w:rFonts w:ascii="Courier New" w:hAnsi="Courier New"/>
          <w:sz w:val="21"/>
        </w:rPr>
        <w:t>a</w:t>
      </w:r>
      <w:r>
        <w:rPr>
          <w:rFonts w:ascii="宋体" w:cs="宋体" w:hint="eastAsia"/>
          <w:lang w:eastAsia="zh-CN"/>
        </w:rPr>
        <w:t xml:space="preserve"> 指向</w:t>
      </w:r>
      <w:r>
        <w:rPr>
          <w:rFonts w:ascii="宋体" w:cs="宋体" w:hint="eastAsia"/>
          <w:b/>
          <w:lang w:eastAsia="zh-CN"/>
        </w:rPr>
        <w:t>同一个对象</w:t>
      </w:r>
      <w:r>
        <w:rPr>
          <w:rFonts w:ascii="宋体" w:cs="宋体" w:hint="eastAsia"/>
          <w:lang w:eastAsia="zh-CN"/>
        </w:rPr>
        <w:t>。</w:t>
      </w:r>
    </w:p>
    <w:p w14:paraId="572AB3DD" w14:textId="77777777" w:rsidR="004B254D" w:rsidRDefault="004B254D" w:rsidP="004B254D">
      <w:pPr>
        <w:pStyle w:val="a0"/>
        <w:tabs>
          <w:tab w:val="num" w:pos="360"/>
        </w:tabs>
        <w:spacing w:after="72"/>
        <w:rPr>
          <w:rFonts w:hint="eastAsia"/>
        </w:rPr>
      </w:pPr>
      <w:r>
        <w:rPr>
          <w:rFonts w:ascii="Courier New" w:hAnsi="Courier New"/>
          <w:sz w:val="21"/>
        </w:rPr>
        <w:t>a == b</w:t>
      </w:r>
      <w:r>
        <w:rPr>
          <w:rFonts w:ascii="宋体" w:cs="宋体" w:hint="eastAsia"/>
          <w:lang w:eastAsia="zh-CN"/>
        </w:rPr>
        <w:t>：比较引用，</w:t>
      </w:r>
      <w:r>
        <w:t>false</w:t>
      </w:r>
      <w:r>
        <w:rPr>
          <w:rFonts w:ascii="宋体" w:cs="宋体" w:hint="eastAsia"/>
          <w:lang w:eastAsia="zh-CN"/>
        </w:rPr>
        <w:t>。</w:t>
      </w:r>
    </w:p>
    <w:p w14:paraId="1C42FE27" w14:textId="77777777" w:rsidR="004B254D" w:rsidRDefault="004B254D" w:rsidP="004B254D">
      <w:pPr>
        <w:pStyle w:val="a0"/>
        <w:tabs>
          <w:tab w:val="num" w:pos="360"/>
        </w:tabs>
        <w:spacing w:after="72"/>
        <w:rPr>
          <w:rFonts w:hint="eastAsia"/>
        </w:rPr>
      </w:pPr>
      <w:r>
        <w:rPr>
          <w:rFonts w:ascii="Courier New" w:hAnsi="Courier New"/>
          <w:sz w:val="21"/>
        </w:rPr>
        <w:t>a.equals(b)</w:t>
      </w:r>
      <w:r>
        <w:rPr>
          <w:rFonts w:ascii="宋体" w:cs="宋体" w:hint="eastAsia"/>
          <w:lang w:eastAsia="zh-CN"/>
        </w:rPr>
        <w:t>：比较内容，</w:t>
      </w:r>
      <w:r>
        <w:t>true</w:t>
      </w:r>
      <w:r>
        <w:rPr>
          <w:rFonts w:ascii="宋体" w:cs="宋体" w:hint="eastAsia"/>
          <w:lang w:eastAsia="zh-CN"/>
        </w:rPr>
        <w:t>。</w:t>
      </w:r>
    </w:p>
    <w:p w14:paraId="511CE1FA" w14:textId="77777777" w:rsidR="004B254D" w:rsidRDefault="004B254D" w:rsidP="004B254D">
      <w:pPr>
        <w:pStyle w:val="a0"/>
        <w:tabs>
          <w:tab w:val="num" w:pos="360"/>
        </w:tabs>
        <w:spacing w:after="72"/>
        <w:rPr>
          <w:rFonts w:hint="eastAsia"/>
        </w:rPr>
      </w:pPr>
      <w:r>
        <w:rPr>
          <w:rFonts w:ascii="Courier New" w:hAnsi="Courier New"/>
          <w:sz w:val="21"/>
        </w:rPr>
        <w:t>a == c</w:t>
      </w:r>
      <w:r>
        <w:rPr>
          <w:rFonts w:ascii="宋体" w:cs="宋体" w:hint="eastAsia"/>
          <w:lang w:eastAsia="zh-CN"/>
        </w:rPr>
        <w:t>：同一对象，</w:t>
      </w:r>
      <w:r>
        <w:t>true</w:t>
      </w:r>
      <w:r>
        <w:rPr>
          <w:rFonts w:ascii="宋体" w:cs="宋体" w:hint="eastAsia"/>
          <w:lang w:eastAsia="zh-CN"/>
        </w:rPr>
        <w:t>。</w:t>
      </w:r>
    </w:p>
    <w:p w14:paraId="5C161C6B" w14:textId="77777777" w:rsidR="004B254D" w:rsidRDefault="004B254D">
      <w:pPr>
        <w:rPr>
          <w:rFonts w:hint="eastAsia"/>
        </w:rPr>
      </w:pPr>
      <w:r>
        <w:rPr>
          <w:rFonts w:ascii="宋体" w:cs="宋体" w:hint="eastAsia"/>
          <w:b/>
          <w:lang w:eastAsia="zh-CN"/>
        </w:rPr>
        <w:t>答案：B</w:t>
      </w:r>
    </w:p>
    <w:p w14:paraId="574D2497" w14:textId="77777777" w:rsidR="004B254D" w:rsidRDefault="004B254D">
      <w:pPr>
        <w:rPr>
          <w:rFonts w:hint="eastAsia"/>
        </w:rPr>
      </w:pPr>
      <w:r>
        <w:rPr>
          <w:rFonts w:ascii="宋体" w:cs="宋体" w:hint="eastAsia"/>
          <w:b/>
          <w:lang w:eastAsia="zh-CN"/>
        </w:rPr>
        <w:t>解析</w:t>
      </w:r>
      <w:r>
        <w:rPr>
          <w:rFonts w:ascii="宋体" w:cs="宋体" w:hint="eastAsia"/>
          <w:lang w:eastAsia="zh-CN"/>
        </w:rPr>
        <w:t xml:space="preserve">：考察 </w:t>
      </w:r>
      <w:r>
        <w:rPr>
          <w:rFonts w:ascii="Courier New" w:hAnsi="Courier New"/>
          <w:sz w:val="21"/>
        </w:rPr>
        <w:t>==</w:t>
      </w:r>
      <w:r>
        <w:rPr>
          <w:rFonts w:ascii="宋体" w:cs="宋体" w:hint="eastAsia"/>
          <w:lang w:eastAsia="zh-CN"/>
        </w:rPr>
        <w:t xml:space="preserve"> 与 </w:t>
      </w:r>
      <w:r>
        <w:rPr>
          <w:rFonts w:ascii="Courier New" w:hAnsi="Courier New"/>
          <w:sz w:val="21"/>
        </w:rPr>
        <w:t>.equals()</w:t>
      </w:r>
      <w:r>
        <w:t xml:space="preserve"> </w:t>
      </w:r>
      <w:r>
        <w:rPr>
          <w:rFonts w:ascii="宋体" w:cs="宋体" w:hint="eastAsia"/>
          <w:lang w:eastAsia="zh-CN"/>
        </w:rPr>
        <w:t>在</w:t>
      </w:r>
      <w:r>
        <w:t xml:space="preserve"> String </w:t>
      </w:r>
      <w:r>
        <w:rPr>
          <w:rFonts w:ascii="宋体" w:cs="宋体" w:hint="eastAsia"/>
          <w:lang w:eastAsia="zh-CN"/>
        </w:rPr>
        <w:t>上的差异，以及引用赋值的语义。这是</w:t>
      </w:r>
      <w:r>
        <w:t xml:space="preserve"> Unit 1 + Unit 2 </w:t>
      </w:r>
      <w:r>
        <w:rPr>
          <w:rFonts w:ascii="宋体" w:cs="宋体" w:hint="eastAsia"/>
          <w:lang w:eastAsia="zh-CN"/>
        </w:rPr>
        <w:t>联合考点，</w:t>
      </w:r>
      <w:r>
        <w:rPr>
          <w:rFonts w:ascii="宋体" w:cs="宋体" w:hint="eastAsia"/>
          <w:b/>
          <w:lang w:eastAsia="zh-CN"/>
        </w:rPr>
        <w:t>全文最高频出错题之一</w:t>
      </w:r>
      <w:r>
        <w:rPr>
          <w:rFonts w:ascii="宋体" w:cs="宋体" w:hint="eastAsia"/>
          <w:lang w:eastAsia="zh-CN"/>
        </w:rPr>
        <w:t>。</w:t>
      </w:r>
    </w:p>
    <w:p w14:paraId="45818807" w14:textId="77777777" w:rsidR="004B254D" w:rsidRDefault="004B254D">
      <w:pPr>
        <w:rPr>
          <w:rFonts w:hint="eastAsia"/>
        </w:rPr>
      </w:pPr>
      <w:r>
        <w:rPr>
          <w:rFonts w:ascii="宋体" w:cs="宋体" w:hint="eastAsia"/>
          <w:b/>
          <w:lang w:eastAsia="zh-CN"/>
        </w:rPr>
        <w:t>MCQ 限时训练建议</w:t>
      </w:r>
      <w:r>
        <w:rPr>
          <w:rFonts w:ascii="宋体" w:cs="宋体" w:hint="eastAsia"/>
          <w:lang w:eastAsia="zh-CN"/>
        </w:rPr>
        <w:t>：以上</w:t>
      </w:r>
      <w:r>
        <w:t xml:space="preserve"> 10 </w:t>
      </w:r>
      <w:r>
        <w:rPr>
          <w:rFonts w:ascii="宋体" w:cs="宋体" w:hint="eastAsia"/>
          <w:lang w:eastAsia="zh-CN"/>
        </w:rPr>
        <w:t>题计时</w:t>
      </w:r>
      <w:r>
        <w:t xml:space="preserve"> 25 </w:t>
      </w:r>
      <w:r>
        <w:rPr>
          <w:rFonts w:ascii="宋体" w:cs="宋体" w:hint="eastAsia"/>
          <w:lang w:eastAsia="zh-CN"/>
        </w:rPr>
        <w:t>分钟完成，平均</w:t>
      </w:r>
      <w:r>
        <w:t xml:space="preserve"> 2.5 </w:t>
      </w:r>
      <w:r>
        <w:rPr>
          <w:rFonts w:ascii="宋体" w:cs="宋体" w:hint="eastAsia"/>
          <w:lang w:eastAsia="zh-CN"/>
        </w:rPr>
        <w:t>分钟</w:t>
      </w:r>
      <w:r>
        <w:t>/</w:t>
      </w:r>
      <w:r>
        <w:rPr>
          <w:rFonts w:ascii="宋体" w:cs="宋体" w:hint="eastAsia"/>
          <w:lang w:eastAsia="zh-CN"/>
        </w:rPr>
        <w:t>题。新版考纲的</w:t>
      </w:r>
      <w:r>
        <w:t xml:space="preserve"> MCQ 1</w:t>
      </w:r>
      <w:r>
        <w:t>–</w:t>
      </w:r>
      <w:r>
        <w:t xml:space="preserve">4 </w:t>
      </w:r>
      <w:r>
        <w:rPr>
          <w:rFonts w:ascii="宋体" w:cs="宋体" w:hint="eastAsia"/>
          <w:lang w:eastAsia="zh-CN"/>
        </w:rPr>
        <w:t>选项很少出现</w:t>
      </w:r>
      <w:r>
        <w:t>"</w:t>
      </w:r>
      <w:r>
        <w:rPr>
          <w:rFonts w:ascii="宋体" w:cs="宋体" w:hint="eastAsia"/>
          <w:lang w:eastAsia="zh-CN"/>
        </w:rPr>
        <w:t>明显送分</w:t>
      </w:r>
      <w:r>
        <w:t>"</w:t>
      </w:r>
      <w:r>
        <w:rPr>
          <w:rFonts w:ascii="宋体" w:cs="宋体" w:hint="eastAsia"/>
          <w:lang w:eastAsia="zh-CN"/>
        </w:rPr>
        <w:t>，必须</w:t>
      </w:r>
      <w:r>
        <w:rPr>
          <w:rFonts w:ascii="宋体" w:cs="宋体" w:hint="eastAsia"/>
          <w:b/>
          <w:lang w:eastAsia="zh-CN"/>
        </w:rPr>
        <w:t>手算</w:t>
      </w:r>
      <w:r>
        <w:rPr>
          <w:rFonts w:ascii="宋体" w:cs="宋体" w:hint="eastAsia"/>
          <w:lang w:eastAsia="zh-CN"/>
        </w:rPr>
        <w:t>才能拿稳分。</w:t>
      </w:r>
    </w:p>
    <w:p w14:paraId="154C3FD9" w14:textId="77777777" w:rsidR="004B254D" w:rsidRPr="004B254D" w:rsidRDefault="004B254D">
      <w:pPr>
        <w:pStyle w:val="21"/>
        <w:spacing w:line="360" w:lineRule="auto"/>
      </w:pPr>
      <w:bookmarkStart w:id="77" w:name="_Toc240537802"/>
      <w:r w:rsidRPr="004B254D">
        <w:rPr>
          <w:rFonts w:hint="eastAsia"/>
          <w:lang w:eastAsia="zh-CN"/>
        </w:rPr>
        <w:t>五、</w:t>
      </w:r>
      <w:r w:rsidRPr="004B254D">
        <w:rPr>
          <w:rFonts w:hint="eastAsia"/>
          <w:lang w:eastAsia="zh-CN"/>
        </w:rPr>
        <w:t xml:space="preserve">FRQ </w:t>
      </w:r>
      <w:r w:rsidRPr="004B254D">
        <w:rPr>
          <w:rFonts w:hint="eastAsia"/>
          <w:lang w:eastAsia="zh-CN"/>
        </w:rPr>
        <w:t>真题精选与解析</w:t>
      </w:r>
      <w:bookmarkEnd w:id="77"/>
    </w:p>
    <w:p w14:paraId="293A305D" w14:textId="77777777" w:rsidR="004B254D" w:rsidRDefault="004B254D">
      <w:pPr>
        <w:rPr>
          <w:rFonts w:hint="eastAsia"/>
        </w:rPr>
      </w:pPr>
      <w:r>
        <w:rPr>
          <w:rFonts w:ascii="宋体" w:cs="宋体" w:hint="eastAsia"/>
          <w:lang w:eastAsia="zh-CN"/>
        </w:rPr>
        <w:t xml:space="preserve">本章精选 </w:t>
      </w:r>
      <w:r>
        <w:rPr>
          <w:rFonts w:ascii="宋体" w:cs="宋体" w:hint="eastAsia"/>
          <w:b/>
          <w:lang w:eastAsia="zh-CN"/>
        </w:rPr>
        <w:t>5 道完整真题</w:t>
      </w:r>
      <w:r>
        <w:rPr>
          <w:rFonts w:ascii="宋体" w:cs="宋体" w:hint="eastAsia"/>
          <w:lang w:eastAsia="zh-CN"/>
        </w:rPr>
        <w:t>，全部来自</w:t>
      </w:r>
      <w:r>
        <w:t xml:space="preserve"> AP Classroom </w:t>
      </w:r>
      <w:r>
        <w:rPr>
          <w:rFonts w:ascii="宋体" w:cs="宋体" w:hint="eastAsia"/>
          <w:lang w:eastAsia="zh-CN"/>
        </w:rPr>
        <w:t>官方</w:t>
      </w:r>
      <w:r>
        <w:t xml:space="preserve"> Unit 2 Selection and Iteration Progress Check </w:t>
      </w:r>
      <w:r>
        <w:rPr>
          <w:rFonts w:ascii="宋体" w:cs="宋体" w:hint="eastAsia"/>
          <w:lang w:eastAsia="zh-CN"/>
        </w:rPr>
        <w:t>题目（</w:t>
      </w:r>
      <w:r>
        <w:t xml:space="preserve">College Board 2025 </w:t>
      </w:r>
      <w:r>
        <w:rPr>
          <w:rFonts w:ascii="宋体" w:cs="宋体" w:hint="eastAsia"/>
          <w:lang w:eastAsia="zh-CN"/>
        </w:rPr>
        <w:t>新版</w:t>
      </w:r>
      <w:r>
        <w:t xml:space="preserve"> CED </w:t>
      </w:r>
      <w:r>
        <w:rPr>
          <w:rFonts w:ascii="宋体" w:cs="宋体" w:hint="eastAsia"/>
          <w:lang w:eastAsia="zh-CN"/>
        </w:rPr>
        <w:t>配套题库，与</w:t>
      </w:r>
      <w:r>
        <w:t xml:space="preserve"> 2026 </w:t>
      </w:r>
      <w:r>
        <w:rPr>
          <w:rFonts w:ascii="宋体" w:cs="宋体" w:hint="eastAsia"/>
          <w:lang w:eastAsia="zh-CN"/>
        </w:rPr>
        <w:t>国际考同源）。</w:t>
      </w:r>
      <w:r>
        <w:t xml:space="preserve">FRQ-1 </w:t>
      </w:r>
      <w:r>
        <w:rPr>
          <w:rFonts w:ascii="宋体" w:cs="宋体" w:hint="eastAsia"/>
          <w:lang w:eastAsia="zh-CN"/>
        </w:rPr>
        <w:t>来自</w:t>
      </w:r>
      <w:r>
        <w:t xml:space="preserve"> Part A</w:t>
      </w:r>
      <w:r>
        <w:rPr>
          <w:rFonts w:ascii="宋体" w:cs="宋体" w:hint="eastAsia"/>
          <w:lang w:eastAsia="zh-CN"/>
        </w:rPr>
        <w:t>（</w:t>
      </w:r>
      <w:r>
        <w:t xml:space="preserve">4 </w:t>
      </w:r>
      <w:r>
        <w:rPr>
          <w:rFonts w:ascii="宋体" w:cs="宋体" w:hint="eastAsia"/>
          <w:lang w:eastAsia="zh-CN"/>
        </w:rPr>
        <w:t>段合一），</w:t>
      </w:r>
      <w:r>
        <w:t xml:space="preserve">FRQ-2 </w:t>
      </w:r>
      <w:r>
        <w:rPr>
          <w:rFonts w:ascii="宋体" w:cs="宋体" w:hint="eastAsia"/>
          <w:lang w:eastAsia="zh-CN"/>
        </w:rPr>
        <w:t>至</w:t>
      </w:r>
      <w:r>
        <w:t xml:space="preserve"> FRQ-5 </w:t>
      </w:r>
      <w:r>
        <w:rPr>
          <w:rFonts w:ascii="宋体" w:cs="宋体" w:hint="eastAsia"/>
          <w:lang w:eastAsia="zh-CN"/>
        </w:rPr>
        <w:t>来自</w:t>
      </w:r>
      <w:r>
        <w:t xml:space="preserve"> Part B</w:t>
      </w:r>
      <w:r>
        <w:rPr>
          <w:rFonts w:ascii="宋体" w:cs="宋体" w:hint="eastAsia"/>
          <w:lang w:eastAsia="zh-CN"/>
        </w:rPr>
        <w:t>（</w:t>
      </w:r>
      <w:r>
        <w:t xml:space="preserve">4 </w:t>
      </w:r>
      <w:r>
        <w:rPr>
          <w:rFonts w:ascii="宋体" w:cs="宋体" w:hint="eastAsia"/>
          <w:lang w:eastAsia="zh-CN"/>
        </w:rPr>
        <w:t>题各取一段）。每题均给出官方英文原题与中文思路、参考解法、评分要点，方便对照练习。</w:t>
      </w:r>
    </w:p>
    <w:p w14:paraId="385E3308" w14:textId="77777777" w:rsidR="004B254D" w:rsidRDefault="004B254D">
      <w:pPr>
        <w:rPr>
          <w:rFonts w:hint="eastAsia"/>
        </w:rPr>
      </w:pPr>
      <w:r>
        <w:rPr>
          <w:rFonts w:ascii="宋体" w:cs="宋体" w:hint="eastAsia"/>
          <w:b/>
          <w:lang w:eastAsia="zh-CN"/>
        </w:rPr>
        <w:t>章节引言</w:t>
      </w:r>
      <w:r>
        <w:rPr>
          <w:rFonts w:ascii="宋体" w:cs="宋体" w:hint="eastAsia"/>
          <w:lang w:eastAsia="zh-CN"/>
        </w:rPr>
        <w:t>：</w:t>
      </w:r>
      <w:r>
        <w:t xml:space="preserve">Unit 2 Selection and Iteration </w:t>
      </w:r>
      <w:r>
        <w:rPr>
          <w:rFonts w:ascii="宋体" w:cs="宋体" w:hint="eastAsia"/>
          <w:lang w:eastAsia="zh-CN"/>
        </w:rPr>
        <w:t>题目特别考察对布尔表达式的精确控制（避免</w:t>
      </w:r>
      <w:r>
        <w:t xml:space="preserve"> off-by-one</w:t>
      </w:r>
      <w:r>
        <w:rPr>
          <w:rFonts w:ascii="宋体" w:cs="宋体" w:hint="eastAsia"/>
          <w:lang w:eastAsia="zh-CN"/>
        </w:rPr>
        <w:t>）、对</w:t>
      </w:r>
      <w:r>
        <w:t xml:space="preserve"> </w:t>
      </w:r>
      <w:r>
        <w:rPr>
          <w:rFonts w:ascii="Courier New" w:hAnsi="Courier New"/>
          <w:sz w:val="21"/>
        </w:rPr>
        <w:t>==</w:t>
      </w:r>
      <w:r>
        <w:t xml:space="preserve"> / </w:t>
      </w:r>
      <w:r>
        <w:rPr>
          <w:rFonts w:ascii="Courier New" w:hAnsi="Courier New"/>
          <w:sz w:val="21"/>
        </w:rPr>
        <w:t>.equals()</w:t>
      </w:r>
      <w:r>
        <w:t xml:space="preserve"> </w:t>
      </w:r>
      <w:r>
        <w:rPr>
          <w:rFonts w:ascii="宋体" w:cs="宋体" w:hint="eastAsia"/>
          <w:lang w:eastAsia="zh-CN"/>
        </w:rPr>
        <w:t>的正确选择、以及对整数除法与模运算的熟练度。</w:t>
      </w:r>
      <w:r>
        <w:t xml:space="preserve">AP Classroom </w:t>
      </w:r>
      <w:r>
        <w:rPr>
          <w:rFonts w:ascii="宋体" w:cs="宋体" w:hint="eastAsia"/>
          <w:lang w:eastAsia="zh-CN"/>
        </w:rPr>
        <w:t>的</w:t>
      </w:r>
      <w:r>
        <w:t xml:space="preserve"> Progress Check </w:t>
      </w:r>
      <w:r>
        <w:rPr>
          <w:rFonts w:ascii="宋体" w:cs="宋体" w:hint="eastAsia"/>
          <w:lang w:eastAsia="zh-CN"/>
        </w:rPr>
        <w:t>是备考这一章节的最佳练习材料。</w:t>
      </w:r>
    </w:p>
    <w:p w14:paraId="10D88C2E" w14:textId="77777777" w:rsidR="004B254D" w:rsidRPr="004B254D" w:rsidRDefault="004B254D">
      <w:pPr>
        <w:pStyle w:val="31"/>
        <w:spacing w:line="360" w:lineRule="auto"/>
      </w:pPr>
      <w:bookmarkStart w:id="78" w:name="_Toc240537803"/>
      <w:r w:rsidRPr="004B254D">
        <w:rPr>
          <w:rFonts w:hint="eastAsia"/>
          <w:lang w:eastAsia="zh-CN"/>
        </w:rPr>
        <w:lastRenderedPageBreak/>
        <w:t>FRQ-1</w:t>
      </w:r>
      <w:r w:rsidRPr="004B254D">
        <w:rPr>
          <w:rFonts w:hint="eastAsia"/>
          <w:lang w:eastAsia="zh-CN"/>
        </w:rPr>
        <w:t>（</w:t>
      </w:r>
      <w:r w:rsidRPr="004B254D">
        <w:rPr>
          <w:rFonts w:hint="eastAsia"/>
          <w:lang w:eastAsia="zh-CN"/>
        </w:rPr>
        <w:t xml:space="preserve">AP Classroom Unit 2 FRQ Part A </w:t>
      </w:r>
      <w:r w:rsidRPr="004B254D">
        <w:rPr>
          <w:rFonts w:hint="eastAsia"/>
          <w:lang w:eastAsia="zh-CN"/>
        </w:rPr>
        <w:t>·</w:t>
      </w:r>
      <w:r w:rsidRPr="004B254D">
        <w:rPr>
          <w:rFonts w:hint="eastAsia"/>
          <w:lang w:eastAsia="zh-CN"/>
        </w:rPr>
        <w:t xml:space="preserve"> BeadSequence</w:t>
      </w:r>
      <w:r w:rsidRPr="004B254D">
        <w:rPr>
          <w:rFonts w:hint="eastAsia"/>
          <w:lang w:eastAsia="zh-CN"/>
        </w:rPr>
        <w:t>）</w:t>
      </w:r>
      <w:bookmarkEnd w:id="78"/>
    </w:p>
    <w:p w14:paraId="5E86851E" w14:textId="77777777" w:rsidR="004B254D" w:rsidRPr="004B254D" w:rsidRDefault="004B254D">
      <w:pPr>
        <w:pStyle w:val="4"/>
        <w:spacing w:line="360" w:lineRule="auto"/>
      </w:pPr>
      <w:r w:rsidRPr="004B254D">
        <w:t>Part A · Official English Wording (from College Board Unit 2 Progress Check FRQ Part A)</w:t>
      </w:r>
    </w:p>
    <w:p w14:paraId="69ADC9E1" w14:textId="77777777" w:rsidR="004B254D" w:rsidRDefault="004B254D">
      <w:pPr>
        <w:spacing w:line="360" w:lineRule="auto"/>
        <w:rPr>
          <w:rFonts w:hint="eastAsia"/>
        </w:rPr>
      </w:pPr>
      <w:r>
        <w:rPr>
          <w:rFonts w:ascii="Courier New" w:hAnsi="Courier New"/>
          <w:color w:val="1A1A1A"/>
          <w:sz w:val="21"/>
        </w:rPr>
        <w:t>This question involves processing a String that represents a sequence of beads.</w:t>
      </w:r>
      <w:r>
        <w:rPr>
          <w:rFonts w:ascii="Courier New" w:hAnsi="Courier New"/>
          <w:color w:val="1A1A1A"/>
          <w:sz w:val="21"/>
        </w:rPr>
        <w:br/>
      </w:r>
      <w:r>
        <w:rPr>
          <w:rFonts w:ascii="Courier New" w:hAnsi="Courier New"/>
          <w:color w:val="1A1A1A"/>
          <w:sz w:val="21"/>
        </w:rPr>
        <w:br/>
        <w:t>The String variable beadSequence represents a bead sequence. It contains a</w:t>
      </w:r>
      <w:r>
        <w:rPr>
          <w:rFonts w:ascii="Courier New" w:hAnsi="Courier New"/>
          <w:color w:val="1A1A1A"/>
          <w:sz w:val="21"/>
        </w:rPr>
        <w:br/>
        <w:t>sequence of letters in which each letter represents the color of a bead.</w:t>
      </w:r>
      <w:r>
        <w:rPr>
          <w:rFonts w:ascii="Courier New" w:hAnsi="Courier New"/>
          <w:color w:val="1A1A1A"/>
          <w:sz w:val="21"/>
        </w:rPr>
        <w:br/>
      </w:r>
      <w:r>
        <w:rPr>
          <w:rFonts w:ascii="Courier New" w:hAnsi="Courier New"/>
          <w:color w:val="1A1A1A"/>
          <w:sz w:val="21"/>
        </w:rPr>
        <w:br/>
        <w:t>A bead sequence is considered acceptable if it adheres to the following rules.</w:t>
      </w:r>
      <w:r>
        <w:rPr>
          <w:rFonts w:ascii="Courier New" w:hAnsi="Courier New"/>
          <w:color w:val="1A1A1A"/>
          <w:sz w:val="21"/>
        </w:rPr>
        <w:br/>
        <w:t>Otherwise, it is not considered acceptable.</w:t>
      </w:r>
      <w:r>
        <w:rPr>
          <w:rFonts w:ascii="Courier New" w:hAnsi="Courier New"/>
          <w:color w:val="1A1A1A"/>
          <w:sz w:val="21"/>
        </w:rPr>
        <w:br/>
      </w:r>
      <w:r>
        <w:rPr>
          <w:rFonts w:ascii="Courier New" w:hAnsi="Courier New"/>
          <w:color w:val="1A1A1A"/>
          <w:sz w:val="21"/>
        </w:rPr>
        <w:br/>
        <w:t>- Rule 1: The number of beads in the sequence is between 5 and 10, inclusive.</w:t>
      </w:r>
      <w:r>
        <w:rPr>
          <w:rFonts w:ascii="Courier New" w:hAnsi="Courier New"/>
          <w:color w:val="1A1A1A"/>
          <w:sz w:val="21"/>
        </w:rPr>
        <w:br/>
        <w:t>- Rule 2: The sequence contains at least one blue bead (represented by "B") and</w:t>
      </w:r>
      <w:r>
        <w:rPr>
          <w:rFonts w:ascii="Courier New" w:hAnsi="Courier New"/>
          <w:color w:val="1A1A1A"/>
          <w:sz w:val="21"/>
        </w:rPr>
        <w:br/>
        <w:t xml:space="preserve">          at least one white bead (represented by "W").</w:t>
      </w:r>
      <w:r>
        <w:rPr>
          <w:rFonts w:ascii="Courier New" w:hAnsi="Courier New"/>
          <w:color w:val="1A1A1A"/>
          <w:sz w:val="21"/>
        </w:rPr>
        <w:br/>
        <w:t>- Rule 3: The sequence starts and ends with the same color.</w:t>
      </w:r>
      <w:r>
        <w:rPr>
          <w:rFonts w:ascii="Courier New" w:hAnsi="Courier New"/>
          <w:color w:val="1A1A1A"/>
          <w:sz w:val="21"/>
        </w:rPr>
        <w:br/>
      </w:r>
      <w:r>
        <w:rPr>
          <w:rFonts w:ascii="Courier New" w:hAnsi="Courier New"/>
          <w:color w:val="1A1A1A"/>
          <w:sz w:val="21"/>
        </w:rPr>
        <w:br/>
        <w:t>You will create three boolean variables to help determine whether the sequence</w:t>
      </w:r>
      <w:r>
        <w:rPr>
          <w:rFonts w:ascii="Courier New" w:hAnsi="Courier New"/>
          <w:color w:val="1A1A1A"/>
          <w:sz w:val="21"/>
        </w:rPr>
        <w:br/>
        <w:t>is acceptable, and then print a message indicating the result. The following</w:t>
      </w:r>
      <w:r>
        <w:rPr>
          <w:rFonts w:ascii="Courier New" w:hAnsi="Courier New"/>
          <w:color w:val="1A1A1A"/>
          <w:sz w:val="21"/>
        </w:rPr>
        <w:br/>
        <w:t>table illustrates the intended behavior for different values of beadSequence.</w:t>
      </w:r>
      <w:r>
        <w:rPr>
          <w:rFonts w:ascii="Courier New" w:hAnsi="Courier New"/>
          <w:color w:val="1A1A1A"/>
          <w:sz w:val="21"/>
        </w:rPr>
        <w:br/>
      </w:r>
      <w:r>
        <w:rPr>
          <w:rFonts w:ascii="Courier New" w:hAnsi="Courier New"/>
          <w:color w:val="1A1A1A"/>
          <w:sz w:val="21"/>
        </w:rPr>
        <w:br/>
        <w:t>Value of beadSequence    Meets Rule 1   Meets Rule 2   Meets Rule 3   Printed Output</w:t>
      </w:r>
      <w:r>
        <w:rPr>
          <w:rFonts w:ascii="Courier New" w:hAnsi="Courier New"/>
          <w:color w:val="1A1A1A"/>
          <w:sz w:val="21"/>
        </w:rPr>
        <w:br/>
        <w:t>"OBWO"                   false          true           true          "Not acceptable"</w:t>
      </w:r>
      <w:r>
        <w:rPr>
          <w:rFonts w:ascii="Courier New" w:hAnsi="Courier New"/>
          <w:color w:val="1A1A1A"/>
          <w:sz w:val="21"/>
        </w:rPr>
        <w:br/>
        <w:t>"BWBGOGWBB"              true           true           true          "Acceptable"</w:t>
      </w:r>
      <w:r>
        <w:rPr>
          <w:rFonts w:ascii="Courier New" w:hAnsi="Courier New"/>
          <w:color w:val="1A1A1A"/>
          <w:sz w:val="21"/>
        </w:rPr>
        <w:br/>
        <w:t>"ROYGBIVW"               true           true           false         "Not acceptable"</w:t>
      </w:r>
      <w:r>
        <w:rPr>
          <w:rFonts w:ascii="Courier New" w:hAnsi="Courier New"/>
          <w:color w:val="1A1A1A"/>
          <w:sz w:val="21"/>
        </w:rPr>
        <w:br/>
      </w:r>
      <w:r>
        <w:rPr>
          <w:rFonts w:ascii="Courier New" w:hAnsi="Courier New"/>
          <w:color w:val="1A1A1A"/>
          <w:sz w:val="21"/>
        </w:rPr>
        <w:lastRenderedPageBreak/>
        <w:t>"BOBOBOBO"               true           false          false         "Not acceptable"</w:t>
      </w:r>
      <w:r>
        <w:rPr>
          <w:rFonts w:ascii="Courier New" w:hAnsi="Courier New"/>
          <w:color w:val="1A1A1A"/>
          <w:sz w:val="21"/>
        </w:rPr>
        <w:br/>
        <w:t>"WBWRWBWRWBWR"           false          true           false         "Not acceptable"</w:t>
      </w:r>
      <w:r>
        <w:rPr>
          <w:rFonts w:ascii="Courier New" w:hAnsi="Courier New"/>
          <w:color w:val="1A1A1A"/>
          <w:sz w:val="21"/>
        </w:rPr>
        <w:br/>
        <w:t>"BWWWBBWWWB"             true           true           true          "Acceptable"</w:t>
      </w:r>
      <w:r>
        <w:rPr>
          <w:rFonts w:ascii="Courier New" w:hAnsi="Courier New"/>
          <w:color w:val="1A1A1A"/>
          <w:sz w:val="21"/>
        </w:rPr>
        <w:br/>
      </w:r>
      <w:r>
        <w:rPr>
          <w:rFonts w:ascii="Courier New" w:hAnsi="Courier New"/>
          <w:color w:val="1A1A1A"/>
          <w:sz w:val="21"/>
        </w:rPr>
        <w:br/>
        <w:t>1. Write a code segment that creates a boolean variable named lengthGood and</w:t>
      </w:r>
      <w:r>
        <w:rPr>
          <w:rFonts w:ascii="Courier New" w:hAnsi="Courier New"/>
          <w:color w:val="1A1A1A"/>
          <w:sz w:val="21"/>
        </w:rPr>
        <w:br/>
        <w:t xml:space="preserve">   assigns it true if beadSequence meets rule 1 and assigns it false otherwise.</w:t>
      </w:r>
      <w:r>
        <w:rPr>
          <w:rFonts w:ascii="Courier New" w:hAnsi="Courier New"/>
          <w:color w:val="1A1A1A"/>
          <w:sz w:val="21"/>
        </w:rPr>
        <w:br/>
      </w:r>
      <w:r>
        <w:rPr>
          <w:rFonts w:ascii="Courier New" w:hAnsi="Courier New"/>
          <w:color w:val="1A1A1A"/>
          <w:sz w:val="21"/>
        </w:rPr>
        <w:br/>
        <w:t>2. Write a code segment that creates a boolean variable named correctColors and</w:t>
      </w:r>
      <w:r>
        <w:rPr>
          <w:rFonts w:ascii="Courier New" w:hAnsi="Courier New"/>
          <w:color w:val="1A1A1A"/>
          <w:sz w:val="21"/>
        </w:rPr>
        <w:br/>
        <w:t xml:space="preserve">   assigns it true if beadSequence meets rule 2 and assigns it false otherwise.</w:t>
      </w:r>
      <w:r>
        <w:rPr>
          <w:rFonts w:ascii="Courier New" w:hAnsi="Courier New"/>
          <w:color w:val="1A1A1A"/>
          <w:sz w:val="21"/>
        </w:rPr>
        <w:br/>
      </w:r>
      <w:r>
        <w:rPr>
          <w:rFonts w:ascii="Courier New" w:hAnsi="Courier New"/>
          <w:color w:val="1A1A1A"/>
          <w:sz w:val="21"/>
        </w:rPr>
        <w:br/>
        <w:t>3. Write a code segment that creates a boolean variable named startEndGood and</w:t>
      </w:r>
      <w:r>
        <w:rPr>
          <w:rFonts w:ascii="Courier New" w:hAnsi="Courier New"/>
          <w:color w:val="1A1A1A"/>
          <w:sz w:val="21"/>
        </w:rPr>
        <w:br/>
        <w:t xml:space="preserve">   assigns it true if beadSequence meets rule 3 and assigns it false otherwise.</w:t>
      </w:r>
      <w:r>
        <w:rPr>
          <w:rFonts w:ascii="Courier New" w:hAnsi="Courier New"/>
          <w:color w:val="1A1A1A"/>
          <w:sz w:val="21"/>
        </w:rPr>
        <w:br/>
      </w:r>
      <w:r>
        <w:rPr>
          <w:rFonts w:ascii="Courier New" w:hAnsi="Courier New"/>
          <w:color w:val="1A1A1A"/>
          <w:sz w:val="21"/>
        </w:rPr>
        <w:br/>
        <w:t>4. Write a code segment that prints "Acceptable" if beadSequence adheres to all</w:t>
      </w:r>
      <w:r>
        <w:rPr>
          <w:rFonts w:ascii="Courier New" w:hAnsi="Courier New"/>
          <w:color w:val="1A1A1A"/>
          <w:sz w:val="21"/>
        </w:rPr>
        <w:br/>
        <w:t xml:space="preserve">   three rules and prints "Not acceptable" otherwise. You must use the variables</w:t>
      </w:r>
      <w:r>
        <w:rPr>
          <w:rFonts w:ascii="Courier New" w:hAnsi="Courier New"/>
          <w:color w:val="1A1A1A"/>
          <w:sz w:val="21"/>
        </w:rPr>
        <w:br/>
        <w:t xml:space="preserve">   lengthGood, correctColors, and startEndGood to receive full credit, regardless</w:t>
      </w:r>
      <w:r>
        <w:rPr>
          <w:rFonts w:ascii="Courier New" w:hAnsi="Courier New"/>
          <w:color w:val="1A1A1A"/>
          <w:sz w:val="21"/>
        </w:rPr>
        <w:br/>
        <w:t xml:space="preserve">   of what you wrote for parts A, B, and C.</w:t>
      </w:r>
      <w:r>
        <w:rPr>
          <w:rFonts w:ascii="Courier New" w:hAnsi="Courier New"/>
          <w:color w:val="1A1A1A"/>
          <w:sz w:val="21"/>
        </w:rPr>
        <w:br/>
      </w:r>
    </w:p>
    <w:p w14:paraId="4B26B1DA" w14:textId="77777777" w:rsidR="004B254D" w:rsidRPr="004B254D" w:rsidRDefault="004B254D">
      <w:pPr>
        <w:pStyle w:val="4"/>
        <w:spacing w:line="360" w:lineRule="auto"/>
      </w:pPr>
      <w:r w:rsidRPr="004B254D">
        <w:rPr>
          <w:rFonts w:hint="eastAsia"/>
          <w:lang w:eastAsia="zh-CN"/>
        </w:rPr>
        <w:t>中文思路</w:t>
      </w:r>
    </w:p>
    <w:p w14:paraId="2681CE5D" w14:textId="77777777" w:rsidR="004B254D" w:rsidRDefault="004B254D">
      <w:pPr>
        <w:rPr>
          <w:rFonts w:hint="eastAsia"/>
        </w:rPr>
      </w:pPr>
      <w:r>
        <w:t xml:space="preserve">Part A </w:t>
      </w:r>
      <w:r>
        <w:rPr>
          <w:rFonts w:ascii="宋体" w:cs="宋体" w:hint="eastAsia"/>
          <w:lang w:eastAsia="zh-CN"/>
        </w:rPr>
        <w:t>一道题含</w:t>
      </w:r>
      <w:r>
        <w:t xml:space="preserve"> 4 </w:t>
      </w:r>
      <w:r>
        <w:rPr>
          <w:rFonts w:ascii="宋体" w:cs="宋体" w:hint="eastAsia"/>
          <w:lang w:eastAsia="zh-CN"/>
        </w:rPr>
        <w:t>个子问题，考点全部是</w:t>
      </w:r>
      <w:r>
        <w:t xml:space="preserve"> Unit 2 </w:t>
      </w:r>
      <w:r>
        <w:rPr>
          <w:rFonts w:ascii="宋体" w:cs="宋体" w:hint="eastAsia"/>
          <w:lang w:eastAsia="zh-CN"/>
        </w:rPr>
        <w:t>标准选择结构：</w:t>
      </w:r>
    </w:p>
    <w:p w14:paraId="5CD69B47" w14:textId="77777777" w:rsidR="004B254D" w:rsidRDefault="004B254D" w:rsidP="004B254D">
      <w:pPr>
        <w:pStyle w:val="a0"/>
        <w:tabs>
          <w:tab w:val="num" w:pos="360"/>
        </w:tabs>
        <w:spacing w:after="72"/>
        <w:rPr>
          <w:rFonts w:hint="eastAsia"/>
        </w:rPr>
      </w:pPr>
      <w:r>
        <w:t xml:space="preserve">(1) </w:t>
      </w:r>
      <w:r>
        <w:rPr>
          <w:rFonts w:ascii="宋体" w:cs="宋体" w:hint="eastAsia"/>
          <w:lang w:eastAsia="zh-CN"/>
        </w:rPr>
        <w:t>长度条件：</w:t>
      </w:r>
      <w:r>
        <w:t xml:space="preserve">5 </w:t>
      </w:r>
      <w:r>
        <w:t>≤</w:t>
      </w:r>
      <w:r>
        <w:t xml:space="preserve"> length </w:t>
      </w:r>
      <w:r>
        <w:t>≤</w:t>
      </w:r>
      <w:r>
        <w:t xml:space="preserve"> 10</w:t>
      </w:r>
      <w:r>
        <w:rPr>
          <w:rFonts w:ascii="宋体" w:cs="宋体" w:hint="eastAsia"/>
          <w:lang w:eastAsia="zh-CN"/>
        </w:rPr>
        <w:t>。</w:t>
      </w:r>
    </w:p>
    <w:p w14:paraId="300FD64D" w14:textId="77777777" w:rsidR="004B254D" w:rsidRDefault="004B254D" w:rsidP="004B254D">
      <w:pPr>
        <w:pStyle w:val="a0"/>
        <w:tabs>
          <w:tab w:val="num" w:pos="360"/>
        </w:tabs>
        <w:spacing w:after="72"/>
        <w:rPr>
          <w:rFonts w:hint="eastAsia"/>
        </w:rPr>
      </w:pPr>
      <w:r>
        <w:t xml:space="preserve">(2) </w:t>
      </w:r>
      <w:r>
        <w:rPr>
          <w:rFonts w:ascii="宋体" w:cs="宋体" w:hint="eastAsia"/>
          <w:lang w:eastAsia="zh-CN"/>
        </w:rPr>
        <w:t>至少一个</w:t>
      </w:r>
      <w:r>
        <w:t xml:space="preserve"> 'B' </w:t>
      </w:r>
      <w:r>
        <w:rPr>
          <w:rFonts w:ascii="宋体" w:cs="宋体" w:hint="eastAsia"/>
          <w:lang w:eastAsia="zh-CN"/>
        </w:rPr>
        <w:t>和至少一个</w:t>
      </w:r>
      <w:r>
        <w:t xml:space="preserve"> 'W'</w:t>
      </w:r>
      <w:r>
        <w:rPr>
          <w:rFonts w:ascii="宋体" w:cs="宋体" w:hint="eastAsia"/>
          <w:lang w:eastAsia="zh-CN"/>
        </w:rPr>
        <w:t>：必须分别检查两个字符，或用循环扫描。</w:t>
      </w:r>
    </w:p>
    <w:p w14:paraId="6A9D03D7" w14:textId="77777777" w:rsidR="004B254D" w:rsidRDefault="004B254D" w:rsidP="004B254D">
      <w:pPr>
        <w:pStyle w:val="a0"/>
        <w:tabs>
          <w:tab w:val="num" w:pos="360"/>
        </w:tabs>
        <w:spacing w:after="72"/>
        <w:rPr>
          <w:rFonts w:hint="eastAsia"/>
        </w:rPr>
      </w:pPr>
      <w:r>
        <w:t xml:space="preserve">(3) </w:t>
      </w:r>
      <w:r>
        <w:rPr>
          <w:rFonts w:ascii="宋体" w:cs="宋体" w:hint="eastAsia"/>
          <w:lang w:eastAsia="zh-CN"/>
        </w:rPr>
        <w:t>首尾字符相同：</w:t>
      </w:r>
      <w:r>
        <w:rPr>
          <w:rFonts w:ascii="Courier New" w:hAnsi="Courier New"/>
          <w:sz w:val="21"/>
        </w:rPr>
        <w:t>.charAt(0)</w:t>
      </w:r>
      <w:r>
        <w:rPr>
          <w:rFonts w:ascii="宋体" w:cs="宋体" w:hint="eastAsia"/>
          <w:lang w:eastAsia="zh-CN"/>
        </w:rPr>
        <w:t xml:space="preserve"> 与 </w:t>
      </w:r>
      <w:r>
        <w:rPr>
          <w:rFonts w:ascii="Courier New" w:hAnsi="Courier New"/>
          <w:sz w:val="21"/>
        </w:rPr>
        <w:t>.charAt(length - 1)</w:t>
      </w:r>
      <w:r>
        <w:rPr>
          <w:rFonts w:ascii="宋体" w:cs="宋体" w:hint="eastAsia"/>
          <w:lang w:eastAsia="zh-CN"/>
        </w:rPr>
        <w:t xml:space="preserve"> 比较，注意非空字符串的前提。</w:t>
      </w:r>
    </w:p>
    <w:p w14:paraId="24A92DF7" w14:textId="77777777" w:rsidR="004B254D" w:rsidRDefault="004B254D" w:rsidP="004B254D">
      <w:pPr>
        <w:pStyle w:val="a0"/>
        <w:tabs>
          <w:tab w:val="num" w:pos="360"/>
        </w:tabs>
        <w:spacing w:after="72"/>
        <w:rPr>
          <w:rFonts w:hint="eastAsia"/>
        </w:rPr>
      </w:pPr>
      <w:r>
        <w:t xml:space="preserve">(4) </w:t>
      </w:r>
      <w:r>
        <w:rPr>
          <w:rFonts w:ascii="宋体" w:cs="宋体" w:hint="eastAsia"/>
          <w:lang w:eastAsia="zh-CN"/>
        </w:rPr>
        <w:t>三个</w:t>
      </w:r>
      <w:r>
        <w:t xml:space="preserve"> boolean </w:t>
      </w:r>
      <w:r>
        <w:rPr>
          <w:rFonts w:ascii="宋体" w:cs="宋体" w:hint="eastAsia"/>
          <w:lang w:eastAsia="zh-CN"/>
        </w:rPr>
        <w:t>与运算后输出。</w:t>
      </w:r>
    </w:p>
    <w:p w14:paraId="095534ED" w14:textId="77777777" w:rsidR="004B254D" w:rsidRPr="004B254D" w:rsidRDefault="004B254D">
      <w:pPr>
        <w:pStyle w:val="4"/>
        <w:spacing w:line="360" w:lineRule="auto"/>
      </w:pPr>
      <w:r w:rsidRPr="004B254D">
        <w:rPr>
          <w:rFonts w:hint="eastAsia"/>
          <w:lang w:eastAsia="zh-CN"/>
        </w:rPr>
        <w:lastRenderedPageBreak/>
        <w:t>参考解法</w:t>
      </w:r>
    </w:p>
    <w:p w14:paraId="24DC138F" w14:textId="77777777" w:rsidR="004B254D" w:rsidRDefault="004B254D">
      <w:pPr>
        <w:spacing w:line="360" w:lineRule="auto"/>
        <w:rPr>
          <w:rFonts w:hint="eastAsia"/>
        </w:rPr>
      </w:pPr>
      <w:r>
        <w:rPr>
          <w:rFonts w:ascii="宋体" w:cs="宋体" w:hint="eastAsia"/>
          <w:color w:val="1A1A1A"/>
          <w:sz w:val="21"/>
          <w:lang w:eastAsia="zh-CN"/>
        </w:rPr>
        <w:t>// (1) 长 5..10</w:t>
      </w:r>
      <w:r>
        <w:rPr>
          <w:rFonts w:ascii="宋体" w:cs="宋体" w:hint="eastAsia"/>
          <w:color w:val="1A1A1A"/>
          <w:sz w:val="21"/>
          <w:lang w:eastAsia="zh-CN"/>
        </w:rPr>
        <w:br/>
        <w:t>boolean lengthGood = beadSequence.length() &gt;= 5 &amp;&amp; beadSequence.length() &lt;= 10;</w:t>
      </w:r>
      <w:r>
        <w:rPr>
          <w:rFonts w:ascii="宋体" w:cs="宋体" w:hint="eastAsia"/>
          <w:color w:val="1A1A1A"/>
          <w:sz w:val="21"/>
          <w:lang w:eastAsia="zh-CN"/>
        </w:rPr>
        <w:br/>
      </w:r>
      <w:r>
        <w:rPr>
          <w:rFonts w:ascii="宋体" w:cs="宋体" w:hint="eastAsia"/>
          <w:color w:val="1A1A1A"/>
          <w:sz w:val="21"/>
          <w:lang w:eastAsia="zh-CN"/>
        </w:rPr>
        <w:br/>
        <w:t>// (2) 至少一个 B 和一个 W</w:t>
      </w:r>
      <w:r>
        <w:rPr>
          <w:rFonts w:ascii="宋体" w:cs="宋体" w:hint="eastAsia"/>
          <w:color w:val="1A1A1A"/>
          <w:sz w:val="21"/>
          <w:lang w:eastAsia="zh-CN"/>
        </w:rPr>
        <w:br/>
        <w:t>boolean hasB = false, hasW = false;</w:t>
      </w:r>
      <w:r>
        <w:rPr>
          <w:rFonts w:ascii="宋体" w:cs="宋体" w:hint="eastAsia"/>
          <w:color w:val="1A1A1A"/>
          <w:sz w:val="21"/>
          <w:lang w:eastAsia="zh-CN"/>
        </w:rPr>
        <w:br/>
        <w:t>for (int i = 0; i &lt; beadSequence.length(); i++) {</w:t>
      </w:r>
      <w:r>
        <w:rPr>
          <w:rFonts w:ascii="宋体" w:cs="宋体" w:hint="eastAsia"/>
          <w:color w:val="1A1A1A"/>
          <w:sz w:val="21"/>
          <w:lang w:eastAsia="zh-CN"/>
        </w:rPr>
        <w:br/>
        <w:t xml:space="preserve">    char c = beadSequence.charAt(i);</w:t>
      </w:r>
      <w:r>
        <w:rPr>
          <w:rFonts w:ascii="宋体" w:cs="宋体" w:hint="eastAsia"/>
          <w:color w:val="1A1A1A"/>
          <w:sz w:val="21"/>
          <w:lang w:eastAsia="zh-CN"/>
        </w:rPr>
        <w:br/>
        <w:t xml:space="preserve">    if (c == 'B') hasB = true;</w:t>
      </w:r>
      <w:r>
        <w:rPr>
          <w:rFonts w:ascii="宋体" w:cs="宋体" w:hint="eastAsia"/>
          <w:color w:val="1A1A1A"/>
          <w:sz w:val="21"/>
          <w:lang w:eastAsia="zh-CN"/>
        </w:rPr>
        <w:br/>
        <w:t xml:space="preserve">    if (c == 'W') hasW = true;</w:t>
      </w:r>
      <w:r>
        <w:rPr>
          <w:rFonts w:ascii="宋体" w:cs="宋体" w:hint="eastAsia"/>
          <w:color w:val="1A1A1A"/>
          <w:sz w:val="21"/>
          <w:lang w:eastAsia="zh-CN"/>
        </w:rPr>
        <w:br/>
        <w:t>}</w:t>
      </w:r>
      <w:r>
        <w:rPr>
          <w:rFonts w:ascii="宋体" w:cs="宋体" w:hint="eastAsia"/>
          <w:color w:val="1A1A1A"/>
          <w:sz w:val="21"/>
          <w:lang w:eastAsia="zh-CN"/>
        </w:rPr>
        <w:br/>
        <w:t>boolean correctColors = hasB &amp;&amp; hasW;</w:t>
      </w:r>
      <w:r>
        <w:rPr>
          <w:rFonts w:ascii="宋体" w:cs="宋体" w:hint="eastAsia"/>
          <w:color w:val="1A1A1A"/>
          <w:sz w:val="21"/>
          <w:lang w:eastAsia="zh-CN"/>
        </w:rPr>
        <w:br/>
      </w:r>
      <w:r>
        <w:rPr>
          <w:rFonts w:ascii="宋体" w:cs="宋体" w:hint="eastAsia"/>
          <w:color w:val="1A1A1A"/>
          <w:sz w:val="21"/>
          <w:lang w:eastAsia="zh-CN"/>
        </w:rPr>
        <w:br/>
        <w:t>// (3) 首尾同色（要求 beadSequence 非空）</w:t>
      </w:r>
      <w:r>
        <w:rPr>
          <w:rFonts w:ascii="宋体" w:cs="宋体" w:hint="eastAsia"/>
          <w:color w:val="1A1A1A"/>
          <w:sz w:val="21"/>
          <w:lang w:eastAsia="zh-CN"/>
        </w:rPr>
        <w:br/>
        <w:t>boolean startEndGood = beadSequence.length() &gt; 0</w:t>
      </w:r>
      <w:r>
        <w:rPr>
          <w:rFonts w:ascii="宋体" w:cs="宋体" w:hint="eastAsia"/>
          <w:color w:val="1A1A1A"/>
          <w:sz w:val="21"/>
          <w:lang w:eastAsia="zh-CN"/>
        </w:rPr>
        <w:br/>
        <w:t xml:space="preserve">        &amp;&amp; beadSequence.charAt(0) == beadSequence.charAt(beadSequence.length() - 1);</w:t>
      </w:r>
      <w:r>
        <w:rPr>
          <w:rFonts w:ascii="宋体" w:cs="宋体" w:hint="eastAsia"/>
          <w:color w:val="1A1A1A"/>
          <w:sz w:val="21"/>
          <w:lang w:eastAsia="zh-CN"/>
        </w:rPr>
        <w:br/>
      </w:r>
      <w:r>
        <w:rPr>
          <w:rFonts w:ascii="宋体" w:cs="宋体" w:hint="eastAsia"/>
          <w:color w:val="1A1A1A"/>
          <w:sz w:val="21"/>
          <w:lang w:eastAsia="zh-CN"/>
        </w:rPr>
        <w:br/>
        <w:t>// (4) 合并</w:t>
      </w:r>
      <w:r>
        <w:rPr>
          <w:rFonts w:ascii="宋体" w:cs="宋体" w:hint="eastAsia"/>
          <w:color w:val="1A1A1A"/>
          <w:sz w:val="21"/>
          <w:lang w:eastAsia="zh-CN"/>
        </w:rPr>
        <w:br/>
        <w:t>if (lengthGood &amp;&amp; correctColors &amp;&amp; startEndGood) {</w:t>
      </w:r>
      <w:r>
        <w:rPr>
          <w:rFonts w:ascii="宋体" w:cs="宋体" w:hint="eastAsia"/>
          <w:color w:val="1A1A1A"/>
          <w:sz w:val="21"/>
          <w:lang w:eastAsia="zh-CN"/>
        </w:rPr>
        <w:br/>
        <w:t xml:space="preserve">    System.out.println("Acceptable");</w:t>
      </w:r>
      <w:r>
        <w:rPr>
          <w:rFonts w:ascii="宋体" w:cs="宋体" w:hint="eastAsia"/>
          <w:color w:val="1A1A1A"/>
          <w:sz w:val="21"/>
          <w:lang w:eastAsia="zh-CN"/>
        </w:rPr>
        <w:br/>
        <w:t>} else {</w:t>
      </w:r>
      <w:r>
        <w:rPr>
          <w:rFonts w:ascii="宋体" w:cs="宋体" w:hint="eastAsia"/>
          <w:color w:val="1A1A1A"/>
          <w:sz w:val="21"/>
          <w:lang w:eastAsia="zh-CN"/>
        </w:rPr>
        <w:br/>
        <w:t xml:space="preserve">    System.out.println("Not acceptable");</w:t>
      </w:r>
      <w:r>
        <w:rPr>
          <w:rFonts w:ascii="宋体" w:cs="宋体" w:hint="eastAsia"/>
          <w:color w:val="1A1A1A"/>
          <w:sz w:val="21"/>
          <w:lang w:eastAsia="zh-CN"/>
        </w:rPr>
        <w:br/>
        <w:t>}</w:t>
      </w:r>
      <w:r>
        <w:rPr>
          <w:rFonts w:ascii="宋体" w:cs="宋体" w:hint="eastAsia"/>
          <w:color w:val="1A1A1A"/>
          <w:sz w:val="21"/>
          <w:lang w:eastAsia="zh-CN"/>
        </w:rPr>
        <w:br/>
      </w:r>
    </w:p>
    <w:p w14:paraId="29E715EA" w14:textId="77777777" w:rsidR="004B254D" w:rsidRPr="004B254D" w:rsidRDefault="004B254D">
      <w:pPr>
        <w:pStyle w:val="4"/>
        <w:spacing w:line="360" w:lineRule="auto"/>
      </w:pPr>
      <w:r w:rsidRPr="004B254D">
        <w:rPr>
          <w:rFonts w:hint="eastAsia"/>
          <w:lang w:eastAsia="zh-CN"/>
        </w:rPr>
        <w:t>评分要点</w:t>
      </w:r>
    </w:p>
    <w:p w14:paraId="214077FE" w14:textId="77777777" w:rsidR="004B254D" w:rsidRDefault="004B254D" w:rsidP="004B254D">
      <w:pPr>
        <w:pStyle w:val="a0"/>
        <w:tabs>
          <w:tab w:val="num" w:pos="360"/>
        </w:tabs>
        <w:spacing w:after="72"/>
        <w:rPr>
          <w:rFonts w:hint="eastAsia"/>
        </w:rPr>
      </w:pPr>
      <w:r>
        <w:t xml:space="preserve">(1) 1 </w:t>
      </w:r>
      <w:r>
        <w:rPr>
          <w:rFonts w:ascii="宋体" w:cs="宋体" w:hint="eastAsia"/>
          <w:lang w:eastAsia="zh-CN"/>
        </w:rPr>
        <w:t>分：正确写出</w:t>
      </w:r>
      <w:r>
        <w:t xml:space="preserve"> 5..10 </w:t>
      </w:r>
      <w:r>
        <w:rPr>
          <w:rFonts w:ascii="宋体" w:cs="宋体" w:hint="eastAsia"/>
          <w:lang w:eastAsia="zh-CN"/>
        </w:rPr>
        <w:t>闭区间表达式。</w:t>
      </w:r>
    </w:p>
    <w:p w14:paraId="414817C7" w14:textId="77777777" w:rsidR="004B254D" w:rsidRDefault="004B254D" w:rsidP="004B254D">
      <w:pPr>
        <w:pStyle w:val="a0"/>
        <w:tabs>
          <w:tab w:val="num" w:pos="360"/>
        </w:tabs>
        <w:spacing w:after="72"/>
        <w:rPr>
          <w:rFonts w:hint="eastAsia"/>
        </w:rPr>
      </w:pPr>
      <w:r>
        <w:t xml:space="preserve">(2) 1 </w:t>
      </w:r>
      <w:r>
        <w:rPr>
          <w:rFonts w:ascii="宋体" w:cs="宋体" w:hint="eastAsia"/>
          <w:lang w:eastAsia="zh-CN"/>
        </w:rPr>
        <w:t>分：用</w:t>
      </w:r>
      <w:r>
        <w:t xml:space="preserve"> </w:t>
      </w:r>
      <w:r>
        <w:rPr>
          <w:rFonts w:ascii="Courier New" w:hAnsi="Courier New"/>
          <w:sz w:val="21"/>
        </w:rPr>
        <w:t>.indexOf("B") &gt;= 0</w:t>
      </w:r>
      <w:r>
        <w:rPr>
          <w:rFonts w:ascii="宋体" w:cs="宋体" w:hint="eastAsia"/>
          <w:lang w:eastAsia="zh-CN"/>
        </w:rPr>
        <w:t xml:space="preserve"> 或循环都能得分。</w:t>
      </w:r>
    </w:p>
    <w:p w14:paraId="05C4F23B" w14:textId="77777777" w:rsidR="004B254D" w:rsidRDefault="004B254D" w:rsidP="004B254D">
      <w:pPr>
        <w:pStyle w:val="a0"/>
        <w:tabs>
          <w:tab w:val="num" w:pos="360"/>
        </w:tabs>
        <w:spacing w:after="72"/>
        <w:rPr>
          <w:rFonts w:hint="eastAsia"/>
        </w:rPr>
      </w:pPr>
      <w:r>
        <w:t xml:space="preserve">(3) 1 </w:t>
      </w:r>
      <w:r>
        <w:rPr>
          <w:rFonts w:ascii="宋体" w:cs="宋体" w:hint="eastAsia"/>
          <w:lang w:eastAsia="zh-CN"/>
        </w:rPr>
        <w:t>分：未处理空字符串可能要扣</w:t>
      </w:r>
      <w:r>
        <w:t xml:space="preserve"> 0.5</w:t>
      </w:r>
      <w:r>
        <w:rPr>
          <w:rFonts w:ascii="宋体" w:cs="宋体" w:hint="eastAsia"/>
          <w:lang w:eastAsia="zh-CN"/>
        </w:rPr>
        <w:t>。</w:t>
      </w:r>
    </w:p>
    <w:p w14:paraId="6F8D791A" w14:textId="77777777" w:rsidR="004B254D" w:rsidRDefault="004B254D" w:rsidP="004B254D">
      <w:pPr>
        <w:pStyle w:val="a0"/>
        <w:tabs>
          <w:tab w:val="num" w:pos="360"/>
        </w:tabs>
        <w:spacing w:after="72"/>
        <w:rPr>
          <w:rFonts w:hint="eastAsia"/>
        </w:rPr>
      </w:pPr>
      <w:r>
        <w:t xml:space="preserve">(4) 1 </w:t>
      </w:r>
      <w:r>
        <w:rPr>
          <w:rFonts w:ascii="宋体" w:cs="宋体" w:hint="eastAsia"/>
          <w:lang w:eastAsia="zh-CN"/>
        </w:rPr>
        <w:t>分：必须使用前三个变量</w:t>
      </w:r>
      <w:r>
        <w:t>——</w:t>
      </w:r>
      <w:r>
        <w:rPr>
          <w:rFonts w:ascii="宋体" w:cs="宋体" w:hint="eastAsia"/>
          <w:lang w:eastAsia="zh-CN"/>
        </w:rPr>
        <w:t>若新写一遍条件直接判三规则，</w:t>
      </w:r>
      <w:r>
        <w:rPr>
          <w:rFonts w:ascii="宋体" w:cs="宋体" w:hint="eastAsia"/>
          <w:b/>
          <w:lang w:eastAsia="zh-CN"/>
        </w:rPr>
        <w:t>此项不得分</w:t>
      </w:r>
      <w:r>
        <w:rPr>
          <w:rFonts w:ascii="宋体" w:cs="宋体" w:hint="eastAsia"/>
          <w:lang w:eastAsia="zh-CN"/>
        </w:rPr>
        <w:t>。</w:t>
      </w:r>
    </w:p>
    <w:p w14:paraId="216BD914" w14:textId="77777777" w:rsidR="004B254D" w:rsidRPr="004B254D" w:rsidRDefault="004B254D">
      <w:pPr>
        <w:pStyle w:val="31"/>
        <w:spacing w:line="360" w:lineRule="auto"/>
      </w:pPr>
      <w:bookmarkStart w:id="79" w:name="_Toc240537804"/>
      <w:r w:rsidRPr="004B254D">
        <w:rPr>
          <w:rFonts w:hint="eastAsia"/>
          <w:lang w:eastAsia="zh-CN"/>
        </w:rPr>
        <w:lastRenderedPageBreak/>
        <w:t>FRQ-2</w:t>
      </w:r>
      <w:r w:rsidRPr="004B254D">
        <w:rPr>
          <w:rFonts w:hint="eastAsia"/>
          <w:lang w:eastAsia="zh-CN"/>
        </w:rPr>
        <w:t>（</w:t>
      </w:r>
      <w:r w:rsidRPr="004B254D">
        <w:rPr>
          <w:rFonts w:hint="eastAsia"/>
          <w:lang w:eastAsia="zh-CN"/>
        </w:rPr>
        <w:t xml:space="preserve">AP Classroom Unit 2 FRQ Part B </w:t>
      </w:r>
      <w:r w:rsidRPr="004B254D">
        <w:rPr>
          <w:rFonts w:hint="eastAsia"/>
          <w:lang w:eastAsia="zh-CN"/>
        </w:rPr>
        <w:t>·</w:t>
      </w:r>
      <w:r w:rsidRPr="004B254D">
        <w:rPr>
          <w:rFonts w:hint="eastAsia"/>
          <w:lang w:eastAsia="zh-CN"/>
        </w:rPr>
        <w:t xml:space="preserve"> colWidth </w:t>
      </w:r>
      <w:r w:rsidRPr="004B254D">
        <w:rPr>
          <w:rFonts w:hint="eastAsia"/>
          <w:lang w:eastAsia="zh-CN"/>
        </w:rPr>
        <w:t>字符串填充）</w:t>
      </w:r>
      <w:bookmarkEnd w:id="79"/>
    </w:p>
    <w:p w14:paraId="417386D8" w14:textId="77777777" w:rsidR="004B254D" w:rsidRPr="004B254D" w:rsidRDefault="004B254D">
      <w:pPr>
        <w:pStyle w:val="4"/>
        <w:spacing w:line="360" w:lineRule="auto"/>
      </w:pPr>
      <w:r w:rsidRPr="004B254D">
        <w:t>Part A · Official English Wording (from College Board Unit 2 Progress Check FRQ Part B, Question 1)</w:t>
      </w:r>
    </w:p>
    <w:p w14:paraId="0808D740" w14:textId="77777777" w:rsidR="004B254D" w:rsidRDefault="004B254D">
      <w:pPr>
        <w:spacing w:line="360" w:lineRule="auto"/>
        <w:rPr>
          <w:rFonts w:hint="eastAsia"/>
        </w:rPr>
      </w:pPr>
      <w:r>
        <w:rPr>
          <w:rFonts w:ascii="Courier New" w:hAnsi="Courier New"/>
          <w:color w:val="1A1A1A"/>
          <w:sz w:val="21"/>
        </w:rPr>
        <w:t>This question involves processing strings of text.</w:t>
      </w:r>
      <w:r>
        <w:rPr>
          <w:rFonts w:ascii="Courier New" w:hAnsi="Courier New"/>
          <w:color w:val="1A1A1A"/>
          <w:sz w:val="21"/>
        </w:rPr>
        <w:br/>
      </w:r>
      <w:r>
        <w:rPr>
          <w:rFonts w:ascii="Courier New" w:hAnsi="Courier New"/>
          <w:color w:val="1A1A1A"/>
          <w:sz w:val="21"/>
        </w:rPr>
        <w:br/>
        <w:t>Consider the following variables.</w:t>
      </w:r>
      <w:r>
        <w:rPr>
          <w:rFonts w:ascii="Courier New" w:hAnsi="Courier New"/>
          <w:color w:val="1A1A1A"/>
          <w:sz w:val="21"/>
        </w:rPr>
        <w:br/>
        <w:t>- colWidth is an int variable with a positive value.</w:t>
      </w:r>
      <w:r>
        <w:rPr>
          <w:rFonts w:ascii="Courier New" w:hAnsi="Courier New"/>
          <w:color w:val="1A1A1A"/>
          <w:sz w:val="21"/>
        </w:rPr>
        <w:br/>
        <w:t>- text is a String variable with a non-null value.</w:t>
      </w:r>
      <w:r>
        <w:rPr>
          <w:rFonts w:ascii="Courier New" w:hAnsi="Courier New"/>
          <w:color w:val="1A1A1A"/>
          <w:sz w:val="21"/>
        </w:rPr>
        <w:br/>
        <w:t>- otherText is a String variable with a non-null value.</w:t>
      </w:r>
      <w:r>
        <w:rPr>
          <w:rFonts w:ascii="Courier New" w:hAnsi="Courier New"/>
          <w:color w:val="1A1A1A"/>
          <w:sz w:val="21"/>
        </w:rPr>
        <w:br/>
      </w:r>
      <w:r>
        <w:rPr>
          <w:rFonts w:ascii="Courier New" w:hAnsi="Courier New"/>
          <w:color w:val="1A1A1A"/>
          <w:sz w:val="21"/>
        </w:rPr>
        <w:br/>
        <w:t>1. A code segment, which you will write, should print output according to the</w:t>
      </w:r>
      <w:r>
        <w:rPr>
          <w:rFonts w:ascii="Courier New" w:hAnsi="Courier New"/>
          <w:color w:val="1A1A1A"/>
          <w:sz w:val="21"/>
        </w:rPr>
        <w:br/>
        <w:t xml:space="preserve">   following rules.</w:t>
      </w:r>
      <w:r>
        <w:rPr>
          <w:rFonts w:ascii="Courier New" w:hAnsi="Courier New"/>
          <w:color w:val="1A1A1A"/>
          <w:sz w:val="21"/>
        </w:rPr>
        <w:br/>
      </w:r>
      <w:r>
        <w:rPr>
          <w:rFonts w:ascii="Courier New" w:hAnsi="Courier New"/>
          <w:color w:val="1A1A1A"/>
          <w:sz w:val="21"/>
        </w:rPr>
        <w:br/>
        <w:t>- If the length of text is greater than colWidth, then the value of text will</w:t>
      </w:r>
      <w:r>
        <w:rPr>
          <w:rFonts w:ascii="Courier New" w:hAnsi="Courier New"/>
          <w:color w:val="1A1A1A"/>
          <w:sz w:val="21"/>
        </w:rPr>
        <w:br/>
        <w:t xml:space="preserve">  be printed.</w:t>
      </w:r>
      <w:r>
        <w:rPr>
          <w:rFonts w:ascii="Courier New" w:hAnsi="Courier New"/>
          <w:color w:val="1A1A1A"/>
          <w:sz w:val="21"/>
        </w:rPr>
        <w:br/>
        <w:t>- Otherwise, the printed output will consist of colWidth characters contained</w:t>
      </w:r>
      <w:r>
        <w:rPr>
          <w:rFonts w:ascii="Courier New" w:hAnsi="Courier New"/>
          <w:color w:val="1A1A1A"/>
          <w:sz w:val="21"/>
        </w:rPr>
        <w:br/>
        <w:t xml:space="preserve">  between two "|" characters. The text between the "|" characters will consist</w:t>
      </w:r>
      <w:r>
        <w:rPr>
          <w:rFonts w:ascii="Courier New" w:hAnsi="Courier New"/>
          <w:color w:val="1A1A1A"/>
          <w:sz w:val="21"/>
        </w:rPr>
        <w:br/>
        <w:t xml:space="preserve">  of a sequence of periods ("."), followed by the value of text, followed by</w:t>
      </w:r>
      <w:r>
        <w:rPr>
          <w:rFonts w:ascii="Courier New" w:hAnsi="Courier New"/>
          <w:color w:val="1A1A1A"/>
          <w:sz w:val="21"/>
        </w:rPr>
        <w:br/>
        <w:t xml:space="preserve">  another sequence of periods.</w:t>
      </w:r>
      <w:r>
        <w:rPr>
          <w:rFonts w:ascii="Courier New" w:hAnsi="Courier New"/>
          <w:color w:val="1A1A1A"/>
          <w:sz w:val="21"/>
        </w:rPr>
        <w:br/>
        <w:t>- The printed output will have an equal number of periods on each side of</w:t>
      </w:r>
      <w:r>
        <w:rPr>
          <w:rFonts w:ascii="Courier New" w:hAnsi="Courier New"/>
          <w:color w:val="1A1A1A"/>
          <w:sz w:val="21"/>
        </w:rPr>
        <w:br/>
        <w:t xml:space="preserve">  text, if possible. If this is not possible, then there will be one fewer</w:t>
      </w:r>
      <w:r>
        <w:rPr>
          <w:rFonts w:ascii="Courier New" w:hAnsi="Courier New"/>
          <w:color w:val="1A1A1A"/>
          <w:sz w:val="21"/>
        </w:rPr>
        <w:br/>
        <w:t xml:space="preserve">  period on the left side of text than on the right side of text.</w:t>
      </w:r>
      <w:r>
        <w:rPr>
          <w:rFonts w:ascii="Courier New" w:hAnsi="Courier New"/>
          <w:color w:val="1A1A1A"/>
          <w:sz w:val="21"/>
        </w:rPr>
        <w:br/>
      </w:r>
      <w:r>
        <w:rPr>
          <w:rFonts w:ascii="Courier New" w:hAnsi="Courier New"/>
          <w:color w:val="1A1A1A"/>
          <w:sz w:val="21"/>
        </w:rPr>
        <w:br/>
        <w:t>Value of colWidth   Value of text   Printed Output</w:t>
      </w:r>
      <w:r>
        <w:rPr>
          <w:rFonts w:ascii="Courier New" w:hAnsi="Courier New"/>
          <w:color w:val="1A1A1A"/>
          <w:sz w:val="21"/>
        </w:rPr>
        <w:br/>
        <w:t>5                   "ab"            |.ab..|</w:t>
      </w:r>
      <w:r>
        <w:rPr>
          <w:rFonts w:ascii="Courier New" w:hAnsi="Courier New"/>
          <w:color w:val="1A1A1A"/>
          <w:sz w:val="21"/>
        </w:rPr>
        <w:br/>
        <w:t>5                   "abc"           |.abc.|</w:t>
      </w:r>
      <w:r>
        <w:rPr>
          <w:rFonts w:ascii="Courier New" w:hAnsi="Courier New"/>
          <w:color w:val="1A1A1A"/>
          <w:sz w:val="21"/>
        </w:rPr>
        <w:br/>
        <w:t>10                  "ab"            |....ab....|</w:t>
      </w:r>
      <w:r>
        <w:rPr>
          <w:rFonts w:ascii="Courier New" w:hAnsi="Courier New"/>
          <w:color w:val="1A1A1A"/>
          <w:sz w:val="21"/>
        </w:rPr>
        <w:br/>
        <w:t>10                  "abc"           |...abc....|</w:t>
      </w:r>
      <w:r>
        <w:rPr>
          <w:rFonts w:ascii="Courier New" w:hAnsi="Courier New"/>
          <w:color w:val="1A1A1A"/>
          <w:sz w:val="21"/>
        </w:rPr>
        <w:br/>
        <w:t>10                  "abcdefghij"    |abcdefghij|</w:t>
      </w:r>
      <w:r>
        <w:rPr>
          <w:rFonts w:ascii="Courier New" w:hAnsi="Courier New"/>
          <w:color w:val="1A1A1A"/>
          <w:sz w:val="21"/>
        </w:rPr>
        <w:br/>
      </w:r>
      <w:r>
        <w:rPr>
          <w:rFonts w:ascii="Courier New" w:hAnsi="Courier New"/>
          <w:color w:val="1A1A1A"/>
          <w:sz w:val="21"/>
        </w:rPr>
        <w:lastRenderedPageBreak/>
        <w:t>10                  "abcdefghijk..."  abcdefghijk...   (no bars, length &gt; colWidth)</w:t>
      </w:r>
      <w:r>
        <w:rPr>
          <w:rFonts w:ascii="Courier New" w:hAnsi="Courier New"/>
          <w:color w:val="1A1A1A"/>
          <w:sz w:val="21"/>
        </w:rPr>
        <w:br/>
      </w:r>
      <w:r>
        <w:rPr>
          <w:rFonts w:ascii="Courier New" w:hAnsi="Courier New"/>
          <w:color w:val="1A1A1A"/>
          <w:sz w:val="21"/>
        </w:rPr>
        <w:br/>
        <w:t>Write a code segment to print the intended output. Your implementation must</w:t>
      </w:r>
      <w:r>
        <w:rPr>
          <w:rFonts w:ascii="Courier New" w:hAnsi="Courier New"/>
          <w:color w:val="1A1A1A"/>
          <w:sz w:val="21"/>
        </w:rPr>
        <w:br/>
        <w:t>meet all specifications and conform to the examples shown in the table.</w:t>
      </w:r>
      <w:r>
        <w:rPr>
          <w:rFonts w:ascii="Courier New" w:hAnsi="Courier New"/>
          <w:color w:val="1A1A1A"/>
          <w:sz w:val="21"/>
        </w:rPr>
        <w:br/>
      </w:r>
    </w:p>
    <w:p w14:paraId="5636705D" w14:textId="77777777" w:rsidR="004B254D" w:rsidRPr="004B254D" w:rsidRDefault="004B254D">
      <w:pPr>
        <w:pStyle w:val="4"/>
        <w:spacing w:line="360" w:lineRule="auto"/>
      </w:pPr>
      <w:r w:rsidRPr="004B254D">
        <w:rPr>
          <w:rFonts w:hint="eastAsia"/>
          <w:lang w:eastAsia="zh-CN"/>
        </w:rPr>
        <w:t>中文思路</w:t>
      </w:r>
    </w:p>
    <w:p w14:paraId="01818FE2" w14:textId="77777777" w:rsidR="004B254D" w:rsidRDefault="004B254D">
      <w:pPr>
        <w:rPr>
          <w:rFonts w:hint="eastAsia"/>
        </w:rPr>
      </w:pPr>
      <w:r>
        <w:rPr>
          <w:rFonts w:ascii="宋体" w:cs="宋体" w:hint="eastAsia"/>
          <w:lang w:eastAsia="zh-CN"/>
        </w:rPr>
        <w:t>分两种情形：</w:t>
      </w:r>
      <w:r>
        <w:t xml:space="preserve">length &gt; colWidth </w:t>
      </w:r>
      <w:r>
        <w:rPr>
          <w:rFonts w:ascii="宋体" w:cs="宋体" w:hint="eastAsia"/>
          <w:lang w:eastAsia="zh-CN"/>
        </w:rPr>
        <w:t>直接打印；否则用点填充到</w:t>
      </w:r>
      <w:r>
        <w:t xml:space="preserve"> colWidth </w:t>
      </w:r>
      <w:r>
        <w:rPr>
          <w:rFonts w:ascii="宋体" w:cs="宋体" w:hint="eastAsia"/>
          <w:lang w:eastAsia="zh-CN"/>
        </w:rPr>
        <w:t>字符。</w:t>
      </w:r>
    </w:p>
    <w:p w14:paraId="62797A63" w14:textId="77777777" w:rsidR="004B254D" w:rsidRDefault="004B254D">
      <w:pPr>
        <w:rPr>
          <w:rFonts w:hint="eastAsia"/>
        </w:rPr>
      </w:pPr>
      <w:r>
        <w:rPr>
          <w:rFonts w:ascii="宋体" w:cs="宋体" w:hint="eastAsia"/>
          <w:lang w:eastAsia="zh-CN"/>
        </w:rPr>
        <w:t>点的总数量</w:t>
      </w:r>
      <w:r>
        <w:t xml:space="preserve"> = colWidth - text.length()</w:t>
      </w:r>
      <w:r>
        <w:rPr>
          <w:rFonts w:ascii="宋体" w:cs="宋体" w:hint="eastAsia"/>
          <w:lang w:eastAsia="zh-CN"/>
        </w:rPr>
        <w:t>，左右分布：左侧</w:t>
      </w:r>
      <w:r>
        <w:t xml:space="preserve"> </w:t>
      </w:r>
      <w:r>
        <w:rPr>
          <w:rFonts w:ascii="Courier New" w:hAnsi="Courier New"/>
          <w:sz w:val="21"/>
        </w:rPr>
        <w:t>left = total/2</w:t>
      </w:r>
      <w:r>
        <w:rPr>
          <w:rFonts w:ascii="宋体" w:cs="宋体" w:hint="eastAsia"/>
          <w:lang w:eastAsia="zh-CN"/>
        </w:rPr>
        <w:t xml:space="preserve">，右侧 </w:t>
      </w:r>
      <w:r>
        <w:rPr>
          <w:rFonts w:ascii="Courier New" w:hAnsi="Courier New"/>
          <w:sz w:val="21"/>
        </w:rPr>
        <w:t>right = total - left</w:t>
      </w:r>
      <w:r>
        <w:rPr>
          <w:rFonts w:ascii="宋体" w:cs="宋体" w:hint="eastAsia"/>
          <w:lang w:eastAsia="zh-CN"/>
        </w:rPr>
        <w:t>。</w:t>
      </w:r>
    </w:p>
    <w:p w14:paraId="69590506" w14:textId="77777777" w:rsidR="004B254D" w:rsidRPr="004B254D" w:rsidRDefault="004B254D">
      <w:pPr>
        <w:pStyle w:val="4"/>
        <w:spacing w:line="360" w:lineRule="auto"/>
      </w:pPr>
      <w:r w:rsidRPr="004B254D">
        <w:rPr>
          <w:rFonts w:hint="eastAsia"/>
          <w:lang w:eastAsia="zh-CN"/>
        </w:rPr>
        <w:t>参考解法</w:t>
      </w:r>
    </w:p>
    <w:p w14:paraId="1722B36A" w14:textId="77777777" w:rsidR="004B254D" w:rsidRDefault="004B254D">
      <w:pPr>
        <w:spacing w:line="360" w:lineRule="auto"/>
        <w:rPr>
          <w:rFonts w:hint="eastAsia"/>
        </w:rPr>
      </w:pPr>
      <w:r>
        <w:rPr>
          <w:rFonts w:ascii="宋体" w:cs="宋体" w:hint="eastAsia"/>
          <w:color w:val="1A1A1A"/>
          <w:sz w:val="21"/>
          <w:lang w:eastAsia="zh-CN"/>
        </w:rPr>
        <w:t>if (text.length() &gt; colWidth) {</w:t>
      </w:r>
      <w:r>
        <w:rPr>
          <w:rFonts w:ascii="宋体" w:cs="宋体" w:hint="eastAsia"/>
          <w:color w:val="1A1A1A"/>
          <w:sz w:val="21"/>
          <w:lang w:eastAsia="zh-CN"/>
        </w:rPr>
        <w:br/>
        <w:t xml:space="preserve">    System.out.println(text);</w:t>
      </w:r>
      <w:r>
        <w:rPr>
          <w:rFonts w:ascii="宋体" w:cs="宋体" w:hint="eastAsia"/>
          <w:color w:val="1A1A1A"/>
          <w:sz w:val="21"/>
          <w:lang w:eastAsia="zh-CN"/>
        </w:rPr>
        <w:br/>
        <w:t>} else {</w:t>
      </w:r>
      <w:r>
        <w:rPr>
          <w:rFonts w:ascii="宋体" w:cs="宋体" w:hint="eastAsia"/>
          <w:color w:val="1A1A1A"/>
          <w:sz w:val="21"/>
          <w:lang w:eastAsia="zh-CN"/>
        </w:rPr>
        <w:br/>
        <w:t xml:space="preserve">    int totalDots = colWidth - text.length();</w:t>
      </w:r>
      <w:r>
        <w:rPr>
          <w:rFonts w:ascii="宋体" w:cs="宋体" w:hint="eastAsia"/>
          <w:color w:val="1A1A1A"/>
          <w:sz w:val="21"/>
          <w:lang w:eastAsia="zh-CN"/>
        </w:rPr>
        <w:br/>
        <w:t xml:space="preserve">    int leftDots  = totalDots / 2;            // 整数除，向下截断</w:t>
      </w:r>
      <w:r>
        <w:rPr>
          <w:rFonts w:ascii="宋体" w:cs="宋体" w:hint="eastAsia"/>
          <w:color w:val="1A1A1A"/>
          <w:sz w:val="21"/>
          <w:lang w:eastAsia="zh-CN"/>
        </w:rPr>
        <w:br/>
        <w:t xml:space="preserve">    int rightDots = totalDots - leftDots;     // 多出来的点放右侧</w:t>
      </w:r>
      <w:r>
        <w:rPr>
          <w:rFonts w:ascii="宋体" w:cs="宋体" w:hint="eastAsia"/>
          <w:color w:val="1A1A1A"/>
          <w:sz w:val="21"/>
          <w:lang w:eastAsia="zh-CN"/>
        </w:rPr>
        <w:br/>
        <w:t xml:space="preserve">    // 打印</w:t>
      </w:r>
      <w:r>
        <w:rPr>
          <w:rFonts w:ascii="宋体" w:cs="宋体" w:hint="eastAsia"/>
          <w:color w:val="1A1A1A"/>
          <w:sz w:val="21"/>
          <w:lang w:eastAsia="zh-CN"/>
        </w:rPr>
        <w:br/>
        <w:t xml:space="preserve">    System.out.print("|");</w:t>
      </w:r>
      <w:r>
        <w:rPr>
          <w:rFonts w:ascii="宋体" w:cs="宋体" w:hint="eastAsia"/>
          <w:color w:val="1A1A1A"/>
          <w:sz w:val="21"/>
          <w:lang w:eastAsia="zh-CN"/>
        </w:rPr>
        <w:br/>
        <w:t xml:space="preserve">    for (int i = 0; i &lt; leftDots; i++)  System.out.print(".");</w:t>
      </w:r>
      <w:r>
        <w:rPr>
          <w:rFonts w:ascii="宋体" w:cs="宋体" w:hint="eastAsia"/>
          <w:color w:val="1A1A1A"/>
          <w:sz w:val="21"/>
          <w:lang w:eastAsia="zh-CN"/>
        </w:rPr>
        <w:br/>
        <w:t xml:space="preserve">    System.out.print(text);</w:t>
      </w:r>
      <w:r>
        <w:rPr>
          <w:rFonts w:ascii="宋体" w:cs="宋体" w:hint="eastAsia"/>
          <w:color w:val="1A1A1A"/>
          <w:sz w:val="21"/>
          <w:lang w:eastAsia="zh-CN"/>
        </w:rPr>
        <w:br/>
        <w:t xml:space="preserve">    for (int i = 0; i &lt; rightDots; i++) System.out.print(".");</w:t>
      </w:r>
      <w:r>
        <w:rPr>
          <w:rFonts w:ascii="宋体" w:cs="宋体" w:hint="eastAsia"/>
          <w:color w:val="1A1A1A"/>
          <w:sz w:val="21"/>
          <w:lang w:eastAsia="zh-CN"/>
        </w:rPr>
        <w:br/>
        <w:t xml:space="preserve">    System.out.println("|");</w:t>
      </w:r>
      <w:r>
        <w:rPr>
          <w:rFonts w:ascii="宋体" w:cs="宋体" w:hint="eastAsia"/>
          <w:color w:val="1A1A1A"/>
          <w:sz w:val="21"/>
          <w:lang w:eastAsia="zh-CN"/>
        </w:rPr>
        <w:br/>
        <w:t>}</w:t>
      </w:r>
      <w:r>
        <w:rPr>
          <w:rFonts w:ascii="宋体" w:cs="宋体" w:hint="eastAsia"/>
          <w:color w:val="1A1A1A"/>
          <w:sz w:val="21"/>
          <w:lang w:eastAsia="zh-CN"/>
        </w:rPr>
        <w:br/>
      </w:r>
    </w:p>
    <w:p w14:paraId="2949A321" w14:textId="77777777" w:rsidR="004B254D" w:rsidRPr="004B254D" w:rsidRDefault="004B254D">
      <w:pPr>
        <w:pStyle w:val="4"/>
        <w:spacing w:line="360" w:lineRule="auto"/>
      </w:pPr>
      <w:r w:rsidRPr="004B254D">
        <w:rPr>
          <w:rFonts w:hint="eastAsia"/>
          <w:lang w:eastAsia="zh-CN"/>
        </w:rPr>
        <w:t>评分要点</w:t>
      </w:r>
    </w:p>
    <w:p w14:paraId="0903F69E" w14:textId="77777777" w:rsidR="004B254D" w:rsidRDefault="004B254D" w:rsidP="004B254D">
      <w:pPr>
        <w:pStyle w:val="a0"/>
        <w:tabs>
          <w:tab w:val="num" w:pos="360"/>
        </w:tabs>
        <w:spacing w:after="72"/>
        <w:rPr>
          <w:rFonts w:hint="eastAsia"/>
        </w:rPr>
      </w:pPr>
      <w:r>
        <w:rPr>
          <w:rFonts w:ascii="宋体" w:cs="宋体" w:hint="eastAsia"/>
          <w:lang w:eastAsia="zh-CN"/>
        </w:rPr>
        <w:t>正确判断</w:t>
      </w:r>
      <w:r>
        <w:t xml:space="preserve"> "length &gt; colWidth" </w:t>
      </w:r>
      <w:r>
        <w:rPr>
          <w:rFonts w:ascii="宋体" w:cs="宋体" w:hint="eastAsia"/>
          <w:lang w:eastAsia="zh-CN"/>
        </w:rPr>
        <w:t>走分支，</w:t>
      </w:r>
      <w:r>
        <w:t xml:space="preserve">1 </w:t>
      </w:r>
      <w:r>
        <w:rPr>
          <w:rFonts w:ascii="宋体" w:cs="宋体" w:hint="eastAsia"/>
          <w:lang w:eastAsia="zh-CN"/>
        </w:rPr>
        <w:t>分。</w:t>
      </w:r>
    </w:p>
    <w:p w14:paraId="7818C5C4" w14:textId="77777777" w:rsidR="004B254D" w:rsidRDefault="004B254D" w:rsidP="004B254D">
      <w:pPr>
        <w:pStyle w:val="a0"/>
        <w:tabs>
          <w:tab w:val="num" w:pos="360"/>
        </w:tabs>
        <w:spacing w:after="72"/>
        <w:rPr>
          <w:rFonts w:hint="eastAsia"/>
        </w:rPr>
      </w:pPr>
      <w:r>
        <w:rPr>
          <w:rFonts w:ascii="宋体" w:cs="宋体" w:hint="eastAsia"/>
          <w:lang w:eastAsia="zh-CN"/>
        </w:rPr>
        <w:t>用整数除法分点：</w:t>
      </w:r>
      <w:r>
        <w:rPr>
          <w:rFonts w:ascii="Courier New" w:hAnsi="Courier New"/>
          <w:sz w:val="21"/>
        </w:rPr>
        <w:t>totalDots/2</w:t>
      </w:r>
      <w:r>
        <w:t xml:space="preserve"> </w:t>
      </w:r>
      <w:r>
        <w:rPr>
          <w:rFonts w:ascii="宋体" w:cs="宋体" w:hint="eastAsia"/>
          <w:lang w:eastAsia="zh-CN"/>
        </w:rPr>
        <w:t>给左、剩余给右，</w:t>
      </w:r>
      <w:r>
        <w:t xml:space="preserve">1 </w:t>
      </w:r>
      <w:r>
        <w:rPr>
          <w:rFonts w:ascii="宋体" w:cs="宋体" w:hint="eastAsia"/>
          <w:lang w:eastAsia="zh-CN"/>
        </w:rPr>
        <w:t>分。</w:t>
      </w:r>
    </w:p>
    <w:p w14:paraId="6967DD26" w14:textId="77777777" w:rsidR="004B254D" w:rsidRDefault="004B254D" w:rsidP="004B254D">
      <w:pPr>
        <w:pStyle w:val="a0"/>
        <w:tabs>
          <w:tab w:val="num" w:pos="360"/>
        </w:tabs>
        <w:spacing w:after="72"/>
        <w:rPr>
          <w:rFonts w:hint="eastAsia"/>
        </w:rPr>
      </w:pPr>
      <w:r>
        <w:rPr>
          <w:rFonts w:ascii="宋体" w:cs="宋体" w:hint="eastAsia"/>
          <w:lang w:eastAsia="zh-CN"/>
        </w:rPr>
        <w:t xml:space="preserve">用循环或 </w:t>
      </w:r>
      <w:r>
        <w:rPr>
          <w:rFonts w:ascii="Courier New" w:hAnsi="Courier New"/>
          <w:sz w:val="21"/>
        </w:rPr>
        <w:t>String.repeat</w:t>
      </w:r>
      <w:r>
        <w:rPr>
          <w:rFonts w:ascii="宋体" w:cs="宋体" w:hint="eastAsia"/>
          <w:lang w:eastAsia="zh-CN"/>
        </w:rPr>
        <w:t xml:space="preserve"> 都能得分（考纲允许 </w:t>
      </w:r>
      <w:r>
        <w:rPr>
          <w:rFonts w:ascii="Courier New" w:hAnsi="Courier New"/>
          <w:sz w:val="21"/>
        </w:rPr>
        <w:t>String.repeat</w:t>
      </w:r>
      <w:r>
        <w:rPr>
          <w:rFonts w:ascii="宋体" w:cs="宋体" w:hint="eastAsia"/>
          <w:lang w:eastAsia="zh-CN"/>
        </w:rPr>
        <w:t>）。</w:t>
      </w:r>
    </w:p>
    <w:p w14:paraId="509BD8D7" w14:textId="77777777" w:rsidR="004B254D" w:rsidRDefault="004B254D" w:rsidP="004B254D">
      <w:pPr>
        <w:pStyle w:val="a0"/>
        <w:tabs>
          <w:tab w:val="num" w:pos="360"/>
        </w:tabs>
        <w:spacing w:after="72"/>
        <w:rPr>
          <w:rFonts w:hint="eastAsia"/>
        </w:rPr>
      </w:pPr>
      <w:r>
        <w:rPr>
          <w:rFonts w:ascii="宋体" w:cs="宋体" w:hint="eastAsia"/>
          <w:lang w:eastAsia="zh-CN"/>
        </w:rPr>
        <w:t xml:space="preserve">使用 </w:t>
      </w:r>
      <w:r>
        <w:rPr>
          <w:rFonts w:ascii="Courier New" w:hAnsi="Courier New"/>
          <w:sz w:val="21"/>
        </w:rPr>
        <w:t>|</w:t>
      </w:r>
      <w:r>
        <w:t xml:space="preserve"> </w:t>
      </w:r>
      <w:r>
        <w:rPr>
          <w:rFonts w:ascii="宋体" w:cs="宋体" w:hint="eastAsia"/>
          <w:lang w:eastAsia="zh-CN"/>
        </w:rPr>
        <w:t>包裹内容</w:t>
      </w:r>
      <w:r>
        <w:t xml:space="preserve"> 1 </w:t>
      </w:r>
      <w:r>
        <w:rPr>
          <w:rFonts w:ascii="宋体" w:cs="宋体" w:hint="eastAsia"/>
          <w:lang w:eastAsia="zh-CN"/>
        </w:rPr>
        <w:t>分。</w:t>
      </w:r>
    </w:p>
    <w:p w14:paraId="05DA8860" w14:textId="77777777" w:rsidR="004B254D" w:rsidRPr="004B254D" w:rsidRDefault="004B254D">
      <w:pPr>
        <w:pStyle w:val="31"/>
        <w:spacing w:line="360" w:lineRule="auto"/>
      </w:pPr>
      <w:bookmarkStart w:id="80" w:name="_Toc240537805"/>
      <w:r w:rsidRPr="004B254D">
        <w:rPr>
          <w:rFonts w:hint="eastAsia"/>
          <w:lang w:eastAsia="zh-CN"/>
        </w:rPr>
        <w:lastRenderedPageBreak/>
        <w:t>FRQ-3</w:t>
      </w:r>
      <w:r w:rsidRPr="004B254D">
        <w:rPr>
          <w:rFonts w:hint="eastAsia"/>
          <w:lang w:eastAsia="zh-CN"/>
        </w:rPr>
        <w:t>（</w:t>
      </w:r>
      <w:r w:rsidRPr="004B254D">
        <w:rPr>
          <w:rFonts w:hint="eastAsia"/>
          <w:lang w:eastAsia="zh-CN"/>
        </w:rPr>
        <w:t xml:space="preserve">AP Classroom Unit 2 FRQ Part B </w:t>
      </w:r>
      <w:r w:rsidRPr="004B254D">
        <w:rPr>
          <w:rFonts w:hint="eastAsia"/>
          <w:lang w:eastAsia="zh-CN"/>
        </w:rPr>
        <w:t>·</w:t>
      </w:r>
      <w:r w:rsidRPr="004B254D">
        <w:rPr>
          <w:rFonts w:hint="eastAsia"/>
          <w:lang w:eastAsia="zh-CN"/>
        </w:rPr>
        <w:t xml:space="preserve"> </w:t>
      </w:r>
      <w:r w:rsidRPr="004B254D">
        <w:rPr>
          <w:rFonts w:hint="eastAsia"/>
          <w:lang w:eastAsia="zh-CN"/>
        </w:rPr>
        <w:t>最长公共前缀）</w:t>
      </w:r>
      <w:bookmarkEnd w:id="80"/>
    </w:p>
    <w:p w14:paraId="2BAE7D4E" w14:textId="77777777" w:rsidR="004B254D" w:rsidRPr="004B254D" w:rsidRDefault="004B254D">
      <w:pPr>
        <w:pStyle w:val="4"/>
        <w:spacing w:line="360" w:lineRule="auto"/>
      </w:pPr>
      <w:r w:rsidRPr="004B254D">
        <w:t>Part A · Official English Wording (from College Board Unit 2 Progress Check FRQ Part B, Question 2)</w:t>
      </w:r>
    </w:p>
    <w:p w14:paraId="6009D62D" w14:textId="77777777" w:rsidR="004B254D" w:rsidRDefault="004B254D">
      <w:pPr>
        <w:spacing w:line="360" w:lineRule="auto"/>
        <w:rPr>
          <w:rFonts w:hint="eastAsia"/>
        </w:rPr>
      </w:pPr>
      <w:r>
        <w:rPr>
          <w:rFonts w:ascii="Courier New" w:hAnsi="Courier New"/>
          <w:color w:val="1A1A1A"/>
          <w:sz w:val="21"/>
        </w:rPr>
        <w:t>2. A code segment, which you will write, should print the length of the longest</w:t>
      </w:r>
      <w:r>
        <w:rPr>
          <w:rFonts w:ascii="Courier New" w:hAnsi="Courier New"/>
          <w:color w:val="1A1A1A"/>
          <w:sz w:val="21"/>
        </w:rPr>
        <w:br/>
        <w:t xml:space="preserve">   prefix of the text that is a substring of otherText. A prefix is a substring</w:t>
      </w:r>
      <w:r>
        <w:rPr>
          <w:rFonts w:ascii="Courier New" w:hAnsi="Courier New"/>
          <w:color w:val="1A1A1A"/>
          <w:sz w:val="21"/>
        </w:rPr>
        <w:br/>
        <w:t xml:space="preserve">   that occurs at the beginning of another string.</w:t>
      </w:r>
      <w:r>
        <w:rPr>
          <w:rFonts w:ascii="Courier New" w:hAnsi="Courier New"/>
          <w:color w:val="1A1A1A"/>
          <w:sz w:val="21"/>
        </w:rPr>
        <w:br/>
      </w:r>
      <w:r>
        <w:rPr>
          <w:rFonts w:ascii="Courier New" w:hAnsi="Courier New"/>
          <w:color w:val="1A1A1A"/>
          <w:sz w:val="21"/>
        </w:rPr>
        <w:br/>
        <w:t>Value of text     Value of otherText   Printed Output   Explanation</w:t>
      </w:r>
      <w:r>
        <w:rPr>
          <w:rFonts w:ascii="Courier New" w:hAnsi="Courier New"/>
          <w:color w:val="1A1A1A"/>
          <w:sz w:val="21"/>
        </w:rPr>
        <w:br/>
        <w:t>"apple"           "pear"               1                The prefix "a" is a substring of "pear", but "ap" is not.</w:t>
      </w:r>
      <w:r>
        <w:rPr>
          <w:rFonts w:ascii="Courier New" w:hAnsi="Courier New"/>
          <w:color w:val="1A1A1A"/>
          <w:sz w:val="21"/>
        </w:rPr>
        <w:br/>
        <w:t>"apple"           "pineapple"          5                The prefixes "a", "ap", "app", "appl", and "apple" are</w:t>
      </w:r>
      <w:r>
        <w:rPr>
          <w:rFonts w:ascii="Courier New" w:hAnsi="Courier New"/>
          <w:color w:val="1A1A1A"/>
          <w:sz w:val="21"/>
        </w:rPr>
        <w:br/>
        <w:t xml:space="preserve">                                                      substrings of "pineapple". The length of the longest</w:t>
      </w:r>
      <w:r>
        <w:rPr>
          <w:rFonts w:ascii="Courier New" w:hAnsi="Courier New"/>
          <w:color w:val="1A1A1A"/>
          <w:sz w:val="21"/>
        </w:rPr>
        <w:br/>
        <w:t xml:space="preserve">                                                      substring is 5.</w:t>
      </w:r>
      <w:r>
        <w:rPr>
          <w:rFonts w:ascii="Courier New" w:hAnsi="Courier New"/>
          <w:color w:val="1A1A1A"/>
          <w:sz w:val="21"/>
        </w:rPr>
        <w:br/>
        <w:t>"apple"           "happy"              3                The prefixes "a", "ap", and "app" are substrings of</w:t>
      </w:r>
      <w:r>
        <w:rPr>
          <w:rFonts w:ascii="Courier New" w:hAnsi="Courier New"/>
          <w:color w:val="1A1A1A"/>
          <w:sz w:val="21"/>
        </w:rPr>
        <w:br/>
        <w:t xml:space="preserve">                                                      "happy". The length of the longest substring is 3.</w:t>
      </w:r>
      <w:r>
        <w:rPr>
          <w:rFonts w:ascii="Courier New" w:hAnsi="Courier New"/>
          <w:color w:val="1A1A1A"/>
          <w:sz w:val="21"/>
        </w:rPr>
        <w:br/>
        <w:t>"apple"           "leek"               0                No prefix of "apple" is a substring of "leek".</w:t>
      </w:r>
      <w:r>
        <w:rPr>
          <w:rFonts w:ascii="Courier New" w:hAnsi="Courier New"/>
          <w:color w:val="1A1A1A"/>
          <w:sz w:val="21"/>
        </w:rPr>
        <w:br/>
      </w:r>
      <w:r>
        <w:rPr>
          <w:rFonts w:ascii="Courier New" w:hAnsi="Courier New"/>
          <w:color w:val="1A1A1A"/>
          <w:sz w:val="21"/>
        </w:rPr>
        <w:br/>
        <w:t>Write a code segment to print the intended output. Your implementation must</w:t>
      </w:r>
      <w:r>
        <w:rPr>
          <w:rFonts w:ascii="Courier New" w:hAnsi="Courier New"/>
          <w:color w:val="1A1A1A"/>
          <w:sz w:val="21"/>
        </w:rPr>
        <w:br/>
        <w:t>meet all specifications and conform to the examples shown in the table.</w:t>
      </w:r>
      <w:r>
        <w:rPr>
          <w:rFonts w:ascii="Courier New" w:hAnsi="Courier New"/>
          <w:color w:val="1A1A1A"/>
          <w:sz w:val="21"/>
        </w:rPr>
        <w:br/>
      </w:r>
    </w:p>
    <w:p w14:paraId="746A6911" w14:textId="77777777" w:rsidR="004B254D" w:rsidRPr="004B254D" w:rsidRDefault="004B254D">
      <w:pPr>
        <w:pStyle w:val="4"/>
        <w:spacing w:line="360" w:lineRule="auto"/>
      </w:pPr>
      <w:r w:rsidRPr="004B254D">
        <w:rPr>
          <w:rFonts w:hint="eastAsia"/>
          <w:lang w:eastAsia="zh-CN"/>
        </w:rPr>
        <w:t>中文思路</w:t>
      </w:r>
    </w:p>
    <w:p w14:paraId="314DA085" w14:textId="77777777" w:rsidR="004B254D" w:rsidRDefault="004B254D">
      <w:pPr>
        <w:rPr>
          <w:rFonts w:hint="eastAsia"/>
        </w:rPr>
      </w:pPr>
      <w:r>
        <w:rPr>
          <w:rFonts w:ascii="宋体" w:cs="宋体" w:hint="eastAsia"/>
          <w:lang w:eastAsia="zh-CN"/>
        </w:rPr>
        <w:t xml:space="preserve">从长到短依次检查 </w:t>
      </w:r>
      <w:r>
        <w:rPr>
          <w:rFonts w:ascii="Courier New" w:hAnsi="Courier New"/>
          <w:sz w:val="21"/>
        </w:rPr>
        <w:t>text.substring(0, k)</w:t>
      </w:r>
      <w:r>
        <w:rPr>
          <w:rFonts w:ascii="宋体" w:cs="宋体" w:hint="eastAsia"/>
          <w:lang w:eastAsia="zh-CN"/>
        </w:rPr>
        <w:t xml:space="preserve"> 是否在 </w:t>
      </w:r>
      <w:r>
        <w:rPr>
          <w:rFonts w:ascii="Courier New" w:hAnsi="Courier New"/>
          <w:sz w:val="21"/>
        </w:rPr>
        <w:t>otherText</w:t>
      </w:r>
      <w:r>
        <w:t xml:space="preserve"> </w:t>
      </w:r>
      <w:r>
        <w:rPr>
          <w:rFonts w:ascii="宋体" w:cs="宋体" w:hint="eastAsia"/>
          <w:lang w:eastAsia="zh-CN"/>
        </w:rPr>
        <w:t>中，一旦命中立即输出</w:t>
      </w:r>
      <w:r>
        <w:t xml:space="preserve"> k</w:t>
      </w:r>
      <w:r>
        <w:rPr>
          <w:rFonts w:ascii="宋体" w:cs="宋体" w:hint="eastAsia"/>
          <w:lang w:eastAsia="zh-CN"/>
        </w:rPr>
        <w:t>。</w:t>
      </w:r>
      <w:r>
        <w:rPr>
          <w:rFonts w:ascii="宋体" w:cs="宋体" w:hint="eastAsia"/>
          <w:b/>
          <w:lang w:eastAsia="zh-CN"/>
        </w:rPr>
        <w:t>关键技巧</w:t>
      </w:r>
      <w:r>
        <w:rPr>
          <w:rFonts w:ascii="宋体" w:cs="宋体" w:hint="eastAsia"/>
          <w:lang w:eastAsia="zh-CN"/>
        </w:rPr>
        <w:t xml:space="preserve">：用 </w:t>
      </w:r>
      <w:r>
        <w:rPr>
          <w:rFonts w:ascii="Courier New" w:hAnsi="Courier New"/>
          <w:sz w:val="21"/>
        </w:rPr>
        <w:t>otherText.indexOf(prefix) &gt;= 0</w:t>
      </w:r>
      <w:r>
        <w:rPr>
          <w:rFonts w:ascii="宋体" w:cs="宋体" w:hint="eastAsia"/>
          <w:lang w:eastAsia="zh-CN"/>
        </w:rPr>
        <w:t xml:space="preserve"> 检查子串。</w:t>
      </w:r>
    </w:p>
    <w:p w14:paraId="0A13E529" w14:textId="77777777" w:rsidR="004B254D" w:rsidRPr="004B254D" w:rsidRDefault="004B254D">
      <w:pPr>
        <w:pStyle w:val="4"/>
        <w:spacing w:line="360" w:lineRule="auto"/>
      </w:pPr>
      <w:r w:rsidRPr="004B254D">
        <w:rPr>
          <w:rFonts w:hint="eastAsia"/>
          <w:lang w:eastAsia="zh-CN"/>
        </w:rPr>
        <w:lastRenderedPageBreak/>
        <w:t>参考解法</w:t>
      </w:r>
    </w:p>
    <w:p w14:paraId="384B1D60" w14:textId="77777777" w:rsidR="004B254D" w:rsidRDefault="004B254D">
      <w:pPr>
        <w:spacing w:line="360" w:lineRule="auto"/>
        <w:rPr>
          <w:rFonts w:hint="eastAsia"/>
        </w:rPr>
      </w:pPr>
      <w:r>
        <w:rPr>
          <w:rFonts w:ascii="宋体" w:cs="宋体" w:hint="eastAsia"/>
          <w:color w:val="1A1A1A"/>
          <w:sz w:val="21"/>
          <w:lang w:eastAsia="zh-CN"/>
        </w:rPr>
        <w:t>int answer = 0;</w:t>
      </w:r>
      <w:r>
        <w:rPr>
          <w:rFonts w:ascii="宋体" w:cs="宋体" w:hint="eastAsia"/>
          <w:color w:val="1A1A1A"/>
          <w:sz w:val="21"/>
          <w:lang w:eastAsia="zh-CN"/>
        </w:rPr>
        <w:br/>
        <w:t>boolean found = false;</w:t>
      </w:r>
      <w:r>
        <w:rPr>
          <w:rFonts w:ascii="宋体" w:cs="宋体" w:hint="eastAsia"/>
          <w:color w:val="1A1A1A"/>
          <w:sz w:val="21"/>
          <w:lang w:eastAsia="zh-CN"/>
        </w:rPr>
        <w:br/>
        <w:t>for (int k = text.length(); k &gt;= 1 &amp;&amp; !found; k--) {</w:t>
      </w:r>
      <w:r>
        <w:rPr>
          <w:rFonts w:ascii="宋体" w:cs="宋体" w:hint="eastAsia"/>
          <w:color w:val="1A1A1A"/>
          <w:sz w:val="21"/>
          <w:lang w:eastAsia="zh-CN"/>
        </w:rPr>
        <w:br/>
        <w:t xml:space="preserve">    String prefix = text.substring(0, k);</w:t>
      </w:r>
      <w:r>
        <w:rPr>
          <w:rFonts w:ascii="宋体" w:cs="宋体" w:hint="eastAsia"/>
          <w:color w:val="1A1A1A"/>
          <w:sz w:val="21"/>
          <w:lang w:eastAsia="zh-CN"/>
        </w:rPr>
        <w:br/>
        <w:t xml:space="preserve">    if (otherText.indexOf(prefix) &gt;= 0) {</w:t>
      </w:r>
      <w:r>
        <w:rPr>
          <w:rFonts w:ascii="宋体" w:cs="宋体" w:hint="eastAsia"/>
          <w:color w:val="1A1A1A"/>
          <w:sz w:val="21"/>
          <w:lang w:eastAsia="zh-CN"/>
        </w:rPr>
        <w:br/>
        <w:t xml:space="preserve">        answer = k;</w:t>
      </w:r>
      <w:r>
        <w:rPr>
          <w:rFonts w:ascii="宋体" w:cs="宋体" w:hint="eastAsia"/>
          <w:color w:val="1A1A1A"/>
          <w:sz w:val="21"/>
          <w:lang w:eastAsia="zh-CN"/>
        </w:rPr>
        <w:br/>
        <w:t xml:space="preserve">        found = true;                       // 第一个命中即最长</w:t>
      </w:r>
      <w:r>
        <w:rPr>
          <w:rFonts w:ascii="宋体" w:cs="宋体" w:hint="eastAsia"/>
          <w:color w:val="1A1A1A"/>
          <w:sz w:val="21"/>
          <w:lang w:eastAsia="zh-CN"/>
        </w:rPr>
        <w:br/>
        <w:t xml:space="preserve">    }</w:t>
      </w:r>
      <w:r>
        <w:rPr>
          <w:rFonts w:ascii="宋体" w:cs="宋体" w:hint="eastAsia"/>
          <w:color w:val="1A1A1A"/>
          <w:sz w:val="21"/>
          <w:lang w:eastAsia="zh-CN"/>
        </w:rPr>
        <w:br/>
        <w:t>}</w:t>
      </w:r>
      <w:r>
        <w:rPr>
          <w:rFonts w:ascii="宋体" w:cs="宋体" w:hint="eastAsia"/>
          <w:color w:val="1A1A1A"/>
          <w:sz w:val="21"/>
          <w:lang w:eastAsia="zh-CN"/>
        </w:rPr>
        <w:br/>
        <w:t>System.out.println(answer);</w:t>
      </w:r>
      <w:r>
        <w:rPr>
          <w:rFonts w:ascii="宋体" w:cs="宋体" w:hint="eastAsia"/>
          <w:color w:val="1A1A1A"/>
          <w:sz w:val="21"/>
          <w:lang w:eastAsia="zh-CN"/>
        </w:rPr>
        <w:br/>
      </w:r>
    </w:p>
    <w:p w14:paraId="34B2D0A8" w14:textId="77777777" w:rsidR="004B254D" w:rsidRPr="004B254D" w:rsidRDefault="004B254D">
      <w:pPr>
        <w:pStyle w:val="4"/>
        <w:spacing w:line="360" w:lineRule="auto"/>
      </w:pPr>
      <w:r w:rsidRPr="004B254D">
        <w:rPr>
          <w:rFonts w:hint="eastAsia"/>
          <w:lang w:eastAsia="zh-CN"/>
        </w:rPr>
        <w:t>评分要点</w:t>
      </w:r>
    </w:p>
    <w:p w14:paraId="4AFB7C45" w14:textId="77777777" w:rsidR="004B254D" w:rsidRDefault="004B254D" w:rsidP="004B254D">
      <w:pPr>
        <w:pStyle w:val="a0"/>
        <w:tabs>
          <w:tab w:val="num" w:pos="360"/>
        </w:tabs>
        <w:spacing w:after="72"/>
        <w:rPr>
          <w:rFonts w:hint="eastAsia"/>
        </w:rPr>
      </w:pPr>
      <w:r>
        <w:rPr>
          <w:rFonts w:ascii="宋体" w:cs="宋体" w:hint="eastAsia"/>
          <w:lang w:eastAsia="zh-CN"/>
        </w:rPr>
        <w:t xml:space="preserve">用 </w:t>
      </w:r>
      <w:r>
        <w:rPr>
          <w:rFonts w:ascii="Courier New" w:hAnsi="Courier New"/>
          <w:sz w:val="21"/>
        </w:rPr>
        <w:t>indexOf</w:t>
      </w:r>
      <w:r>
        <w:t xml:space="preserve"> </w:t>
      </w:r>
      <w:r>
        <w:rPr>
          <w:rFonts w:ascii="宋体" w:cs="宋体" w:hint="eastAsia"/>
          <w:lang w:eastAsia="zh-CN"/>
        </w:rPr>
        <w:t>检查子串</w:t>
      </w:r>
      <w:r>
        <w:t xml:space="preserve"> 1 </w:t>
      </w:r>
      <w:r>
        <w:rPr>
          <w:rFonts w:ascii="宋体" w:cs="宋体" w:hint="eastAsia"/>
          <w:lang w:eastAsia="zh-CN"/>
        </w:rPr>
        <w:t>分。</w:t>
      </w:r>
    </w:p>
    <w:p w14:paraId="2CDB4899" w14:textId="77777777" w:rsidR="004B254D" w:rsidRDefault="004B254D" w:rsidP="004B254D">
      <w:pPr>
        <w:pStyle w:val="a0"/>
        <w:tabs>
          <w:tab w:val="num" w:pos="360"/>
        </w:tabs>
        <w:spacing w:after="72"/>
        <w:rPr>
          <w:rFonts w:hint="eastAsia"/>
        </w:rPr>
      </w:pPr>
      <w:r>
        <w:rPr>
          <w:rFonts w:ascii="宋体" w:cs="宋体" w:hint="eastAsia"/>
          <w:lang w:eastAsia="zh-CN"/>
        </w:rPr>
        <w:t xml:space="preserve">从长到短遍历前缀，找到即设置 </w:t>
      </w:r>
      <w:r>
        <w:rPr>
          <w:rFonts w:ascii="Courier New" w:hAnsi="Courier New"/>
          <w:sz w:val="21"/>
        </w:rPr>
        <w:t>found</w:t>
      </w:r>
      <w:r>
        <w:rPr>
          <w:rFonts w:ascii="宋体" w:cs="宋体" w:hint="eastAsia"/>
          <w:lang w:eastAsia="zh-CN"/>
        </w:rPr>
        <w:t>（或等价布尔变量）提前结束</w:t>
      </w:r>
      <w:r>
        <w:t xml:space="preserve"> 1 </w:t>
      </w:r>
      <w:r>
        <w:rPr>
          <w:rFonts w:ascii="宋体" w:cs="宋体" w:hint="eastAsia"/>
          <w:lang w:eastAsia="zh-CN"/>
        </w:rPr>
        <w:t>分。</w:t>
      </w:r>
    </w:p>
    <w:p w14:paraId="737CCDC7" w14:textId="77777777" w:rsidR="004B254D" w:rsidRDefault="004B254D" w:rsidP="004B254D">
      <w:pPr>
        <w:pStyle w:val="a0"/>
        <w:tabs>
          <w:tab w:val="num" w:pos="360"/>
        </w:tabs>
        <w:spacing w:after="72"/>
        <w:rPr>
          <w:rFonts w:hint="eastAsia"/>
        </w:rPr>
      </w:pPr>
      <w:r>
        <w:rPr>
          <w:rFonts w:ascii="宋体" w:cs="宋体" w:hint="eastAsia"/>
          <w:lang w:eastAsia="zh-CN"/>
        </w:rPr>
        <w:t>若用从短到长、需要每命中更新</w:t>
      </w:r>
      <w:r>
        <w:t xml:space="preserve"> answer</w:t>
      </w:r>
      <w:r>
        <w:rPr>
          <w:rFonts w:ascii="宋体" w:cs="宋体" w:hint="eastAsia"/>
          <w:lang w:eastAsia="zh-CN"/>
        </w:rPr>
        <w:t>，可以等价得分，但代码略长。</w:t>
      </w:r>
    </w:p>
    <w:p w14:paraId="15EF2DFA" w14:textId="77777777" w:rsidR="004B254D" w:rsidRPr="004B254D" w:rsidRDefault="004B254D">
      <w:pPr>
        <w:pStyle w:val="31"/>
        <w:spacing w:line="360" w:lineRule="auto"/>
      </w:pPr>
      <w:bookmarkStart w:id="81" w:name="_Toc240537806"/>
      <w:r w:rsidRPr="004B254D">
        <w:rPr>
          <w:rFonts w:hint="eastAsia"/>
          <w:lang w:eastAsia="zh-CN"/>
        </w:rPr>
        <w:t>FRQ-4</w:t>
      </w:r>
      <w:r w:rsidRPr="004B254D">
        <w:rPr>
          <w:rFonts w:hint="eastAsia"/>
          <w:lang w:eastAsia="zh-CN"/>
        </w:rPr>
        <w:t>（</w:t>
      </w:r>
      <w:r w:rsidRPr="004B254D">
        <w:rPr>
          <w:rFonts w:hint="eastAsia"/>
          <w:lang w:eastAsia="zh-CN"/>
        </w:rPr>
        <w:t xml:space="preserve">AP Classroom Unit 2 FRQ Part B </w:t>
      </w:r>
      <w:r w:rsidRPr="004B254D">
        <w:rPr>
          <w:rFonts w:hint="eastAsia"/>
          <w:lang w:eastAsia="zh-CN"/>
        </w:rPr>
        <w:t>·</w:t>
      </w:r>
      <w:r w:rsidRPr="004B254D">
        <w:rPr>
          <w:rFonts w:hint="eastAsia"/>
          <w:lang w:eastAsia="zh-CN"/>
        </w:rPr>
        <w:t xml:space="preserve"> </w:t>
      </w:r>
      <w:r w:rsidRPr="004B254D">
        <w:rPr>
          <w:rFonts w:hint="eastAsia"/>
          <w:lang w:eastAsia="zh-CN"/>
        </w:rPr>
        <w:t>个位数恰好出现</w:t>
      </w:r>
      <w:r w:rsidRPr="004B254D">
        <w:rPr>
          <w:rFonts w:hint="eastAsia"/>
          <w:lang w:eastAsia="zh-CN"/>
        </w:rPr>
        <w:t xml:space="preserve"> 1 </w:t>
      </w:r>
      <w:r w:rsidRPr="004B254D">
        <w:rPr>
          <w:rFonts w:hint="eastAsia"/>
          <w:lang w:eastAsia="zh-CN"/>
        </w:rPr>
        <w:t>次）</w:t>
      </w:r>
      <w:bookmarkEnd w:id="81"/>
    </w:p>
    <w:p w14:paraId="13C38BD7" w14:textId="77777777" w:rsidR="004B254D" w:rsidRPr="004B254D" w:rsidRDefault="004B254D">
      <w:pPr>
        <w:pStyle w:val="4"/>
        <w:spacing w:line="360" w:lineRule="auto"/>
      </w:pPr>
      <w:r w:rsidRPr="004B254D">
        <w:t>Part A · Official English Wording (from College Board Unit 2 Progress Check FRQ Part B, Question 3)</w:t>
      </w:r>
    </w:p>
    <w:p w14:paraId="4FD87D8A" w14:textId="77777777" w:rsidR="004B254D" w:rsidRDefault="004B254D">
      <w:pPr>
        <w:spacing w:line="360" w:lineRule="auto"/>
        <w:rPr>
          <w:rFonts w:hint="eastAsia"/>
        </w:rPr>
      </w:pPr>
      <w:r>
        <w:rPr>
          <w:rFonts w:ascii="Courier New" w:hAnsi="Courier New"/>
          <w:color w:val="1A1A1A"/>
          <w:sz w:val="21"/>
        </w:rPr>
        <w:t>This question involves writing two code segments that use information about</w:t>
      </w:r>
      <w:r>
        <w:rPr>
          <w:rFonts w:ascii="Courier New" w:hAnsi="Courier New"/>
          <w:color w:val="1A1A1A"/>
          <w:sz w:val="21"/>
        </w:rPr>
        <w:br/>
        <w:t>downloaded songs.</w:t>
      </w:r>
      <w:r>
        <w:rPr>
          <w:rFonts w:ascii="Courier New" w:hAnsi="Courier New"/>
          <w:color w:val="1A1A1A"/>
          <w:sz w:val="21"/>
        </w:rPr>
        <w:br/>
      </w:r>
      <w:r>
        <w:rPr>
          <w:rFonts w:ascii="Courier New" w:hAnsi="Courier New"/>
          <w:color w:val="1A1A1A"/>
          <w:sz w:val="21"/>
        </w:rPr>
        <w:br/>
        <w:t>A record company uses the following variables to maintain information about each</w:t>
      </w:r>
      <w:r>
        <w:rPr>
          <w:rFonts w:ascii="Courier New" w:hAnsi="Courier New"/>
          <w:color w:val="1A1A1A"/>
          <w:sz w:val="21"/>
        </w:rPr>
        <w:br/>
        <w:t>song in the company's catalog.</w:t>
      </w:r>
      <w:r>
        <w:rPr>
          <w:rFonts w:ascii="Courier New" w:hAnsi="Courier New"/>
          <w:color w:val="1A1A1A"/>
          <w:sz w:val="21"/>
        </w:rPr>
        <w:br/>
        <w:t>- downloads is an int variable that represents the number of times a song was</w:t>
      </w:r>
      <w:r>
        <w:rPr>
          <w:rFonts w:ascii="Courier New" w:hAnsi="Courier New"/>
          <w:color w:val="1A1A1A"/>
          <w:sz w:val="21"/>
        </w:rPr>
        <w:br/>
        <w:t xml:space="preserve">  downloaded. Assume the value of this variable is positive.</w:t>
      </w:r>
      <w:r>
        <w:rPr>
          <w:rFonts w:ascii="Courier New" w:hAnsi="Courier New"/>
          <w:color w:val="1A1A1A"/>
          <w:sz w:val="21"/>
        </w:rPr>
        <w:br/>
        <w:t>- songInfo is a String variable that contains information about the song. The</w:t>
      </w:r>
      <w:r>
        <w:rPr>
          <w:rFonts w:ascii="Courier New" w:hAnsi="Courier New"/>
          <w:color w:val="1A1A1A"/>
          <w:sz w:val="21"/>
        </w:rPr>
        <w:br/>
        <w:t xml:space="preserve">  string consists of the artist name, followed by a hyphen ("-"), </w:t>
      </w:r>
      <w:r>
        <w:rPr>
          <w:rFonts w:ascii="Courier New" w:hAnsi="Courier New"/>
          <w:color w:val="1A1A1A"/>
          <w:sz w:val="21"/>
        </w:rPr>
        <w:lastRenderedPageBreak/>
        <w:t>followed by</w:t>
      </w:r>
      <w:r>
        <w:rPr>
          <w:rFonts w:ascii="Courier New" w:hAnsi="Courier New"/>
          <w:color w:val="1A1A1A"/>
          <w:sz w:val="21"/>
        </w:rPr>
        <w:br/>
        <w:t xml:space="preserve">  the album title, followed by another hyphen, followed by the song title.</w:t>
      </w:r>
      <w:r>
        <w:rPr>
          <w:rFonts w:ascii="Courier New" w:hAnsi="Courier New"/>
          <w:color w:val="1A1A1A"/>
          <w:sz w:val="21"/>
        </w:rPr>
        <w:br/>
        <w:t xml:space="preserve">  Assume that no other hyphens appear in the string.</w:t>
      </w:r>
      <w:r>
        <w:rPr>
          <w:rFonts w:ascii="Courier New" w:hAnsi="Courier New"/>
          <w:color w:val="1A1A1A"/>
          <w:sz w:val="21"/>
        </w:rPr>
        <w:br/>
      </w:r>
      <w:r>
        <w:rPr>
          <w:rFonts w:ascii="Courier New" w:hAnsi="Courier New"/>
          <w:color w:val="1A1A1A"/>
          <w:sz w:val="21"/>
        </w:rPr>
        <w:br/>
        <w:t>3. A code segment, which you will write, should determine whether the ones</w:t>
      </w:r>
      <w:r>
        <w:rPr>
          <w:rFonts w:ascii="Courier New" w:hAnsi="Courier New"/>
          <w:color w:val="1A1A1A"/>
          <w:sz w:val="21"/>
        </w:rPr>
        <w:br/>
        <w:t xml:space="preserve">   digit of the number stored in downloads appears exactly one other time in</w:t>
      </w:r>
      <w:r>
        <w:rPr>
          <w:rFonts w:ascii="Courier New" w:hAnsi="Courier New"/>
          <w:color w:val="1A1A1A"/>
          <w:sz w:val="21"/>
        </w:rPr>
        <w:br/>
        <w:t xml:space="preserve">   the number. If so, the code segment should print "exactly once";</w:t>
      </w:r>
      <w:r>
        <w:rPr>
          <w:rFonts w:ascii="Courier New" w:hAnsi="Courier New"/>
          <w:color w:val="1A1A1A"/>
          <w:sz w:val="21"/>
        </w:rPr>
        <w:br/>
        <w:t xml:space="preserve">   otherwise, it should print "not exactly once".</w:t>
      </w:r>
      <w:r>
        <w:rPr>
          <w:rFonts w:ascii="Courier New" w:hAnsi="Courier New"/>
          <w:color w:val="1A1A1A"/>
          <w:sz w:val="21"/>
        </w:rPr>
        <w:br/>
      </w:r>
      <w:r>
        <w:rPr>
          <w:rFonts w:ascii="Courier New" w:hAnsi="Courier New"/>
          <w:color w:val="1A1A1A"/>
          <w:sz w:val="21"/>
        </w:rPr>
        <w:br/>
        <w:t xml:space="preserve">   For example, if downloads has a value of 1734567, then the segment should</w:t>
      </w:r>
      <w:r>
        <w:rPr>
          <w:rFonts w:ascii="Courier New" w:hAnsi="Courier New"/>
          <w:color w:val="1A1A1A"/>
          <w:sz w:val="21"/>
        </w:rPr>
        <w:br/>
        <w:t xml:space="preserve">   print "exactly once" because the ones digit, which is 7, appears one</w:t>
      </w:r>
      <w:r>
        <w:rPr>
          <w:rFonts w:ascii="Courier New" w:hAnsi="Courier New"/>
          <w:color w:val="1A1A1A"/>
          <w:sz w:val="21"/>
        </w:rPr>
        <w:br/>
        <w:t xml:space="preserve">   other time.</w:t>
      </w:r>
      <w:r>
        <w:rPr>
          <w:rFonts w:ascii="Courier New" w:hAnsi="Courier New"/>
          <w:color w:val="1A1A1A"/>
          <w:sz w:val="21"/>
        </w:rPr>
        <w:br/>
      </w:r>
      <w:r>
        <w:rPr>
          <w:rFonts w:ascii="Courier New" w:hAnsi="Courier New"/>
          <w:color w:val="1A1A1A"/>
          <w:sz w:val="21"/>
        </w:rPr>
        <w:br/>
        <w:t xml:space="preserve">   As another example, if downloads has a value of 325322, then the segment</w:t>
      </w:r>
      <w:r>
        <w:rPr>
          <w:rFonts w:ascii="Courier New" w:hAnsi="Courier New"/>
          <w:color w:val="1A1A1A"/>
          <w:sz w:val="21"/>
        </w:rPr>
        <w:br/>
        <w:t xml:space="preserve">   should print "not exactly once" because the ones digit, which is 2,</w:t>
      </w:r>
      <w:r>
        <w:rPr>
          <w:rFonts w:ascii="Courier New" w:hAnsi="Courier New"/>
          <w:color w:val="1A1A1A"/>
          <w:sz w:val="21"/>
        </w:rPr>
        <w:br/>
        <w:t xml:space="preserve">   appears two other times.</w:t>
      </w:r>
      <w:r>
        <w:rPr>
          <w:rFonts w:ascii="Courier New" w:hAnsi="Courier New"/>
          <w:color w:val="1A1A1A"/>
          <w:sz w:val="21"/>
        </w:rPr>
        <w:br/>
      </w:r>
      <w:r>
        <w:rPr>
          <w:rFonts w:ascii="Courier New" w:hAnsi="Courier New"/>
          <w:color w:val="1A1A1A"/>
          <w:sz w:val="21"/>
        </w:rPr>
        <w:br/>
        <w:t>Write a code segment to print the intended output. Your implementation must</w:t>
      </w:r>
      <w:r>
        <w:rPr>
          <w:rFonts w:ascii="Courier New" w:hAnsi="Courier New"/>
          <w:color w:val="1A1A1A"/>
          <w:sz w:val="21"/>
        </w:rPr>
        <w:br/>
        <w:t>conform to the examples.</w:t>
      </w:r>
      <w:r>
        <w:rPr>
          <w:rFonts w:ascii="Courier New" w:hAnsi="Courier New"/>
          <w:color w:val="1A1A1A"/>
          <w:sz w:val="21"/>
        </w:rPr>
        <w:br/>
      </w:r>
    </w:p>
    <w:p w14:paraId="3F54E715" w14:textId="77777777" w:rsidR="004B254D" w:rsidRPr="004B254D" w:rsidRDefault="004B254D">
      <w:pPr>
        <w:pStyle w:val="4"/>
        <w:spacing w:line="360" w:lineRule="auto"/>
      </w:pPr>
      <w:r w:rsidRPr="004B254D">
        <w:rPr>
          <w:rFonts w:hint="eastAsia"/>
          <w:lang w:eastAsia="zh-CN"/>
        </w:rPr>
        <w:t>中文思路</w:t>
      </w:r>
    </w:p>
    <w:p w14:paraId="3731E333" w14:textId="77777777" w:rsidR="004B254D" w:rsidRDefault="004B254D">
      <w:pPr>
        <w:rPr>
          <w:rFonts w:hint="eastAsia"/>
        </w:rPr>
      </w:pPr>
      <w:r>
        <w:rPr>
          <w:rFonts w:ascii="宋体" w:cs="宋体" w:hint="eastAsia"/>
          <w:lang w:eastAsia="zh-CN"/>
        </w:rPr>
        <w:t xml:space="preserve">先取个位数 </w:t>
      </w:r>
      <w:r>
        <w:rPr>
          <w:rFonts w:ascii="Courier New" w:hAnsi="Courier New"/>
          <w:sz w:val="21"/>
        </w:rPr>
        <w:t>int ones = downloads % 10;</w:t>
      </w:r>
      <w:r>
        <w:rPr>
          <w:rFonts w:ascii="宋体" w:cs="宋体" w:hint="eastAsia"/>
          <w:lang w:eastAsia="zh-CN"/>
        </w:rPr>
        <w:t>，再统计去掉个位后其余位中等于</w:t>
      </w:r>
      <w:r>
        <w:t xml:space="preserve"> ones </w:t>
      </w:r>
      <w:r>
        <w:rPr>
          <w:rFonts w:ascii="宋体" w:cs="宋体" w:hint="eastAsia"/>
          <w:lang w:eastAsia="zh-CN"/>
        </w:rPr>
        <w:t>的个数。</w:t>
      </w:r>
    </w:p>
    <w:p w14:paraId="0FE5FBD0" w14:textId="77777777" w:rsidR="004B254D" w:rsidRDefault="004B254D" w:rsidP="004B254D">
      <w:pPr>
        <w:pStyle w:val="a0"/>
        <w:tabs>
          <w:tab w:val="num" w:pos="360"/>
        </w:tabs>
        <w:spacing w:after="72"/>
        <w:rPr>
          <w:rFonts w:hint="eastAsia"/>
        </w:rPr>
      </w:pPr>
      <w:r>
        <w:rPr>
          <w:rFonts w:ascii="宋体" w:cs="宋体" w:hint="eastAsia"/>
          <w:lang w:eastAsia="zh-CN"/>
        </w:rPr>
        <w:t>计数</w:t>
      </w:r>
      <w:r>
        <w:t xml:space="preserve"> = 1 </w:t>
      </w:r>
      <w:r>
        <w:t>→</w:t>
      </w:r>
      <w:r>
        <w:t xml:space="preserve"> "exactly once"</w:t>
      </w:r>
    </w:p>
    <w:p w14:paraId="04FA1DB4" w14:textId="77777777" w:rsidR="004B254D" w:rsidRDefault="004B254D" w:rsidP="004B254D">
      <w:pPr>
        <w:pStyle w:val="a0"/>
        <w:tabs>
          <w:tab w:val="num" w:pos="360"/>
        </w:tabs>
        <w:spacing w:after="72"/>
        <w:rPr>
          <w:rFonts w:hint="eastAsia"/>
        </w:rPr>
      </w:pPr>
      <w:r>
        <w:rPr>
          <w:rFonts w:ascii="宋体" w:cs="宋体" w:hint="eastAsia"/>
          <w:lang w:eastAsia="zh-CN"/>
        </w:rPr>
        <w:t>否则</w:t>
      </w:r>
      <w:r>
        <w:t xml:space="preserve"> </w:t>
      </w:r>
      <w:r>
        <w:t>→</w:t>
      </w:r>
      <w:r>
        <w:t xml:space="preserve"> "not exactly once"</w:t>
      </w:r>
    </w:p>
    <w:p w14:paraId="0A522C47" w14:textId="77777777" w:rsidR="004B254D" w:rsidRPr="004B254D" w:rsidRDefault="004B254D">
      <w:pPr>
        <w:pStyle w:val="4"/>
        <w:spacing w:line="360" w:lineRule="auto"/>
      </w:pPr>
      <w:r w:rsidRPr="004B254D">
        <w:rPr>
          <w:rFonts w:hint="eastAsia"/>
          <w:lang w:eastAsia="zh-CN"/>
        </w:rPr>
        <w:lastRenderedPageBreak/>
        <w:t>参考解法</w:t>
      </w:r>
    </w:p>
    <w:p w14:paraId="0D7967E1" w14:textId="77777777" w:rsidR="004B254D" w:rsidRDefault="004B254D">
      <w:pPr>
        <w:spacing w:line="360" w:lineRule="auto"/>
        <w:rPr>
          <w:rFonts w:hint="eastAsia"/>
        </w:rPr>
      </w:pPr>
      <w:r>
        <w:rPr>
          <w:rFonts w:ascii="宋体" w:cs="宋体" w:hint="eastAsia"/>
          <w:color w:val="1A1A1A"/>
          <w:sz w:val="21"/>
          <w:lang w:eastAsia="zh-CN"/>
        </w:rPr>
        <w:t>int ones = downloads % 10;</w:t>
      </w:r>
      <w:r>
        <w:rPr>
          <w:rFonts w:ascii="宋体" w:cs="宋体" w:hint="eastAsia"/>
          <w:color w:val="1A1A1A"/>
          <w:sz w:val="21"/>
          <w:lang w:eastAsia="zh-CN"/>
        </w:rPr>
        <w:br/>
        <w:t>int otherCount = 0;</w:t>
      </w:r>
      <w:r>
        <w:rPr>
          <w:rFonts w:ascii="宋体" w:cs="宋体" w:hint="eastAsia"/>
          <w:color w:val="1A1A1A"/>
          <w:sz w:val="21"/>
          <w:lang w:eastAsia="zh-CN"/>
        </w:rPr>
        <w:br/>
        <w:t>int n = downloads / 10;             // 去掉个位</w:t>
      </w:r>
      <w:r>
        <w:rPr>
          <w:rFonts w:ascii="宋体" w:cs="宋体" w:hint="eastAsia"/>
          <w:color w:val="1A1A1A"/>
          <w:sz w:val="21"/>
          <w:lang w:eastAsia="zh-CN"/>
        </w:rPr>
        <w:br/>
        <w:t>while (n &gt; 0) {</w:t>
      </w:r>
      <w:r>
        <w:rPr>
          <w:rFonts w:ascii="宋体" w:cs="宋体" w:hint="eastAsia"/>
          <w:color w:val="1A1A1A"/>
          <w:sz w:val="21"/>
          <w:lang w:eastAsia="zh-CN"/>
        </w:rPr>
        <w:br/>
        <w:t xml:space="preserve">    if (n % 10 == ones) otherCount++;</w:t>
      </w:r>
      <w:r>
        <w:rPr>
          <w:rFonts w:ascii="宋体" w:cs="宋体" w:hint="eastAsia"/>
          <w:color w:val="1A1A1A"/>
          <w:sz w:val="21"/>
          <w:lang w:eastAsia="zh-CN"/>
        </w:rPr>
        <w:br/>
        <w:t xml:space="preserve">    n /= 10;</w:t>
      </w:r>
      <w:r>
        <w:rPr>
          <w:rFonts w:ascii="宋体" w:cs="宋体" w:hint="eastAsia"/>
          <w:color w:val="1A1A1A"/>
          <w:sz w:val="21"/>
          <w:lang w:eastAsia="zh-CN"/>
        </w:rPr>
        <w:br/>
        <w:t>}</w:t>
      </w:r>
      <w:r>
        <w:rPr>
          <w:rFonts w:ascii="宋体" w:cs="宋体" w:hint="eastAsia"/>
          <w:color w:val="1A1A1A"/>
          <w:sz w:val="21"/>
          <w:lang w:eastAsia="zh-CN"/>
        </w:rPr>
        <w:br/>
        <w:t>if (otherCount == 1) {</w:t>
      </w:r>
      <w:r>
        <w:rPr>
          <w:rFonts w:ascii="宋体" w:cs="宋体" w:hint="eastAsia"/>
          <w:color w:val="1A1A1A"/>
          <w:sz w:val="21"/>
          <w:lang w:eastAsia="zh-CN"/>
        </w:rPr>
        <w:br/>
        <w:t xml:space="preserve">    System.out.println("exactly once");</w:t>
      </w:r>
      <w:r>
        <w:rPr>
          <w:rFonts w:ascii="宋体" w:cs="宋体" w:hint="eastAsia"/>
          <w:color w:val="1A1A1A"/>
          <w:sz w:val="21"/>
          <w:lang w:eastAsia="zh-CN"/>
        </w:rPr>
        <w:br/>
        <w:t>} else {</w:t>
      </w:r>
      <w:r>
        <w:rPr>
          <w:rFonts w:ascii="宋体" w:cs="宋体" w:hint="eastAsia"/>
          <w:color w:val="1A1A1A"/>
          <w:sz w:val="21"/>
          <w:lang w:eastAsia="zh-CN"/>
        </w:rPr>
        <w:br/>
        <w:t xml:space="preserve">    System.out.println("not exactly once");</w:t>
      </w:r>
      <w:r>
        <w:rPr>
          <w:rFonts w:ascii="宋体" w:cs="宋体" w:hint="eastAsia"/>
          <w:color w:val="1A1A1A"/>
          <w:sz w:val="21"/>
          <w:lang w:eastAsia="zh-CN"/>
        </w:rPr>
        <w:br/>
        <w:t>}</w:t>
      </w:r>
      <w:r>
        <w:rPr>
          <w:rFonts w:ascii="宋体" w:cs="宋体" w:hint="eastAsia"/>
          <w:color w:val="1A1A1A"/>
          <w:sz w:val="21"/>
          <w:lang w:eastAsia="zh-CN"/>
        </w:rPr>
        <w:br/>
      </w:r>
    </w:p>
    <w:p w14:paraId="0592CC2D" w14:textId="77777777" w:rsidR="004B254D" w:rsidRPr="004B254D" w:rsidRDefault="004B254D">
      <w:pPr>
        <w:pStyle w:val="4"/>
        <w:spacing w:line="360" w:lineRule="auto"/>
      </w:pPr>
      <w:r w:rsidRPr="004B254D">
        <w:rPr>
          <w:rFonts w:hint="eastAsia"/>
          <w:lang w:eastAsia="zh-CN"/>
        </w:rPr>
        <w:t>评分要点</w:t>
      </w:r>
    </w:p>
    <w:p w14:paraId="6BAF9EFB" w14:textId="77777777" w:rsidR="004B254D" w:rsidRDefault="004B254D" w:rsidP="004B254D">
      <w:pPr>
        <w:pStyle w:val="a0"/>
        <w:tabs>
          <w:tab w:val="num" w:pos="360"/>
        </w:tabs>
        <w:spacing w:after="72"/>
        <w:rPr>
          <w:rFonts w:hint="eastAsia"/>
        </w:rPr>
      </w:pPr>
      <w:r>
        <w:rPr>
          <w:rFonts w:ascii="宋体" w:cs="宋体" w:hint="eastAsia"/>
          <w:lang w:eastAsia="zh-CN"/>
        </w:rPr>
        <w:t xml:space="preserve">用 </w:t>
      </w:r>
      <w:r>
        <w:rPr>
          <w:rFonts w:ascii="Courier New" w:hAnsi="Courier New"/>
          <w:sz w:val="21"/>
        </w:rPr>
        <w:t>% 10</w:t>
      </w:r>
      <w:r>
        <w:t xml:space="preserve"> </w:t>
      </w:r>
      <w:r>
        <w:rPr>
          <w:rFonts w:ascii="宋体" w:cs="宋体" w:hint="eastAsia"/>
          <w:lang w:eastAsia="zh-CN"/>
        </w:rPr>
        <w:t>取个位</w:t>
      </w:r>
      <w:r>
        <w:t xml:space="preserve"> 1 </w:t>
      </w:r>
      <w:r>
        <w:rPr>
          <w:rFonts w:ascii="宋体" w:cs="宋体" w:hint="eastAsia"/>
          <w:lang w:eastAsia="zh-CN"/>
        </w:rPr>
        <w:t>分。</w:t>
      </w:r>
    </w:p>
    <w:p w14:paraId="4B72EBB5" w14:textId="77777777" w:rsidR="004B254D" w:rsidRDefault="004B254D" w:rsidP="004B254D">
      <w:pPr>
        <w:pStyle w:val="a0"/>
        <w:tabs>
          <w:tab w:val="num" w:pos="360"/>
        </w:tabs>
        <w:spacing w:after="72"/>
        <w:rPr>
          <w:rFonts w:hint="eastAsia"/>
        </w:rPr>
      </w:pPr>
      <w:r>
        <w:rPr>
          <w:rFonts w:ascii="宋体" w:cs="宋体" w:hint="eastAsia"/>
          <w:lang w:eastAsia="zh-CN"/>
        </w:rPr>
        <w:t xml:space="preserve">用 </w:t>
      </w:r>
      <w:r>
        <w:rPr>
          <w:rFonts w:ascii="Courier New" w:hAnsi="Courier New"/>
          <w:sz w:val="21"/>
        </w:rPr>
        <w:t>/ 10</w:t>
      </w:r>
      <w:r>
        <w:t xml:space="preserve"> </w:t>
      </w:r>
      <w:r>
        <w:rPr>
          <w:rFonts w:ascii="宋体" w:cs="宋体" w:hint="eastAsia"/>
          <w:lang w:eastAsia="zh-CN"/>
        </w:rPr>
        <w:t>循环剥离剩余位</w:t>
      </w:r>
      <w:r>
        <w:t xml:space="preserve"> 1 </w:t>
      </w:r>
      <w:r>
        <w:rPr>
          <w:rFonts w:ascii="宋体" w:cs="宋体" w:hint="eastAsia"/>
          <w:lang w:eastAsia="zh-CN"/>
        </w:rPr>
        <w:t>分。</w:t>
      </w:r>
    </w:p>
    <w:p w14:paraId="12C96795" w14:textId="77777777" w:rsidR="004B254D" w:rsidRDefault="004B254D" w:rsidP="004B254D">
      <w:pPr>
        <w:pStyle w:val="a0"/>
        <w:tabs>
          <w:tab w:val="num" w:pos="360"/>
        </w:tabs>
        <w:spacing w:after="72"/>
        <w:rPr>
          <w:rFonts w:hint="eastAsia"/>
        </w:rPr>
      </w:pPr>
      <w:r>
        <w:rPr>
          <w:rFonts w:ascii="宋体" w:cs="宋体" w:hint="eastAsia"/>
          <w:lang w:eastAsia="zh-CN"/>
        </w:rPr>
        <w:t>准确比对计数</w:t>
      </w:r>
      <w:r>
        <w:t xml:space="preserve"> == 1 </w:t>
      </w:r>
      <w:r>
        <w:rPr>
          <w:rFonts w:ascii="宋体" w:cs="宋体" w:hint="eastAsia"/>
          <w:lang w:eastAsia="zh-CN"/>
        </w:rPr>
        <w:t>输出</w:t>
      </w:r>
      <w:r>
        <w:t xml:space="preserve"> 1 </w:t>
      </w:r>
      <w:r>
        <w:rPr>
          <w:rFonts w:ascii="宋体" w:cs="宋体" w:hint="eastAsia"/>
          <w:lang w:eastAsia="zh-CN"/>
        </w:rPr>
        <w:t>分。</w:t>
      </w:r>
    </w:p>
    <w:p w14:paraId="53977706" w14:textId="77777777" w:rsidR="004B254D" w:rsidRPr="004B254D" w:rsidRDefault="004B254D">
      <w:pPr>
        <w:pStyle w:val="31"/>
        <w:spacing w:line="360" w:lineRule="auto"/>
      </w:pPr>
      <w:bookmarkStart w:id="82" w:name="_Toc240537807"/>
      <w:r w:rsidRPr="004B254D">
        <w:rPr>
          <w:rFonts w:hint="eastAsia"/>
          <w:lang w:eastAsia="zh-CN"/>
        </w:rPr>
        <w:t>FRQ-5</w:t>
      </w:r>
      <w:r w:rsidRPr="004B254D">
        <w:rPr>
          <w:rFonts w:hint="eastAsia"/>
          <w:lang w:eastAsia="zh-CN"/>
        </w:rPr>
        <w:t>（</w:t>
      </w:r>
      <w:r w:rsidRPr="004B254D">
        <w:rPr>
          <w:rFonts w:hint="eastAsia"/>
          <w:lang w:eastAsia="zh-CN"/>
        </w:rPr>
        <w:t xml:space="preserve">AP Classroom Unit 2 FRQ Part B </w:t>
      </w:r>
      <w:r w:rsidRPr="004B254D">
        <w:rPr>
          <w:rFonts w:hint="eastAsia"/>
          <w:lang w:eastAsia="zh-CN"/>
        </w:rPr>
        <w:t>·</w:t>
      </w:r>
      <w:r w:rsidRPr="004B254D">
        <w:rPr>
          <w:rFonts w:hint="eastAsia"/>
          <w:lang w:eastAsia="zh-CN"/>
        </w:rPr>
        <w:t xml:space="preserve"> songInfo </w:t>
      </w:r>
      <w:r w:rsidRPr="004B254D">
        <w:rPr>
          <w:rFonts w:hint="eastAsia"/>
          <w:lang w:eastAsia="zh-CN"/>
        </w:rPr>
        <w:t>提取）</w:t>
      </w:r>
      <w:bookmarkEnd w:id="82"/>
    </w:p>
    <w:p w14:paraId="74BE0E59" w14:textId="77777777" w:rsidR="004B254D" w:rsidRPr="004B254D" w:rsidRDefault="004B254D">
      <w:pPr>
        <w:pStyle w:val="4"/>
        <w:spacing w:line="360" w:lineRule="auto"/>
      </w:pPr>
      <w:r w:rsidRPr="004B254D">
        <w:t>Part A · Official English Wording (from College Board Unit 2 Progress Check FRQ Part B, Question 4)</w:t>
      </w:r>
    </w:p>
    <w:p w14:paraId="3A395F1F" w14:textId="77777777" w:rsidR="004B254D" w:rsidRDefault="004B254D">
      <w:pPr>
        <w:spacing w:line="360" w:lineRule="auto"/>
        <w:rPr>
          <w:rFonts w:hint="eastAsia"/>
        </w:rPr>
      </w:pPr>
      <w:r>
        <w:rPr>
          <w:rFonts w:ascii="Courier New" w:hAnsi="Courier New"/>
          <w:color w:val="1A1A1A"/>
          <w:sz w:val="21"/>
        </w:rPr>
        <w:t>4. A code segment, which you will write, should process the string songInfo</w:t>
      </w:r>
      <w:r>
        <w:rPr>
          <w:rFonts w:ascii="Courier New" w:hAnsi="Courier New"/>
          <w:color w:val="1A1A1A"/>
          <w:sz w:val="21"/>
        </w:rPr>
        <w:br/>
        <w:t xml:space="preserve">   and print the song title and artist name separated by the string (" by ").</w:t>
      </w:r>
      <w:r>
        <w:rPr>
          <w:rFonts w:ascii="Courier New" w:hAnsi="Courier New"/>
          <w:color w:val="1A1A1A"/>
          <w:sz w:val="21"/>
        </w:rPr>
        <w:br/>
      </w:r>
      <w:r>
        <w:rPr>
          <w:rFonts w:ascii="Courier New" w:hAnsi="Courier New"/>
          <w:color w:val="1A1A1A"/>
          <w:sz w:val="21"/>
        </w:rPr>
        <w:br/>
        <w:t xml:space="preserve">   For example, if songInfo is "Carrie Ferriero-Greatest Hits-Tell Me Why",</w:t>
      </w:r>
      <w:r>
        <w:rPr>
          <w:rFonts w:ascii="Courier New" w:hAnsi="Courier New"/>
          <w:color w:val="1A1A1A"/>
          <w:sz w:val="21"/>
        </w:rPr>
        <w:br/>
        <w:t xml:space="preserve">   then the code segment should print "Tell Me Why by Carrie Ferriero".</w:t>
      </w:r>
      <w:r>
        <w:rPr>
          <w:rFonts w:ascii="Courier New" w:hAnsi="Courier New"/>
          <w:color w:val="1A1A1A"/>
          <w:sz w:val="21"/>
        </w:rPr>
        <w:br/>
      </w:r>
      <w:r>
        <w:rPr>
          <w:rFonts w:ascii="Courier New" w:hAnsi="Courier New"/>
          <w:color w:val="1A1A1A"/>
          <w:sz w:val="21"/>
        </w:rPr>
        <w:br/>
        <w:t xml:space="preserve">   As another example, if songInfo is "Aniita-Mixtape 2-How Much More", then</w:t>
      </w:r>
      <w:r>
        <w:rPr>
          <w:rFonts w:ascii="Courier New" w:hAnsi="Courier New"/>
          <w:color w:val="1A1A1A"/>
          <w:sz w:val="21"/>
        </w:rPr>
        <w:br/>
      </w:r>
      <w:r>
        <w:rPr>
          <w:rFonts w:ascii="Courier New" w:hAnsi="Courier New"/>
          <w:color w:val="1A1A1A"/>
          <w:sz w:val="21"/>
        </w:rPr>
        <w:lastRenderedPageBreak/>
        <w:t xml:space="preserve">   the code segment should print "How Much More by Aniita".</w:t>
      </w:r>
      <w:r>
        <w:rPr>
          <w:rFonts w:ascii="Courier New" w:hAnsi="Courier New"/>
          <w:color w:val="1A1A1A"/>
          <w:sz w:val="21"/>
        </w:rPr>
        <w:br/>
      </w:r>
      <w:r>
        <w:rPr>
          <w:rFonts w:ascii="Courier New" w:hAnsi="Courier New"/>
          <w:color w:val="1A1A1A"/>
          <w:sz w:val="21"/>
        </w:rPr>
        <w:br/>
        <w:t>Write a code segment to print the intended output. Your implementation must</w:t>
      </w:r>
      <w:r>
        <w:rPr>
          <w:rFonts w:ascii="Courier New" w:hAnsi="Courier New"/>
          <w:color w:val="1A1A1A"/>
          <w:sz w:val="21"/>
        </w:rPr>
        <w:br/>
        <w:t>conform to the examples.</w:t>
      </w:r>
      <w:r>
        <w:rPr>
          <w:rFonts w:ascii="Courier New" w:hAnsi="Courier New"/>
          <w:color w:val="1A1A1A"/>
          <w:sz w:val="21"/>
        </w:rPr>
        <w:br/>
      </w:r>
    </w:p>
    <w:p w14:paraId="46030C97" w14:textId="77777777" w:rsidR="004B254D" w:rsidRPr="004B254D" w:rsidRDefault="004B254D">
      <w:pPr>
        <w:pStyle w:val="4"/>
        <w:spacing w:line="360" w:lineRule="auto"/>
      </w:pPr>
      <w:r w:rsidRPr="004B254D">
        <w:rPr>
          <w:rFonts w:hint="eastAsia"/>
          <w:lang w:eastAsia="zh-CN"/>
        </w:rPr>
        <w:t>中文思路</w:t>
      </w:r>
    </w:p>
    <w:p w14:paraId="7E06DF02" w14:textId="77777777" w:rsidR="004B254D" w:rsidRDefault="004B254D">
      <w:pPr>
        <w:rPr>
          <w:rFonts w:hint="eastAsia"/>
        </w:rPr>
      </w:pPr>
      <w:r>
        <w:rPr>
          <w:rFonts w:ascii="宋体" w:cs="宋体" w:hint="eastAsia"/>
          <w:lang w:eastAsia="zh-CN"/>
        </w:rPr>
        <w:t>字符串形如</w:t>
      </w:r>
      <w:r>
        <w:t xml:space="preserve"> "artist-album-title"</w:t>
      </w:r>
      <w:r>
        <w:rPr>
          <w:rFonts w:ascii="宋体" w:cs="宋体" w:hint="eastAsia"/>
          <w:lang w:eastAsia="zh-CN"/>
        </w:rPr>
        <w:t>，有</w:t>
      </w:r>
      <w:r>
        <w:rPr>
          <w:rFonts w:ascii="宋体" w:cs="宋体" w:hint="eastAsia"/>
          <w:b/>
          <w:lang w:eastAsia="zh-CN"/>
        </w:rPr>
        <w:t>两个</w:t>
      </w:r>
      <w:r>
        <w:rPr>
          <w:rFonts w:ascii="宋体" w:cs="宋体" w:hint="eastAsia"/>
          <w:lang w:eastAsia="zh-CN"/>
        </w:rPr>
        <w:t>连字符。要切三段：</w:t>
      </w:r>
    </w:p>
    <w:p w14:paraId="68A64DFB" w14:textId="77777777" w:rsidR="004B254D" w:rsidRDefault="004B254D" w:rsidP="004B254D">
      <w:pPr>
        <w:pStyle w:val="a"/>
        <w:numPr>
          <w:ilvl w:val="0"/>
          <w:numId w:val="14"/>
        </w:numPr>
        <w:tabs>
          <w:tab w:val="num" w:pos="360"/>
        </w:tabs>
        <w:spacing w:after="72"/>
        <w:rPr>
          <w:rFonts w:hint="eastAsia"/>
        </w:rPr>
      </w:pPr>
      <w:r>
        <w:rPr>
          <w:rFonts w:ascii="宋体" w:cs="宋体" w:hint="eastAsia"/>
          <w:lang w:eastAsia="zh-CN"/>
        </w:rPr>
        <w:t xml:space="preserve">第一个 </w:t>
      </w:r>
      <w:r>
        <w:rPr>
          <w:rFonts w:ascii="Courier New" w:hAnsi="Courier New"/>
          <w:sz w:val="21"/>
        </w:rPr>
        <w:t>-</w:t>
      </w:r>
      <w:r>
        <w:t xml:space="preserve"> </w:t>
      </w:r>
      <w:r>
        <w:rPr>
          <w:rFonts w:ascii="宋体" w:cs="宋体" w:hint="eastAsia"/>
          <w:lang w:eastAsia="zh-CN"/>
        </w:rPr>
        <w:t>之前是</w:t>
      </w:r>
      <w:r>
        <w:t xml:space="preserve"> artist</w:t>
      </w:r>
      <w:r>
        <w:rPr>
          <w:rFonts w:ascii="宋体" w:cs="宋体" w:hint="eastAsia"/>
          <w:lang w:eastAsia="zh-CN"/>
        </w:rPr>
        <w:t>；</w:t>
      </w:r>
    </w:p>
    <w:p w14:paraId="4F0A7292" w14:textId="77777777" w:rsidR="004B254D" w:rsidRDefault="004B254D" w:rsidP="004B254D">
      <w:pPr>
        <w:pStyle w:val="a"/>
        <w:numPr>
          <w:ilvl w:val="0"/>
          <w:numId w:val="14"/>
        </w:numPr>
        <w:tabs>
          <w:tab w:val="num" w:pos="360"/>
        </w:tabs>
        <w:spacing w:after="72"/>
        <w:rPr>
          <w:rFonts w:hint="eastAsia"/>
        </w:rPr>
      </w:pPr>
      <w:r>
        <w:rPr>
          <w:rFonts w:ascii="宋体" w:cs="宋体" w:hint="eastAsia"/>
          <w:lang w:eastAsia="zh-CN"/>
        </w:rPr>
        <w:t xml:space="preserve">最后一个 </w:t>
      </w:r>
      <w:r>
        <w:rPr>
          <w:rFonts w:ascii="Courier New" w:hAnsi="Courier New"/>
          <w:sz w:val="21"/>
        </w:rPr>
        <w:t>-</w:t>
      </w:r>
      <w:r>
        <w:t xml:space="preserve"> </w:t>
      </w:r>
      <w:r>
        <w:rPr>
          <w:rFonts w:ascii="宋体" w:cs="宋体" w:hint="eastAsia"/>
          <w:lang w:eastAsia="zh-CN"/>
        </w:rPr>
        <w:t>之后是</w:t>
      </w:r>
      <w:r>
        <w:t xml:space="preserve"> title</w:t>
      </w:r>
      <w:r>
        <w:rPr>
          <w:rFonts w:ascii="宋体" w:cs="宋体" w:hint="eastAsia"/>
          <w:lang w:eastAsia="zh-CN"/>
        </w:rPr>
        <w:t>；</w:t>
      </w:r>
    </w:p>
    <w:p w14:paraId="5EDA2374" w14:textId="77777777" w:rsidR="004B254D" w:rsidRDefault="004B254D" w:rsidP="004B254D">
      <w:pPr>
        <w:pStyle w:val="a"/>
        <w:numPr>
          <w:ilvl w:val="0"/>
          <w:numId w:val="14"/>
        </w:numPr>
        <w:tabs>
          <w:tab w:val="num" w:pos="360"/>
        </w:tabs>
        <w:spacing w:after="72"/>
        <w:rPr>
          <w:rFonts w:hint="eastAsia"/>
        </w:rPr>
      </w:pPr>
      <w:r>
        <w:rPr>
          <w:rFonts w:ascii="宋体" w:cs="宋体" w:hint="eastAsia"/>
          <w:lang w:eastAsia="zh-CN"/>
        </w:rPr>
        <w:t>中间是</w:t>
      </w:r>
      <w:r>
        <w:t xml:space="preserve"> album</w:t>
      </w:r>
      <w:r>
        <w:rPr>
          <w:rFonts w:ascii="宋体" w:cs="宋体" w:hint="eastAsia"/>
          <w:lang w:eastAsia="zh-CN"/>
        </w:rPr>
        <w:t>（不需要输出）。</w:t>
      </w:r>
    </w:p>
    <w:p w14:paraId="718EFFDD" w14:textId="77777777" w:rsidR="004B254D" w:rsidRDefault="004B254D">
      <w:pPr>
        <w:rPr>
          <w:rFonts w:hint="eastAsia"/>
        </w:rPr>
      </w:pPr>
      <w:r>
        <w:rPr>
          <w:rFonts w:ascii="宋体" w:cs="宋体" w:hint="eastAsia"/>
          <w:lang w:eastAsia="zh-CN"/>
        </w:rPr>
        <w:t>注意：</w:t>
      </w:r>
      <w:r>
        <w:t xml:space="preserve">artist </w:t>
      </w:r>
      <w:r>
        <w:rPr>
          <w:rFonts w:ascii="宋体" w:cs="宋体" w:hint="eastAsia"/>
          <w:lang w:eastAsia="zh-CN"/>
        </w:rPr>
        <w:t>与</w:t>
      </w:r>
      <w:r>
        <w:t xml:space="preserve"> album </w:t>
      </w:r>
      <w:r>
        <w:rPr>
          <w:rFonts w:ascii="宋体" w:cs="宋体" w:hint="eastAsia"/>
          <w:lang w:eastAsia="zh-CN"/>
        </w:rPr>
        <w:t>都可能含空格（如</w:t>
      </w:r>
      <w:r>
        <w:t xml:space="preserve"> "Aniita"</w:t>
      </w:r>
      <w:r>
        <w:rPr>
          <w:rFonts w:ascii="宋体" w:cs="宋体" w:hint="eastAsia"/>
          <w:lang w:eastAsia="zh-CN"/>
        </w:rPr>
        <w:t>、</w:t>
      </w:r>
      <w:r>
        <w:t>"Mixtape 2"</w:t>
      </w:r>
      <w:r>
        <w:rPr>
          <w:rFonts w:ascii="宋体" w:cs="宋体" w:hint="eastAsia"/>
          <w:lang w:eastAsia="zh-CN"/>
        </w:rPr>
        <w:t>），而题目保证</w:t>
      </w:r>
      <w:r>
        <w:rPr>
          <w:rFonts w:ascii="宋体" w:cs="宋体" w:hint="eastAsia"/>
          <w:b/>
          <w:lang w:eastAsia="zh-CN"/>
        </w:rPr>
        <w:t>不含其他连字符</w:t>
      </w:r>
      <w:r>
        <w:rPr>
          <w:rFonts w:ascii="宋体" w:cs="宋体" w:hint="eastAsia"/>
          <w:lang w:eastAsia="zh-CN"/>
        </w:rPr>
        <w:t>。</w:t>
      </w:r>
    </w:p>
    <w:p w14:paraId="15FAC29D" w14:textId="77777777" w:rsidR="004B254D" w:rsidRPr="004B254D" w:rsidRDefault="004B254D">
      <w:pPr>
        <w:pStyle w:val="4"/>
        <w:spacing w:line="360" w:lineRule="auto"/>
      </w:pPr>
      <w:r w:rsidRPr="004B254D">
        <w:rPr>
          <w:rFonts w:hint="eastAsia"/>
          <w:lang w:eastAsia="zh-CN"/>
        </w:rPr>
        <w:t>参考解法</w:t>
      </w:r>
    </w:p>
    <w:p w14:paraId="5008C84B" w14:textId="77777777" w:rsidR="004B254D" w:rsidRDefault="004B254D">
      <w:pPr>
        <w:spacing w:line="360" w:lineRule="auto"/>
        <w:rPr>
          <w:rFonts w:hint="eastAsia"/>
        </w:rPr>
      </w:pPr>
      <w:r>
        <w:rPr>
          <w:rFonts w:ascii="宋体" w:cs="宋体" w:hint="eastAsia"/>
          <w:color w:val="1A1A1A"/>
          <w:sz w:val="21"/>
          <w:lang w:eastAsia="zh-CN"/>
        </w:rPr>
        <w:t>int firstDash = songInfo.indexOf('-');</w:t>
      </w:r>
      <w:r>
        <w:rPr>
          <w:rFonts w:ascii="宋体" w:cs="宋体" w:hint="eastAsia"/>
          <w:color w:val="1A1A1A"/>
          <w:sz w:val="21"/>
          <w:lang w:eastAsia="zh-CN"/>
        </w:rPr>
        <w:br/>
        <w:t>int lastDash  = songInfo.lastIndexOf('-');</w:t>
      </w:r>
      <w:r>
        <w:rPr>
          <w:rFonts w:ascii="宋体" w:cs="宋体" w:hint="eastAsia"/>
          <w:color w:val="1A1A1A"/>
          <w:sz w:val="21"/>
          <w:lang w:eastAsia="zh-CN"/>
        </w:rPr>
        <w:br/>
      </w:r>
      <w:r>
        <w:rPr>
          <w:rFonts w:ascii="宋体" w:cs="宋体" w:hint="eastAsia"/>
          <w:color w:val="1A1A1A"/>
          <w:sz w:val="21"/>
          <w:lang w:eastAsia="zh-CN"/>
        </w:rPr>
        <w:br/>
        <w:t>String artist = songInfo.substring(0, firstDash);</w:t>
      </w:r>
      <w:r>
        <w:rPr>
          <w:rFonts w:ascii="宋体" w:cs="宋体" w:hint="eastAsia"/>
          <w:color w:val="1A1A1A"/>
          <w:sz w:val="21"/>
          <w:lang w:eastAsia="zh-CN"/>
        </w:rPr>
        <w:br/>
        <w:t>String title  = songInfo.substring(lastDash + 1);  // 含 lastDash+1 到末尾</w:t>
      </w:r>
      <w:r>
        <w:rPr>
          <w:rFonts w:ascii="宋体" w:cs="宋体" w:hint="eastAsia"/>
          <w:color w:val="1A1A1A"/>
          <w:sz w:val="21"/>
          <w:lang w:eastAsia="zh-CN"/>
        </w:rPr>
        <w:br/>
      </w:r>
      <w:r>
        <w:rPr>
          <w:rFonts w:ascii="宋体" w:cs="宋体" w:hint="eastAsia"/>
          <w:color w:val="1A1A1A"/>
          <w:sz w:val="21"/>
          <w:lang w:eastAsia="zh-CN"/>
        </w:rPr>
        <w:br/>
        <w:t>System.out.println(title + " by " + artist);</w:t>
      </w:r>
      <w:r>
        <w:rPr>
          <w:rFonts w:ascii="宋体" w:cs="宋体" w:hint="eastAsia"/>
          <w:color w:val="1A1A1A"/>
          <w:sz w:val="21"/>
          <w:lang w:eastAsia="zh-CN"/>
        </w:rPr>
        <w:br/>
      </w:r>
    </w:p>
    <w:p w14:paraId="7BF8B51E" w14:textId="77777777" w:rsidR="004B254D" w:rsidRPr="004B254D" w:rsidRDefault="004B254D">
      <w:pPr>
        <w:pStyle w:val="4"/>
        <w:spacing w:line="360" w:lineRule="auto"/>
      </w:pPr>
      <w:r w:rsidRPr="004B254D">
        <w:rPr>
          <w:rFonts w:hint="eastAsia"/>
          <w:lang w:eastAsia="zh-CN"/>
        </w:rPr>
        <w:t>评分要点</w:t>
      </w:r>
    </w:p>
    <w:p w14:paraId="0F4931DE" w14:textId="77777777" w:rsidR="004B254D" w:rsidRDefault="004B254D" w:rsidP="004B254D">
      <w:pPr>
        <w:pStyle w:val="a0"/>
        <w:tabs>
          <w:tab w:val="num" w:pos="360"/>
        </w:tabs>
        <w:spacing w:after="72"/>
        <w:rPr>
          <w:rFonts w:hint="eastAsia"/>
        </w:rPr>
      </w:pPr>
      <w:r>
        <w:rPr>
          <w:rFonts w:ascii="宋体" w:cs="宋体" w:hint="eastAsia"/>
          <w:lang w:eastAsia="zh-CN"/>
        </w:rPr>
        <w:t xml:space="preserve">用 </w:t>
      </w:r>
      <w:r>
        <w:rPr>
          <w:rFonts w:ascii="Courier New" w:hAnsi="Courier New"/>
          <w:sz w:val="21"/>
        </w:rPr>
        <w:t>indexOf</w:t>
      </w:r>
      <w:r>
        <w:rPr>
          <w:rFonts w:ascii="宋体" w:cs="宋体" w:hint="eastAsia"/>
          <w:lang w:eastAsia="zh-CN"/>
        </w:rPr>
        <w:t xml:space="preserve"> 与 </w:t>
      </w:r>
      <w:r>
        <w:rPr>
          <w:rFonts w:ascii="Courier New" w:hAnsi="Courier New"/>
          <w:sz w:val="21"/>
        </w:rPr>
        <w:t>lastIndexOf</w:t>
      </w:r>
      <w:r>
        <w:t xml:space="preserve"> </w:t>
      </w:r>
      <w:r>
        <w:rPr>
          <w:rFonts w:ascii="宋体" w:cs="宋体" w:hint="eastAsia"/>
          <w:lang w:eastAsia="zh-CN"/>
        </w:rPr>
        <w:t>准确切分</w:t>
      </w:r>
      <w:r>
        <w:t xml:space="preserve"> 1 </w:t>
      </w:r>
      <w:r>
        <w:rPr>
          <w:rFonts w:ascii="宋体" w:cs="宋体" w:hint="eastAsia"/>
          <w:lang w:eastAsia="zh-CN"/>
        </w:rPr>
        <w:t>分。</w:t>
      </w:r>
    </w:p>
    <w:p w14:paraId="060ACFC5" w14:textId="77777777" w:rsidR="004B254D" w:rsidRDefault="004B254D" w:rsidP="004B254D">
      <w:pPr>
        <w:pStyle w:val="a0"/>
        <w:tabs>
          <w:tab w:val="num" w:pos="360"/>
        </w:tabs>
        <w:spacing w:after="72"/>
        <w:rPr>
          <w:rFonts w:hint="eastAsia"/>
        </w:rPr>
      </w:pPr>
      <w:r>
        <w:rPr>
          <w:rFonts w:ascii="宋体" w:cs="宋体" w:hint="eastAsia"/>
          <w:lang w:eastAsia="zh-CN"/>
        </w:rPr>
        <w:t xml:space="preserve">拼成 </w:t>
      </w:r>
      <w:r>
        <w:rPr>
          <w:rFonts w:ascii="Courier New" w:hAnsi="Courier New"/>
          <w:sz w:val="21"/>
        </w:rPr>
        <w:t>"title by artist"</w:t>
      </w:r>
      <w:r>
        <w:t xml:space="preserve"> </w:t>
      </w:r>
      <w:r>
        <w:rPr>
          <w:rFonts w:ascii="宋体" w:cs="宋体" w:hint="eastAsia"/>
          <w:lang w:eastAsia="zh-CN"/>
        </w:rPr>
        <w:t>顺序正确</w:t>
      </w:r>
      <w:r>
        <w:t xml:space="preserve"> 1 </w:t>
      </w:r>
      <w:r>
        <w:rPr>
          <w:rFonts w:ascii="宋体" w:cs="宋体" w:hint="eastAsia"/>
          <w:lang w:eastAsia="zh-CN"/>
        </w:rPr>
        <w:t>分。</w:t>
      </w:r>
    </w:p>
    <w:p w14:paraId="67D15BEE" w14:textId="77777777" w:rsidR="004B254D" w:rsidRDefault="004B254D" w:rsidP="004B254D">
      <w:pPr>
        <w:pStyle w:val="a0"/>
        <w:tabs>
          <w:tab w:val="num" w:pos="360"/>
        </w:tabs>
        <w:spacing w:after="72"/>
        <w:rPr>
          <w:rFonts w:hint="eastAsia"/>
        </w:rPr>
      </w:pPr>
      <w:r>
        <w:rPr>
          <w:rFonts w:ascii="宋体" w:cs="宋体" w:hint="eastAsia"/>
          <w:lang w:eastAsia="zh-CN"/>
        </w:rPr>
        <w:t>不必提取</w:t>
      </w:r>
      <w:r>
        <w:t xml:space="preserve"> album</w:t>
      </w:r>
      <w:r>
        <w:rPr>
          <w:rFonts w:ascii="宋体" w:cs="宋体" w:hint="eastAsia"/>
          <w:lang w:eastAsia="zh-CN"/>
        </w:rPr>
        <w:t>（题目不要），但若写出可酌情。</w:t>
      </w:r>
    </w:p>
    <w:p w14:paraId="65C0AF79" w14:textId="77777777" w:rsidR="004B254D" w:rsidRPr="004B254D" w:rsidRDefault="004B254D">
      <w:pPr>
        <w:pStyle w:val="21"/>
        <w:spacing w:line="360" w:lineRule="auto"/>
      </w:pPr>
      <w:bookmarkStart w:id="83" w:name="section-6"/>
      <w:bookmarkStart w:id="84" w:name="_Toc240537808"/>
      <w:bookmarkEnd w:id="83"/>
      <w:r w:rsidRPr="004B254D">
        <w:rPr>
          <w:rFonts w:hint="eastAsia"/>
          <w:lang w:eastAsia="zh-CN"/>
        </w:rPr>
        <w:t>六、应试技巧清单</w:t>
      </w:r>
      <w:bookmarkEnd w:id="84"/>
    </w:p>
    <w:p w14:paraId="2C189205" w14:textId="77777777" w:rsidR="004B254D" w:rsidRDefault="004B254D">
      <w:pPr>
        <w:rPr>
          <w:rFonts w:hint="eastAsia"/>
        </w:rPr>
      </w:pPr>
      <w:r>
        <w:rPr>
          <w:rFonts w:ascii="宋体" w:cs="宋体" w:hint="eastAsia"/>
          <w:lang w:eastAsia="zh-CN"/>
        </w:rPr>
        <w:t>本节汇总</w:t>
      </w:r>
      <w:r>
        <w:t xml:space="preserve"> Unit 2 </w:t>
      </w:r>
      <w:r>
        <w:rPr>
          <w:rFonts w:ascii="宋体" w:cs="宋体" w:hint="eastAsia"/>
          <w:lang w:eastAsia="zh-CN"/>
        </w:rPr>
        <w:t>在</w:t>
      </w:r>
      <w:r>
        <w:t xml:space="preserve"> MCQ </w:t>
      </w:r>
      <w:r>
        <w:rPr>
          <w:rFonts w:ascii="宋体" w:cs="宋体" w:hint="eastAsia"/>
          <w:lang w:eastAsia="zh-CN"/>
        </w:rPr>
        <w:t>与</w:t>
      </w:r>
      <w:r>
        <w:t xml:space="preserve"> FRQ </w:t>
      </w:r>
      <w:r>
        <w:rPr>
          <w:rFonts w:ascii="宋体" w:cs="宋体" w:hint="eastAsia"/>
          <w:lang w:eastAsia="zh-CN"/>
        </w:rPr>
        <w:t>中的高分策略。</w:t>
      </w:r>
    </w:p>
    <w:p w14:paraId="45A69438" w14:textId="77777777" w:rsidR="004B254D" w:rsidRPr="004B254D" w:rsidRDefault="004B254D">
      <w:pPr>
        <w:pStyle w:val="31"/>
        <w:spacing w:line="360" w:lineRule="auto"/>
      </w:pPr>
      <w:bookmarkStart w:id="85" w:name="_Toc240537809"/>
      <w:r w:rsidRPr="004B254D">
        <w:rPr>
          <w:rFonts w:hint="eastAsia"/>
          <w:lang w:eastAsia="zh-CN"/>
        </w:rPr>
        <w:lastRenderedPageBreak/>
        <w:t xml:space="preserve">MCQ </w:t>
      </w:r>
      <w:r w:rsidRPr="004B254D">
        <w:rPr>
          <w:rFonts w:hint="eastAsia"/>
          <w:lang w:eastAsia="zh-CN"/>
        </w:rPr>
        <w:t>限时训练策略（建议节奏）</w:t>
      </w:r>
      <w:bookmarkEnd w:id="85"/>
    </w:p>
    <w:p w14:paraId="22911059" w14:textId="77777777" w:rsidR="004B254D" w:rsidRDefault="004B254D" w:rsidP="004B254D">
      <w:pPr>
        <w:pStyle w:val="a0"/>
        <w:tabs>
          <w:tab w:val="num" w:pos="360"/>
        </w:tabs>
        <w:spacing w:after="72"/>
        <w:rPr>
          <w:rFonts w:hint="eastAsia"/>
        </w:rPr>
      </w:pPr>
      <w:r>
        <w:rPr>
          <w:rFonts w:ascii="宋体" w:cs="宋体" w:hint="eastAsia"/>
          <w:lang w:eastAsia="zh-CN"/>
        </w:rPr>
        <w:t>前</w:t>
      </w:r>
      <w:r>
        <w:t xml:space="preserve"> 5 </w:t>
      </w:r>
      <w:r>
        <w:rPr>
          <w:rFonts w:ascii="宋体" w:cs="宋体" w:hint="eastAsia"/>
          <w:lang w:eastAsia="zh-CN"/>
        </w:rPr>
        <w:t>题（容易）：每题</w:t>
      </w:r>
      <w:r>
        <w:t xml:space="preserve"> </w:t>
      </w:r>
      <w:r>
        <w:t>≤</w:t>
      </w:r>
      <w:r>
        <w:t xml:space="preserve"> 90 </w:t>
      </w:r>
      <w:r>
        <w:rPr>
          <w:rFonts w:ascii="宋体" w:cs="宋体" w:hint="eastAsia"/>
          <w:lang w:eastAsia="zh-CN"/>
        </w:rPr>
        <w:t>秒。</w:t>
      </w:r>
    </w:p>
    <w:p w14:paraId="322CDE4E" w14:textId="77777777" w:rsidR="004B254D" w:rsidRDefault="004B254D" w:rsidP="004B254D">
      <w:pPr>
        <w:pStyle w:val="a0"/>
        <w:tabs>
          <w:tab w:val="num" w:pos="360"/>
        </w:tabs>
        <w:spacing w:after="72"/>
        <w:rPr>
          <w:rFonts w:hint="eastAsia"/>
        </w:rPr>
      </w:pPr>
      <w:r>
        <w:rPr>
          <w:rFonts w:ascii="宋体" w:cs="宋体" w:hint="eastAsia"/>
          <w:lang w:eastAsia="zh-CN"/>
        </w:rPr>
        <w:t>中</w:t>
      </w:r>
      <w:r>
        <w:t xml:space="preserve"> 10 </w:t>
      </w:r>
      <w:r>
        <w:rPr>
          <w:rFonts w:ascii="宋体" w:cs="宋体" w:hint="eastAsia"/>
          <w:lang w:eastAsia="zh-CN"/>
        </w:rPr>
        <w:t>题（中等）：每题</w:t>
      </w:r>
      <w:r>
        <w:t xml:space="preserve"> </w:t>
      </w:r>
      <w:r>
        <w:t>≤</w:t>
      </w:r>
      <w:r>
        <w:t xml:space="preserve"> 2 </w:t>
      </w:r>
      <w:r>
        <w:rPr>
          <w:rFonts w:ascii="宋体" w:cs="宋体" w:hint="eastAsia"/>
          <w:lang w:eastAsia="zh-CN"/>
        </w:rPr>
        <w:t>分钟。</w:t>
      </w:r>
    </w:p>
    <w:p w14:paraId="7E59241C" w14:textId="77777777" w:rsidR="004B254D" w:rsidRDefault="004B254D" w:rsidP="004B254D">
      <w:pPr>
        <w:pStyle w:val="a0"/>
        <w:tabs>
          <w:tab w:val="num" w:pos="360"/>
        </w:tabs>
        <w:spacing w:after="72"/>
        <w:rPr>
          <w:rFonts w:hint="eastAsia"/>
        </w:rPr>
      </w:pPr>
      <w:r>
        <w:rPr>
          <w:rFonts w:ascii="宋体" w:cs="宋体" w:hint="eastAsia"/>
          <w:lang w:eastAsia="zh-CN"/>
        </w:rPr>
        <w:t>后</w:t>
      </w:r>
      <w:r>
        <w:t xml:space="preserve"> 10 </w:t>
      </w:r>
      <w:r>
        <w:rPr>
          <w:rFonts w:ascii="宋体" w:cs="宋体" w:hint="eastAsia"/>
          <w:lang w:eastAsia="zh-CN"/>
        </w:rPr>
        <w:t>题（偏难）：每题</w:t>
      </w:r>
      <w:r>
        <w:t xml:space="preserve"> </w:t>
      </w:r>
      <w:r>
        <w:t>≤</w:t>
      </w:r>
      <w:r>
        <w:t xml:space="preserve"> 2.5 </w:t>
      </w:r>
      <w:r>
        <w:rPr>
          <w:rFonts w:ascii="宋体" w:cs="宋体" w:hint="eastAsia"/>
          <w:lang w:eastAsia="zh-CN"/>
        </w:rPr>
        <w:t>分钟。</w:t>
      </w:r>
    </w:p>
    <w:p w14:paraId="3CCB34D7" w14:textId="77777777" w:rsidR="004B254D" w:rsidRDefault="004B254D" w:rsidP="004B254D">
      <w:pPr>
        <w:pStyle w:val="a0"/>
        <w:tabs>
          <w:tab w:val="num" w:pos="360"/>
        </w:tabs>
        <w:spacing w:after="72"/>
        <w:rPr>
          <w:rFonts w:hint="eastAsia"/>
        </w:rPr>
      </w:pPr>
      <w:r>
        <w:rPr>
          <w:rFonts w:ascii="宋体" w:cs="宋体" w:hint="eastAsia"/>
          <w:lang w:eastAsia="zh-CN"/>
        </w:rPr>
        <w:t>整套</w:t>
      </w:r>
      <w:r>
        <w:t xml:space="preserve"> 26 </w:t>
      </w:r>
      <w:r>
        <w:rPr>
          <w:rFonts w:ascii="宋体" w:cs="宋体" w:hint="eastAsia"/>
          <w:lang w:eastAsia="zh-CN"/>
        </w:rPr>
        <w:t>道</w:t>
      </w:r>
      <w:r>
        <w:t xml:space="preserve"> Unit MCQ</w:t>
      </w:r>
      <w:r>
        <w:rPr>
          <w:rFonts w:ascii="宋体" w:cs="宋体" w:hint="eastAsia"/>
          <w:lang w:eastAsia="zh-CN"/>
        </w:rPr>
        <w:t>（章节自检为</w:t>
      </w:r>
      <w:r>
        <w:t xml:space="preserve"> 60+ </w:t>
      </w:r>
      <w:r>
        <w:rPr>
          <w:rFonts w:ascii="宋体" w:cs="宋体" w:hint="eastAsia"/>
          <w:lang w:eastAsia="zh-CN"/>
        </w:rPr>
        <w:t>题）建议</w:t>
      </w:r>
      <w:r>
        <w:t xml:space="preserve"> </w:t>
      </w:r>
      <w:r>
        <w:t>≤</w:t>
      </w:r>
      <w:r>
        <w:t xml:space="preserve"> 35 </w:t>
      </w:r>
      <w:r>
        <w:rPr>
          <w:rFonts w:ascii="宋体" w:cs="宋体" w:hint="eastAsia"/>
          <w:lang w:eastAsia="zh-CN"/>
        </w:rPr>
        <w:t>分钟，留</w:t>
      </w:r>
      <w:r>
        <w:t xml:space="preserve"> 5 </w:t>
      </w:r>
      <w:r>
        <w:rPr>
          <w:rFonts w:ascii="宋体" w:cs="宋体" w:hint="eastAsia"/>
          <w:lang w:eastAsia="zh-CN"/>
        </w:rPr>
        <w:t>分钟检查。</w:t>
      </w:r>
    </w:p>
    <w:p w14:paraId="5AB700E2" w14:textId="77777777" w:rsidR="004B254D" w:rsidRPr="004B254D" w:rsidRDefault="004B254D">
      <w:pPr>
        <w:pStyle w:val="31"/>
        <w:spacing w:line="360" w:lineRule="auto"/>
      </w:pPr>
      <w:bookmarkStart w:id="86" w:name="_Toc240537810"/>
      <w:r w:rsidRPr="004B254D">
        <w:rPr>
          <w:rFonts w:hint="eastAsia"/>
          <w:lang w:eastAsia="zh-CN"/>
        </w:rPr>
        <w:t xml:space="preserve">FRQ </w:t>
      </w:r>
      <w:r w:rsidRPr="004B254D">
        <w:rPr>
          <w:rFonts w:hint="eastAsia"/>
          <w:lang w:eastAsia="zh-CN"/>
        </w:rPr>
        <w:t>写作策略</w:t>
      </w:r>
      <w:bookmarkEnd w:id="86"/>
    </w:p>
    <w:p w14:paraId="39A9C3B4" w14:textId="77777777" w:rsidR="004B254D" w:rsidRDefault="004B254D" w:rsidP="004B254D">
      <w:pPr>
        <w:pStyle w:val="a0"/>
        <w:tabs>
          <w:tab w:val="num" w:pos="360"/>
        </w:tabs>
        <w:spacing w:after="72"/>
        <w:rPr>
          <w:rFonts w:hint="eastAsia"/>
        </w:rPr>
      </w:pPr>
      <w:r>
        <w:rPr>
          <w:rFonts w:ascii="宋体" w:cs="宋体" w:hint="eastAsia"/>
          <w:b/>
          <w:lang w:eastAsia="zh-CN"/>
        </w:rPr>
        <w:t>3 分钟读题 + 划重点</w:t>
      </w:r>
      <w:r>
        <w:rPr>
          <w:rFonts w:ascii="宋体" w:cs="宋体" w:hint="eastAsia"/>
          <w:lang w:eastAsia="zh-CN"/>
        </w:rPr>
        <w:t>：圈出</w:t>
      </w:r>
      <w:r>
        <w:t>"Method signature"</w:t>
      </w:r>
      <w:r>
        <w:rPr>
          <w:rFonts w:ascii="宋体" w:cs="宋体" w:hint="eastAsia"/>
          <w:lang w:eastAsia="zh-CN"/>
        </w:rPr>
        <w:t>、</w:t>
      </w:r>
      <w:r>
        <w:t>"precondition"</w:t>
      </w:r>
      <w:r>
        <w:rPr>
          <w:rFonts w:ascii="宋体" w:cs="宋体" w:hint="eastAsia"/>
          <w:lang w:eastAsia="zh-CN"/>
        </w:rPr>
        <w:t>、</w:t>
      </w:r>
      <w:r>
        <w:t>"Return value"</w:t>
      </w:r>
      <w:r>
        <w:rPr>
          <w:rFonts w:ascii="宋体" w:cs="宋体" w:hint="eastAsia"/>
          <w:lang w:eastAsia="zh-CN"/>
        </w:rPr>
        <w:t>。</w:t>
      </w:r>
    </w:p>
    <w:p w14:paraId="40C5B5EB" w14:textId="77777777" w:rsidR="004B254D" w:rsidRDefault="004B254D" w:rsidP="004B254D">
      <w:pPr>
        <w:pStyle w:val="a0"/>
        <w:tabs>
          <w:tab w:val="num" w:pos="360"/>
        </w:tabs>
        <w:spacing w:after="72"/>
        <w:rPr>
          <w:rFonts w:hint="eastAsia"/>
        </w:rPr>
      </w:pPr>
      <w:r>
        <w:rPr>
          <w:rFonts w:ascii="宋体" w:cs="宋体" w:hint="eastAsia"/>
          <w:b/>
          <w:lang w:eastAsia="zh-CN"/>
        </w:rPr>
        <w:t>5 分钟列思路</w:t>
      </w:r>
      <w:r>
        <w:rPr>
          <w:rFonts w:ascii="宋体" w:cs="宋体" w:hint="eastAsia"/>
          <w:lang w:eastAsia="zh-CN"/>
        </w:rPr>
        <w:t>：变量名初始化（用题目给的或合理的）、循环起止、返回时机。</w:t>
      </w:r>
    </w:p>
    <w:p w14:paraId="7BE0D6ED" w14:textId="77777777" w:rsidR="004B254D" w:rsidRDefault="004B254D" w:rsidP="004B254D">
      <w:pPr>
        <w:pStyle w:val="a0"/>
        <w:tabs>
          <w:tab w:val="num" w:pos="360"/>
        </w:tabs>
        <w:spacing w:after="72"/>
        <w:rPr>
          <w:rFonts w:hint="eastAsia"/>
        </w:rPr>
      </w:pPr>
      <w:r>
        <w:rPr>
          <w:rFonts w:ascii="宋体" w:cs="宋体" w:hint="eastAsia"/>
          <w:b/>
          <w:lang w:eastAsia="zh-CN"/>
        </w:rPr>
        <w:t>20 分钟写代码</w:t>
      </w:r>
      <w:r>
        <w:rPr>
          <w:rFonts w:ascii="宋体" w:cs="宋体" w:hint="eastAsia"/>
          <w:lang w:eastAsia="zh-CN"/>
        </w:rPr>
        <w:t>：先写</w:t>
      </w:r>
      <w:r>
        <w:t>"</w:t>
      </w:r>
      <w:r>
        <w:rPr>
          <w:rFonts w:ascii="宋体" w:cs="宋体" w:hint="eastAsia"/>
          <w:lang w:eastAsia="zh-CN"/>
        </w:rPr>
        <w:t>伪代码骨架</w:t>
      </w:r>
      <w:r>
        <w:t>"</w:t>
      </w:r>
      <w:r>
        <w:rPr>
          <w:rFonts w:ascii="宋体" w:cs="宋体" w:hint="eastAsia"/>
          <w:lang w:eastAsia="zh-CN"/>
        </w:rPr>
        <w:t>再补</w:t>
      </w:r>
      <w:r>
        <w:t xml:space="preserve"> Java </w:t>
      </w:r>
      <w:r>
        <w:rPr>
          <w:rFonts w:ascii="宋体" w:cs="宋体" w:hint="eastAsia"/>
          <w:lang w:eastAsia="zh-CN"/>
        </w:rPr>
        <w:t>语法。</w:t>
      </w:r>
    </w:p>
    <w:p w14:paraId="7BA24B23" w14:textId="77777777" w:rsidR="004B254D" w:rsidRDefault="004B254D" w:rsidP="004B254D">
      <w:pPr>
        <w:pStyle w:val="a0"/>
        <w:tabs>
          <w:tab w:val="num" w:pos="360"/>
        </w:tabs>
        <w:spacing w:after="72"/>
        <w:rPr>
          <w:rFonts w:hint="eastAsia"/>
        </w:rPr>
      </w:pPr>
      <w:r>
        <w:rPr>
          <w:rFonts w:ascii="宋体" w:cs="宋体" w:hint="eastAsia"/>
          <w:b/>
          <w:lang w:eastAsia="zh-CN"/>
        </w:rPr>
        <w:t>3 分钟自检</w:t>
      </w:r>
      <w:r>
        <w:rPr>
          <w:rFonts w:ascii="宋体" w:cs="宋体" w:hint="eastAsia"/>
          <w:lang w:eastAsia="zh-CN"/>
        </w:rPr>
        <w:t>：跑一遍题目的示例输入验证输出。</w:t>
      </w:r>
    </w:p>
    <w:p w14:paraId="1C298676" w14:textId="77777777" w:rsidR="004B254D" w:rsidRDefault="004B254D" w:rsidP="004B254D">
      <w:pPr>
        <w:pStyle w:val="a0"/>
        <w:tabs>
          <w:tab w:val="num" w:pos="360"/>
        </w:tabs>
        <w:spacing w:after="72"/>
        <w:rPr>
          <w:rFonts w:hint="eastAsia"/>
        </w:rPr>
      </w:pPr>
      <w:r>
        <w:t xml:space="preserve">FRQ-1 </w:t>
      </w:r>
      <w:r>
        <w:rPr>
          <w:rFonts w:ascii="宋体" w:cs="宋体" w:hint="eastAsia"/>
          <w:lang w:eastAsia="zh-CN"/>
        </w:rPr>
        <w:t>五个题目共</w:t>
      </w:r>
      <w:r>
        <w:t xml:space="preserve"> 90 </w:t>
      </w:r>
      <w:r>
        <w:rPr>
          <w:rFonts w:ascii="宋体" w:cs="宋体" w:hint="eastAsia"/>
          <w:lang w:eastAsia="zh-CN"/>
        </w:rPr>
        <w:t>分钟，平均每题</w:t>
      </w:r>
      <w:r>
        <w:t xml:space="preserve"> 18 </w:t>
      </w:r>
      <w:r>
        <w:rPr>
          <w:rFonts w:ascii="宋体" w:cs="宋体" w:hint="eastAsia"/>
          <w:lang w:eastAsia="zh-CN"/>
        </w:rPr>
        <w:t>分钟；</w:t>
      </w:r>
      <w:r>
        <w:t xml:space="preserve">Unit 2 </w:t>
      </w:r>
      <w:r>
        <w:rPr>
          <w:rFonts w:ascii="宋体" w:cs="宋体" w:hint="eastAsia"/>
          <w:lang w:eastAsia="zh-CN"/>
        </w:rPr>
        <w:t>跨度上下的</w:t>
      </w:r>
      <w:r>
        <w:t xml:space="preserve"> Q2/3/4 </w:t>
      </w:r>
      <w:r>
        <w:rPr>
          <w:rFonts w:ascii="宋体" w:cs="宋体" w:hint="eastAsia"/>
          <w:lang w:eastAsia="zh-CN"/>
        </w:rPr>
        <w:t>至少</w:t>
      </w:r>
      <w:r>
        <w:t xml:space="preserve"> 12 </w:t>
      </w:r>
      <w:r>
        <w:rPr>
          <w:rFonts w:ascii="宋体" w:cs="宋体" w:hint="eastAsia"/>
          <w:lang w:eastAsia="zh-CN"/>
        </w:rPr>
        <w:t>分钟。</w:t>
      </w:r>
    </w:p>
    <w:p w14:paraId="00182361" w14:textId="77777777" w:rsidR="004B254D" w:rsidRPr="004B254D" w:rsidRDefault="004B254D">
      <w:pPr>
        <w:pStyle w:val="31"/>
        <w:spacing w:line="360" w:lineRule="auto"/>
      </w:pPr>
      <w:bookmarkStart w:id="87" w:name="_Toc240537811"/>
      <w:r w:rsidRPr="004B254D">
        <w:rPr>
          <w:rFonts w:hint="eastAsia"/>
          <w:lang w:eastAsia="zh-CN"/>
        </w:rPr>
        <w:t>代码追踪（</w:t>
      </w:r>
      <w:r w:rsidRPr="004B254D">
        <w:rPr>
          <w:rFonts w:hint="eastAsia"/>
          <w:lang w:eastAsia="zh-CN"/>
        </w:rPr>
        <w:t>Tracing</w:t>
      </w:r>
      <w:r w:rsidRPr="004B254D">
        <w:rPr>
          <w:rFonts w:hint="eastAsia"/>
          <w:lang w:eastAsia="zh-CN"/>
        </w:rPr>
        <w:t>）口诀</w:t>
      </w:r>
      <w:bookmarkEnd w:id="87"/>
    </w:p>
    <w:p w14:paraId="3911F0CB" w14:textId="77777777" w:rsidR="004B254D" w:rsidRDefault="004B254D" w:rsidP="004B254D">
      <w:pPr>
        <w:pStyle w:val="a"/>
        <w:numPr>
          <w:ilvl w:val="0"/>
          <w:numId w:val="15"/>
        </w:numPr>
        <w:tabs>
          <w:tab w:val="num" w:pos="360"/>
        </w:tabs>
        <w:spacing w:after="72"/>
        <w:rPr>
          <w:rFonts w:hint="eastAsia"/>
        </w:rPr>
      </w:pPr>
      <w:r>
        <w:rPr>
          <w:rFonts w:ascii="宋体" w:cs="宋体" w:hint="eastAsia"/>
          <w:b/>
          <w:lang w:eastAsia="zh-CN"/>
        </w:rPr>
        <w:t>初始化</w:t>
      </w:r>
      <w:r>
        <w:rPr>
          <w:rFonts w:ascii="宋体" w:cs="宋体" w:hint="eastAsia"/>
          <w:lang w:eastAsia="zh-CN"/>
        </w:rPr>
        <w:t>：变量先赋多少？</w:t>
      </w:r>
    </w:p>
    <w:p w14:paraId="004F6A34" w14:textId="77777777" w:rsidR="004B254D" w:rsidRDefault="004B254D" w:rsidP="004B254D">
      <w:pPr>
        <w:pStyle w:val="a"/>
        <w:numPr>
          <w:ilvl w:val="0"/>
          <w:numId w:val="15"/>
        </w:numPr>
        <w:tabs>
          <w:tab w:val="num" w:pos="360"/>
        </w:tabs>
        <w:spacing w:after="72"/>
        <w:rPr>
          <w:rFonts w:hint="eastAsia"/>
        </w:rPr>
      </w:pPr>
      <w:r>
        <w:rPr>
          <w:rFonts w:ascii="宋体" w:cs="宋体" w:hint="eastAsia"/>
          <w:b/>
          <w:lang w:eastAsia="zh-CN"/>
        </w:rPr>
        <w:t>条件</w:t>
      </w:r>
      <w:r>
        <w:rPr>
          <w:rFonts w:ascii="宋体" w:cs="宋体" w:hint="eastAsia"/>
          <w:lang w:eastAsia="zh-CN"/>
        </w:rPr>
        <w:t>：</w:t>
      </w:r>
      <w:r>
        <w:t xml:space="preserve">while/for </w:t>
      </w:r>
      <w:r>
        <w:rPr>
          <w:rFonts w:ascii="宋体" w:cs="宋体" w:hint="eastAsia"/>
          <w:lang w:eastAsia="zh-CN"/>
        </w:rPr>
        <w:t>的判断式是真还是假？</w:t>
      </w:r>
    </w:p>
    <w:p w14:paraId="01A9EE76" w14:textId="77777777" w:rsidR="004B254D" w:rsidRDefault="004B254D" w:rsidP="004B254D">
      <w:pPr>
        <w:pStyle w:val="a"/>
        <w:numPr>
          <w:ilvl w:val="0"/>
          <w:numId w:val="15"/>
        </w:numPr>
        <w:tabs>
          <w:tab w:val="num" w:pos="360"/>
        </w:tabs>
        <w:spacing w:after="72"/>
        <w:rPr>
          <w:rFonts w:hint="eastAsia"/>
        </w:rPr>
      </w:pPr>
      <w:r>
        <w:rPr>
          <w:rFonts w:ascii="宋体" w:cs="宋体" w:hint="eastAsia"/>
          <w:b/>
          <w:lang w:eastAsia="zh-CN"/>
        </w:rPr>
        <w:t>执行体</w:t>
      </w:r>
      <w:r>
        <w:rPr>
          <w:rFonts w:ascii="宋体" w:cs="宋体" w:hint="eastAsia"/>
          <w:lang w:eastAsia="zh-CN"/>
        </w:rPr>
        <w:t>：按行号一步一步更新变量。</w:t>
      </w:r>
    </w:p>
    <w:p w14:paraId="6F2DE6BA" w14:textId="77777777" w:rsidR="004B254D" w:rsidRDefault="004B254D" w:rsidP="004B254D">
      <w:pPr>
        <w:pStyle w:val="a"/>
        <w:numPr>
          <w:ilvl w:val="0"/>
          <w:numId w:val="15"/>
        </w:numPr>
        <w:tabs>
          <w:tab w:val="num" w:pos="360"/>
        </w:tabs>
        <w:spacing w:after="72"/>
        <w:rPr>
          <w:rFonts w:hint="eastAsia"/>
        </w:rPr>
      </w:pPr>
      <w:r>
        <w:rPr>
          <w:rFonts w:ascii="宋体" w:cs="宋体" w:hint="eastAsia"/>
          <w:b/>
          <w:lang w:eastAsia="zh-CN"/>
        </w:rPr>
        <w:t>出口</w:t>
      </w:r>
      <w:r>
        <w:rPr>
          <w:rFonts w:ascii="宋体" w:cs="宋体" w:hint="eastAsia"/>
          <w:lang w:eastAsia="zh-CN"/>
        </w:rPr>
        <w:t>：何时条件变假。</w:t>
      </w:r>
    </w:p>
    <w:p w14:paraId="4EF96F2F" w14:textId="77777777" w:rsidR="004B254D" w:rsidRPr="004B254D" w:rsidRDefault="004B254D">
      <w:pPr>
        <w:pStyle w:val="31"/>
        <w:spacing w:line="360" w:lineRule="auto"/>
      </w:pPr>
      <w:bookmarkStart w:id="88" w:name="_Toc240537812"/>
      <w:r w:rsidRPr="004B254D">
        <w:rPr>
          <w:rFonts w:hint="eastAsia"/>
          <w:lang w:eastAsia="zh-CN"/>
        </w:rPr>
        <w:t>易错点自检清单</w:t>
      </w:r>
      <w:bookmarkEnd w:id="88"/>
    </w:p>
    <w:p w14:paraId="522B35D1" w14:textId="77777777" w:rsidR="004B254D" w:rsidRDefault="004B254D" w:rsidP="004B254D">
      <w:pPr>
        <w:pStyle w:val="a0"/>
        <w:tabs>
          <w:tab w:val="num" w:pos="360"/>
        </w:tabs>
        <w:spacing w:after="72"/>
        <w:rPr>
          <w:rFonts w:hint="eastAsia"/>
        </w:rPr>
      </w:pPr>
      <w:r>
        <w:t xml:space="preserve">[ ] </w:t>
      </w:r>
      <w:r>
        <w:rPr>
          <w:rFonts w:ascii="Courier New" w:hAnsi="Courier New"/>
          <w:sz w:val="21"/>
        </w:rPr>
        <w:t>String s1 == s2</w:t>
      </w:r>
      <w:r>
        <w:rPr>
          <w:rFonts w:ascii="宋体" w:cs="宋体" w:hint="eastAsia"/>
          <w:lang w:eastAsia="zh-CN"/>
        </w:rPr>
        <w:t xml:space="preserve"> 改用 </w:t>
      </w:r>
      <w:r>
        <w:rPr>
          <w:rFonts w:ascii="Courier New" w:hAnsi="Courier New"/>
          <w:sz w:val="21"/>
        </w:rPr>
        <w:t>.equals()</w:t>
      </w:r>
      <w:r>
        <w:rPr>
          <w:rFonts w:ascii="宋体" w:cs="宋体" w:hint="eastAsia"/>
          <w:lang w:eastAsia="zh-CN"/>
        </w:rPr>
        <w:t>？</w:t>
      </w:r>
    </w:p>
    <w:p w14:paraId="5EBC614D" w14:textId="77777777" w:rsidR="004B254D" w:rsidRDefault="004B254D" w:rsidP="004B254D">
      <w:pPr>
        <w:pStyle w:val="a0"/>
        <w:tabs>
          <w:tab w:val="num" w:pos="360"/>
        </w:tabs>
        <w:spacing w:after="72"/>
        <w:rPr>
          <w:rFonts w:hint="eastAsia"/>
        </w:rPr>
      </w:pPr>
      <w:r>
        <w:t xml:space="preserve">[ ] if </w:t>
      </w:r>
      <w:r>
        <w:rPr>
          <w:rFonts w:ascii="宋体" w:cs="宋体" w:hint="eastAsia"/>
          <w:lang w:eastAsia="zh-CN"/>
        </w:rPr>
        <w:t>用</w:t>
      </w:r>
      <w:r>
        <w:t xml:space="preserve"> </w:t>
      </w:r>
      <w:r>
        <w:rPr>
          <w:rFonts w:ascii="Courier New" w:hAnsi="Courier New"/>
          <w:sz w:val="21"/>
        </w:rPr>
        <w:t>==</w:t>
      </w:r>
      <w:r>
        <w:rPr>
          <w:rFonts w:ascii="宋体" w:cs="宋体" w:hint="eastAsia"/>
          <w:lang w:eastAsia="zh-CN"/>
        </w:rPr>
        <w:t xml:space="preserve">，避免误成 </w:t>
      </w:r>
      <w:r>
        <w:rPr>
          <w:rFonts w:ascii="Courier New" w:hAnsi="Courier New"/>
          <w:sz w:val="21"/>
        </w:rPr>
        <w:t>=</w:t>
      </w:r>
      <w:r>
        <w:rPr>
          <w:rFonts w:ascii="宋体" w:cs="宋体" w:hint="eastAsia"/>
          <w:lang w:eastAsia="zh-CN"/>
        </w:rPr>
        <w:t>？</w:t>
      </w:r>
    </w:p>
    <w:p w14:paraId="7BEDA0A9" w14:textId="77777777" w:rsidR="004B254D" w:rsidRDefault="004B254D" w:rsidP="004B254D">
      <w:pPr>
        <w:pStyle w:val="a0"/>
        <w:tabs>
          <w:tab w:val="num" w:pos="360"/>
        </w:tabs>
        <w:spacing w:after="72"/>
        <w:rPr>
          <w:rFonts w:hint="eastAsia"/>
        </w:rPr>
      </w:pPr>
      <w:r>
        <w:t xml:space="preserve">[ ] </w:t>
      </w:r>
      <w:r>
        <w:rPr>
          <w:rFonts w:ascii="宋体" w:cs="宋体" w:hint="eastAsia"/>
          <w:lang w:eastAsia="zh-CN"/>
        </w:rPr>
        <w:t>循环变量在每次循环都更新了？</w:t>
      </w:r>
    </w:p>
    <w:p w14:paraId="66395D7E" w14:textId="77777777" w:rsidR="004B254D" w:rsidRDefault="004B254D" w:rsidP="004B254D">
      <w:pPr>
        <w:pStyle w:val="a0"/>
        <w:tabs>
          <w:tab w:val="num" w:pos="360"/>
        </w:tabs>
        <w:spacing w:after="72"/>
        <w:rPr>
          <w:rFonts w:hint="eastAsia"/>
        </w:rPr>
      </w:pPr>
      <w:r>
        <w:t xml:space="preserve">[ ] </w:t>
      </w:r>
      <w:r>
        <w:rPr>
          <w:rFonts w:ascii="宋体" w:cs="宋体" w:hint="eastAsia"/>
          <w:lang w:eastAsia="zh-CN"/>
        </w:rPr>
        <w:t>嵌套循环的内层起始条件没写错？</w:t>
      </w:r>
    </w:p>
    <w:p w14:paraId="41C48C68" w14:textId="77777777" w:rsidR="004B254D" w:rsidRDefault="004B254D" w:rsidP="004B254D">
      <w:pPr>
        <w:pStyle w:val="a0"/>
        <w:tabs>
          <w:tab w:val="num" w:pos="360"/>
        </w:tabs>
        <w:spacing w:after="72"/>
        <w:rPr>
          <w:rFonts w:hint="eastAsia"/>
        </w:rPr>
      </w:pPr>
      <w:r>
        <w:t xml:space="preserve">[ ] </w:t>
      </w:r>
      <w:r>
        <w:rPr>
          <w:rFonts w:ascii="宋体" w:cs="宋体" w:hint="eastAsia"/>
          <w:lang w:eastAsia="zh-CN"/>
        </w:rPr>
        <w:t>整数除法结果没误以为是</w:t>
      </w:r>
      <w:r>
        <w:t xml:space="preserve"> double</w:t>
      </w:r>
      <w:r>
        <w:rPr>
          <w:rFonts w:ascii="宋体" w:cs="宋体" w:hint="eastAsia"/>
          <w:lang w:eastAsia="zh-CN"/>
        </w:rPr>
        <w:t>？</w:t>
      </w:r>
    </w:p>
    <w:p w14:paraId="2C4B3F42" w14:textId="77777777" w:rsidR="004B254D" w:rsidRDefault="004B254D" w:rsidP="004B254D">
      <w:pPr>
        <w:pStyle w:val="a0"/>
        <w:tabs>
          <w:tab w:val="num" w:pos="360"/>
        </w:tabs>
        <w:spacing w:after="72"/>
        <w:rPr>
          <w:rFonts w:hint="eastAsia"/>
        </w:rPr>
      </w:pPr>
      <w:r>
        <w:t xml:space="preserve">[ ] </w:t>
      </w:r>
      <w:r>
        <w:rPr>
          <w:rFonts w:ascii="Courier New" w:hAnsi="Courier New"/>
          <w:sz w:val="21"/>
        </w:rPr>
        <w:t>&amp;&amp;</w:t>
      </w:r>
      <w:r>
        <w:rPr>
          <w:rFonts w:ascii="宋体" w:cs="宋体" w:hint="eastAsia"/>
          <w:lang w:eastAsia="zh-CN"/>
        </w:rPr>
        <w:t xml:space="preserve"> 的右半段含副作用时考虑了短路？</w:t>
      </w:r>
    </w:p>
    <w:p w14:paraId="5DC699C5" w14:textId="77777777" w:rsidR="004B254D" w:rsidRPr="004B254D" w:rsidRDefault="004B254D">
      <w:pPr>
        <w:pStyle w:val="21"/>
        <w:spacing w:line="360" w:lineRule="auto"/>
      </w:pPr>
      <w:bookmarkStart w:id="89" w:name="section-7"/>
      <w:bookmarkStart w:id="90" w:name="_Toc240537813"/>
      <w:bookmarkEnd w:id="89"/>
      <w:r w:rsidRPr="004B254D">
        <w:rPr>
          <w:rFonts w:hint="eastAsia"/>
          <w:lang w:eastAsia="zh-CN"/>
        </w:rPr>
        <w:t>七、章节总结</w:t>
      </w:r>
      <w:bookmarkEnd w:id="90"/>
    </w:p>
    <w:tbl>
      <w:tblPr>
        <w:tblW w:w="5000" w:type="pct"/>
        <w:tblLook w:val="04A0" w:firstRow="1" w:lastRow="0" w:firstColumn="1" w:lastColumn="0" w:noHBand="0" w:noVBand="1"/>
      </w:tblPr>
      <w:tblGrid>
        <w:gridCol w:w="2147"/>
        <w:gridCol w:w="2148"/>
        <w:gridCol w:w="2147"/>
        <w:gridCol w:w="2158"/>
      </w:tblGrid>
      <w:tr w:rsidR="004B254D" w14:paraId="55D9C15D" w14:textId="77777777">
        <w:tc>
          <w:tcPr>
            <w:tcW w:w="2160"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27060FC2" w14:textId="77777777" w:rsidR="004B254D" w:rsidRDefault="004B254D">
            <w:pPr>
              <w:spacing w:before="60" w:after="60" w:line="240" w:lineRule="auto"/>
              <w:rPr>
                <w:rFonts w:hint="eastAsia"/>
              </w:rPr>
            </w:pPr>
            <w:r>
              <w:rPr>
                <w:rFonts w:ascii="黑体" w:eastAsia="黑体" w:hAnsi="黑体" w:hint="eastAsia"/>
                <w:b/>
              </w:rPr>
              <w:t>板块</w:t>
            </w:r>
          </w:p>
        </w:tc>
        <w:tc>
          <w:tcPr>
            <w:tcW w:w="2160"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2E973C40" w14:textId="77777777" w:rsidR="004B254D" w:rsidRDefault="004B254D">
            <w:pPr>
              <w:spacing w:before="60" w:after="60" w:line="240" w:lineRule="auto"/>
              <w:rPr>
                <w:rFonts w:hint="eastAsia"/>
              </w:rPr>
            </w:pPr>
            <w:r>
              <w:rPr>
                <w:rFonts w:ascii="黑体" w:eastAsia="黑体" w:hAnsi="黑体" w:hint="eastAsia"/>
                <w:b/>
              </w:rPr>
              <w:t>主要  Topic</w:t>
            </w:r>
          </w:p>
        </w:tc>
        <w:tc>
          <w:tcPr>
            <w:tcW w:w="2160"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7AEF349E" w14:textId="77777777" w:rsidR="004B254D" w:rsidRDefault="004B254D">
            <w:pPr>
              <w:spacing w:before="60" w:after="60" w:line="240" w:lineRule="auto"/>
              <w:rPr>
                <w:rFonts w:hint="eastAsia"/>
              </w:rPr>
            </w:pPr>
            <w:r>
              <w:rPr>
                <w:rFonts w:ascii="黑体" w:eastAsia="黑体" w:hAnsi="黑体" w:hint="eastAsia"/>
                <w:b/>
              </w:rPr>
              <w:t>MCQ  出题比</w:t>
            </w:r>
            <w:r>
              <w:rPr>
                <w:rFonts w:ascii="黑体" w:eastAsia="黑体" w:hAnsi="黑体" w:hint="eastAsia"/>
                <w:b/>
              </w:rPr>
              <w:lastRenderedPageBreak/>
              <w:t>例</w:t>
            </w:r>
          </w:p>
        </w:tc>
        <w:tc>
          <w:tcPr>
            <w:tcW w:w="2160"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45C29BA4" w14:textId="77777777" w:rsidR="004B254D" w:rsidRDefault="004B254D">
            <w:pPr>
              <w:spacing w:before="60" w:after="60" w:line="240" w:lineRule="auto"/>
              <w:rPr>
                <w:rFonts w:hint="eastAsia"/>
              </w:rPr>
            </w:pPr>
            <w:r>
              <w:rPr>
                <w:rFonts w:ascii="黑体" w:eastAsia="黑体" w:hAnsi="黑体" w:hint="eastAsia"/>
                <w:b/>
              </w:rPr>
              <w:lastRenderedPageBreak/>
              <w:t>备考建议</w:t>
            </w:r>
          </w:p>
        </w:tc>
      </w:tr>
      <w:tr w:rsidR="004B254D" w14:paraId="246537E4" w14:textId="77777777">
        <w:tc>
          <w:tcPr>
            <w:tcW w:w="2160" w:type="dxa"/>
            <w:tcBorders>
              <w:left w:val="none" w:sz="6" w:space="0" w:color="000000"/>
              <w:right w:val="none" w:sz="6" w:space="0" w:color="000000"/>
            </w:tcBorders>
            <w:tcMar>
              <w:top w:w="72" w:type="dxa"/>
              <w:left w:w="144" w:type="dxa"/>
              <w:bottom w:w="72" w:type="dxa"/>
              <w:right w:w="144" w:type="dxa"/>
            </w:tcMar>
            <w:vAlign w:val="center"/>
          </w:tcPr>
          <w:p w14:paraId="1DDBDE03" w14:textId="77777777" w:rsidR="004B254D" w:rsidRDefault="004B254D">
            <w:pPr>
              <w:spacing w:before="60" w:after="60" w:line="240" w:lineRule="auto"/>
              <w:rPr>
                <w:rFonts w:hint="eastAsia"/>
              </w:rPr>
            </w:pPr>
            <w:r>
              <w:t xml:space="preserve">A </w:t>
            </w:r>
            <w:r>
              <w:t>：布尔与逻辑</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16E0C8AC" w14:textId="77777777" w:rsidR="004B254D" w:rsidRDefault="004B254D">
            <w:pPr>
              <w:spacing w:before="60" w:after="60" w:line="240" w:lineRule="auto"/>
              <w:rPr>
                <w:rFonts w:hint="eastAsia"/>
              </w:rPr>
            </w:pPr>
            <w:r>
              <w:t>2.2 / 2.5 / 2.6</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487F2F13" w14:textId="77777777" w:rsidR="004B254D" w:rsidRDefault="004B254D">
            <w:pPr>
              <w:spacing w:before="60" w:after="60" w:line="240" w:lineRule="auto"/>
              <w:rPr>
                <w:rFonts w:hint="eastAsia"/>
              </w:rPr>
            </w:pPr>
            <w:r>
              <w:t>~25%</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523DB568" w14:textId="77777777" w:rsidR="004B254D" w:rsidRDefault="004B254D">
            <w:pPr>
              <w:spacing w:before="60" w:after="60" w:line="240" w:lineRule="auto"/>
              <w:rPr>
                <w:rFonts w:hint="eastAsia"/>
              </w:rPr>
            </w:pPr>
            <w:r>
              <w:t>真值表</w:t>
            </w:r>
            <w:r>
              <w:t xml:space="preserve">  +  </w:t>
            </w:r>
            <w:r>
              <w:t>短路</w:t>
            </w:r>
            <w:r>
              <w:t xml:space="preserve">  + De Morgan  </w:t>
            </w:r>
            <w:r>
              <w:t>反复练</w:t>
            </w:r>
          </w:p>
        </w:tc>
      </w:tr>
      <w:tr w:rsidR="004B254D" w14:paraId="38901621" w14:textId="77777777">
        <w:tc>
          <w:tcPr>
            <w:tcW w:w="2160" w:type="dxa"/>
            <w:tcBorders>
              <w:left w:val="none" w:sz="6" w:space="0" w:color="000000"/>
              <w:right w:val="none" w:sz="6" w:space="0" w:color="000000"/>
            </w:tcBorders>
            <w:tcMar>
              <w:top w:w="72" w:type="dxa"/>
              <w:left w:w="144" w:type="dxa"/>
              <w:bottom w:w="72" w:type="dxa"/>
              <w:right w:w="144" w:type="dxa"/>
            </w:tcMar>
            <w:vAlign w:val="center"/>
          </w:tcPr>
          <w:p w14:paraId="5A1DE8E3" w14:textId="77777777" w:rsidR="004B254D" w:rsidRDefault="004B254D">
            <w:pPr>
              <w:spacing w:before="60" w:after="60" w:line="240" w:lineRule="auto"/>
              <w:rPr>
                <w:rFonts w:hint="eastAsia"/>
              </w:rPr>
            </w:pPr>
            <w:r>
              <w:t xml:space="preserve">B </w:t>
            </w:r>
            <w:r>
              <w:t>：</w:t>
            </w:r>
            <w:r>
              <w:t xml:space="preserve"> if  </w:t>
            </w:r>
            <w:r>
              <w:t>选择结构</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487C3C1C" w14:textId="77777777" w:rsidR="004B254D" w:rsidRDefault="004B254D">
            <w:pPr>
              <w:spacing w:before="60" w:after="60" w:line="240" w:lineRule="auto"/>
              <w:rPr>
                <w:rFonts w:hint="eastAsia"/>
              </w:rPr>
            </w:pPr>
            <w:r>
              <w:t>2.3 / 2.4</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611ACA5F" w14:textId="77777777" w:rsidR="004B254D" w:rsidRDefault="004B254D">
            <w:pPr>
              <w:spacing w:before="60" w:after="60" w:line="240" w:lineRule="auto"/>
              <w:rPr>
                <w:rFonts w:hint="eastAsia"/>
              </w:rPr>
            </w:pPr>
            <w:r>
              <w:t>~20%</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5BD2944C" w14:textId="77777777" w:rsidR="004B254D" w:rsidRDefault="004B254D">
            <w:pPr>
              <w:spacing w:before="60" w:after="60" w:line="240" w:lineRule="auto"/>
              <w:rPr>
                <w:rFonts w:hint="eastAsia"/>
              </w:rPr>
            </w:pPr>
            <w:r>
              <w:t>嵌套</w:t>
            </w:r>
            <w:r>
              <w:t xml:space="preserve">  if  </w:t>
            </w:r>
            <w:r>
              <w:t>与独立</w:t>
            </w:r>
            <w:r>
              <w:t xml:space="preserve">  if  </w:t>
            </w:r>
            <w:r>
              <w:t>的差异必背</w:t>
            </w:r>
          </w:p>
        </w:tc>
      </w:tr>
      <w:tr w:rsidR="004B254D" w14:paraId="3927E2A6" w14:textId="77777777">
        <w:tc>
          <w:tcPr>
            <w:tcW w:w="2160" w:type="dxa"/>
            <w:tcBorders>
              <w:left w:val="none" w:sz="6" w:space="0" w:color="000000"/>
              <w:right w:val="none" w:sz="6" w:space="0" w:color="000000"/>
            </w:tcBorders>
            <w:tcMar>
              <w:top w:w="72" w:type="dxa"/>
              <w:left w:w="144" w:type="dxa"/>
              <w:bottom w:w="72" w:type="dxa"/>
              <w:right w:w="144" w:type="dxa"/>
            </w:tcMar>
            <w:vAlign w:val="center"/>
          </w:tcPr>
          <w:p w14:paraId="0AADC6C2" w14:textId="77777777" w:rsidR="004B254D" w:rsidRDefault="004B254D">
            <w:pPr>
              <w:spacing w:before="60" w:after="60" w:line="240" w:lineRule="auto"/>
              <w:rPr>
                <w:rFonts w:hint="eastAsia"/>
              </w:rPr>
            </w:pPr>
            <w:r>
              <w:t xml:space="preserve">C </w:t>
            </w:r>
            <w:r>
              <w:t>：</w:t>
            </w:r>
            <w:r>
              <w:t xml:space="preserve"> while  </w:t>
            </w:r>
            <w:r>
              <w:t>循环</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47AEC0FD" w14:textId="77777777" w:rsidR="004B254D" w:rsidRDefault="004B254D">
            <w:pPr>
              <w:spacing w:before="60" w:after="60" w:line="240" w:lineRule="auto"/>
              <w:rPr>
                <w:rFonts w:hint="eastAsia"/>
              </w:rPr>
            </w:pPr>
            <w:r>
              <w:t>2.7</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162E92D0" w14:textId="77777777" w:rsidR="004B254D" w:rsidRDefault="004B254D">
            <w:pPr>
              <w:spacing w:before="60" w:after="60" w:line="240" w:lineRule="auto"/>
              <w:rPr>
                <w:rFonts w:hint="eastAsia"/>
              </w:rPr>
            </w:pPr>
            <w:r>
              <w:t>~15%</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13C2F46E" w14:textId="77777777" w:rsidR="004B254D" w:rsidRDefault="004B254D">
            <w:pPr>
              <w:spacing w:before="60" w:after="60" w:line="240" w:lineRule="auto"/>
              <w:rPr>
                <w:rFonts w:hint="eastAsia"/>
              </w:rPr>
            </w:pPr>
            <w:r>
              <w:t>计数</w:t>
            </w:r>
            <w:r>
              <w:t xml:space="preserve">  +  </w:t>
            </w:r>
            <w:r>
              <w:t>哨兵循环模板熟记</w:t>
            </w:r>
          </w:p>
        </w:tc>
      </w:tr>
      <w:tr w:rsidR="004B254D" w14:paraId="15BAE193" w14:textId="77777777">
        <w:tc>
          <w:tcPr>
            <w:tcW w:w="2160" w:type="dxa"/>
            <w:tcBorders>
              <w:left w:val="none" w:sz="6" w:space="0" w:color="000000"/>
              <w:right w:val="none" w:sz="6" w:space="0" w:color="000000"/>
            </w:tcBorders>
            <w:tcMar>
              <w:top w:w="72" w:type="dxa"/>
              <w:left w:w="144" w:type="dxa"/>
              <w:bottom w:w="72" w:type="dxa"/>
              <w:right w:w="144" w:type="dxa"/>
            </w:tcMar>
            <w:vAlign w:val="center"/>
          </w:tcPr>
          <w:p w14:paraId="4A2EC71B" w14:textId="77777777" w:rsidR="004B254D" w:rsidRDefault="004B254D">
            <w:pPr>
              <w:spacing w:before="60" w:after="60" w:line="240" w:lineRule="auto"/>
              <w:rPr>
                <w:rFonts w:hint="eastAsia"/>
              </w:rPr>
            </w:pPr>
            <w:r>
              <w:t xml:space="preserve">D </w:t>
            </w:r>
            <w:r>
              <w:t>：</w:t>
            </w:r>
            <w:r>
              <w:t xml:space="preserve"> for  </w:t>
            </w:r>
            <w:r>
              <w:t>循环</w:t>
            </w:r>
            <w:r>
              <w:t xml:space="preserve">  /  </w:t>
            </w:r>
            <w:r>
              <w:t>字符串</w:t>
            </w:r>
            <w:r>
              <w:t xml:space="preserve">  /  </w:t>
            </w:r>
            <w:r>
              <w:t>嵌套</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7F99379D" w14:textId="77777777" w:rsidR="004B254D" w:rsidRDefault="004B254D">
            <w:pPr>
              <w:spacing w:before="60" w:after="60" w:line="240" w:lineRule="auto"/>
              <w:rPr>
                <w:rFonts w:hint="eastAsia"/>
              </w:rPr>
            </w:pPr>
            <w:r>
              <w:t>2.8 / 2.10 / 2.11</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33F775F3" w14:textId="77777777" w:rsidR="004B254D" w:rsidRDefault="004B254D">
            <w:pPr>
              <w:spacing w:before="60" w:after="60" w:line="240" w:lineRule="auto"/>
              <w:rPr>
                <w:rFonts w:hint="eastAsia"/>
              </w:rPr>
            </w:pPr>
            <w:r>
              <w:t>~25%</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3774C51E" w14:textId="77777777" w:rsidR="004B254D" w:rsidRDefault="004B254D">
            <w:pPr>
              <w:spacing w:before="60" w:after="60" w:line="240" w:lineRule="auto"/>
              <w:rPr>
                <w:rFonts w:hint="eastAsia"/>
              </w:rPr>
            </w:pPr>
            <w:r>
              <w:t>三要素</w:t>
            </w:r>
            <w:r>
              <w:t xml:space="preserve">  +  </w:t>
            </w:r>
            <w:r>
              <w:t>字符串遍历</w:t>
            </w:r>
            <w:r>
              <w:t xml:space="preserve">  +  </w:t>
            </w:r>
            <w:r>
              <w:t>嵌套总次数</w:t>
            </w:r>
          </w:p>
        </w:tc>
      </w:tr>
      <w:tr w:rsidR="004B254D" w14:paraId="46F8A82D" w14:textId="77777777">
        <w:tc>
          <w:tcPr>
            <w:tcW w:w="2160" w:type="dxa"/>
            <w:tcBorders>
              <w:left w:val="none" w:sz="6" w:space="0" w:color="000000"/>
              <w:right w:val="none" w:sz="6" w:space="0" w:color="000000"/>
            </w:tcBorders>
            <w:tcMar>
              <w:top w:w="72" w:type="dxa"/>
              <w:left w:w="144" w:type="dxa"/>
              <w:bottom w:w="72" w:type="dxa"/>
              <w:right w:w="144" w:type="dxa"/>
            </w:tcMar>
            <w:vAlign w:val="center"/>
          </w:tcPr>
          <w:p w14:paraId="3D6C776E" w14:textId="77777777" w:rsidR="004B254D" w:rsidRDefault="004B254D">
            <w:pPr>
              <w:spacing w:before="60" w:after="60" w:line="240" w:lineRule="auto"/>
              <w:rPr>
                <w:rFonts w:hint="eastAsia"/>
              </w:rPr>
            </w:pPr>
            <w:r>
              <w:t xml:space="preserve">R </w:t>
            </w:r>
            <w:r>
              <w:t>：运行时间分析</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052E8531" w14:textId="77777777" w:rsidR="004B254D" w:rsidRDefault="004B254D">
            <w:pPr>
              <w:spacing w:before="60" w:after="60" w:line="240" w:lineRule="auto"/>
              <w:rPr>
                <w:rFonts w:hint="eastAsia"/>
              </w:rPr>
            </w:pPr>
            <w:r>
              <w:t>2.12</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64B84E30" w14:textId="77777777" w:rsidR="004B254D" w:rsidRDefault="004B254D">
            <w:pPr>
              <w:spacing w:before="60" w:after="60" w:line="240" w:lineRule="auto"/>
              <w:rPr>
                <w:rFonts w:hint="eastAsia"/>
              </w:rPr>
            </w:pPr>
            <w:r>
              <w:t>~5%</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0D9C79C8" w14:textId="77777777" w:rsidR="004B254D" w:rsidRDefault="004B254D">
            <w:pPr>
              <w:spacing w:before="60" w:after="60" w:line="240" w:lineRule="auto"/>
              <w:rPr>
                <w:rFonts w:hint="eastAsia"/>
              </w:rPr>
            </w:pPr>
            <w:r>
              <w:t>识别</w:t>
            </w:r>
            <w:r>
              <w:t xml:space="preserve">  O(1) / O(n) / O(n</w:t>
            </w:r>
            <w:r>
              <w:t>²</w:t>
            </w:r>
            <w:r>
              <w:t xml:space="preserve">)  </w:t>
            </w:r>
            <w:r>
              <w:t>即可</w:t>
            </w:r>
          </w:p>
        </w:tc>
      </w:tr>
      <w:tr w:rsidR="004B254D" w14:paraId="648C6A6D" w14:textId="77777777">
        <w:tc>
          <w:tcPr>
            <w:tcW w:w="2160"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4C589ADE" w14:textId="77777777" w:rsidR="004B254D" w:rsidRDefault="004B254D">
            <w:pPr>
              <w:spacing w:before="60" w:after="60" w:line="240" w:lineRule="auto"/>
              <w:rPr>
                <w:rFonts w:hint="eastAsia"/>
              </w:rPr>
            </w:pPr>
            <w:r>
              <w:t xml:space="preserve">F </w:t>
            </w:r>
            <w:r>
              <w:t>：易错点</w:t>
            </w:r>
          </w:p>
        </w:tc>
        <w:tc>
          <w:tcPr>
            <w:tcW w:w="2160"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7E3A0C4A" w14:textId="77777777" w:rsidR="004B254D" w:rsidRDefault="004B254D">
            <w:pPr>
              <w:spacing w:before="60" w:after="60" w:line="240" w:lineRule="auto"/>
              <w:rPr>
                <w:rFonts w:hint="eastAsia"/>
              </w:rPr>
            </w:pPr>
            <w:r>
              <w:t>综合</w:t>
            </w:r>
          </w:p>
        </w:tc>
        <w:tc>
          <w:tcPr>
            <w:tcW w:w="2160"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13F66454" w14:textId="77777777" w:rsidR="004B254D" w:rsidRDefault="004B254D">
            <w:pPr>
              <w:spacing w:before="60" w:after="60" w:line="240" w:lineRule="auto"/>
              <w:rPr>
                <w:rFonts w:hint="eastAsia"/>
              </w:rPr>
            </w:pPr>
            <w:r>
              <w:t>贯穿</w:t>
            </w:r>
          </w:p>
        </w:tc>
        <w:tc>
          <w:tcPr>
            <w:tcW w:w="2160"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6E739E4A" w14:textId="77777777" w:rsidR="004B254D" w:rsidRDefault="004B254D">
            <w:pPr>
              <w:spacing w:before="60" w:after="60" w:line="240" w:lineRule="auto"/>
              <w:rPr>
                <w:rFonts w:hint="eastAsia"/>
              </w:rPr>
            </w:pPr>
            <w:r>
              <w:rPr>
                <w:rFonts w:ascii="Courier New" w:hAnsi="Courier New"/>
                <w:sz w:val="21"/>
              </w:rPr>
              <w:t>==</w:t>
            </w:r>
            <w:r>
              <w:t xml:space="preserve"> vs </w:t>
            </w:r>
            <w:r>
              <w:rPr>
                <w:rFonts w:ascii="Courier New" w:hAnsi="Courier New"/>
                <w:sz w:val="21"/>
              </w:rPr>
              <w:t>.equals()</w:t>
            </w:r>
            <w:r>
              <w:t xml:space="preserve"> </w:t>
            </w:r>
            <w:r>
              <w:t>、</w:t>
            </w:r>
            <w:r>
              <w:t xml:space="preserve"> </w:t>
            </w:r>
            <w:r>
              <w:rPr>
                <w:rFonts w:ascii="Courier New" w:hAnsi="Courier New"/>
                <w:sz w:val="21"/>
              </w:rPr>
              <w:t>/</w:t>
            </w:r>
            <w:r>
              <w:t xml:space="preserve">   </w:t>
            </w:r>
            <w:r>
              <w:t>截断、复合赋值、</w:t>
            </w:r>
            <w:r>
              <w:t xml:space="preserve"> De Morgan</w:t>
            </w:r>
          </w:p>
        </w:tc>
      </w:tr>
    </w:tbl>
    <w:p w14:paraId="79DBC703" w14:textId="77777777" w:rsidR="004B254D" w:rsidRDefault="004B254D">
      <w:pPr>
        <w:rPr>
          <w:rFonts w:hint="eastAsia"/>
        </w:rPr>
      </w:pPr>
      <w:r>
        <w:rPr>
          <w:rFonts w:ascii="宋体" w:cs="宋体" w:hint="eastAsia"/>
          <w:b/>
          <w:lang w:eastAsia="zh-CN"/>
        </w:rPr>
        <w:t>下章预告</w:t>
      </w:r>
      <w:r>
        <w:rPr>
          <w:rFonts w:ascii="宋体" w:cs="宋体" w:hint="eastAsia"/>
          <w:lang w:eastAsia="zh-CN"/>
        </w:rPr>
        <w:t>：</w:t>
      </w:r>
      <w:r>
        <w:t>Unit 3 Class Creation</w:t>
      </w:r>
      <w:r>
        <w:t>——</w:t>
      </w:r>
      <w:r>
        <w:rPr>
          <w:rFonts w:ascii="宋体" w:cs="宋体" w:hint="eastAsia"/>
          <w:lang w:eastAsia="zh-CN"/>
        </w:rPr>
        <w:t>你将学习编写完整的类（构造方法、实例方法、私有字段、</w:t>
      </w:r>
      <w:r>
        <w:t xml:space="preserve">this </w:t>
      </w:r>
      <w:r>
        <w:rPr>
          <w:rFonts w:ascii="宋体" w:cs="宋体" w:hint="eastAsia"/>
          <w:lang w:eastAsia="zh-CN"/>
        </w:rPr>
        <w:t>关键字），所有内容都建立在</w:t>
      </w:r>
      <w:r>
        <w:t xml:space="preserve"> Unit 2 </w:t>
      </w:r>
      <w:r>
        <w:rPr>
          <w:rFonts w:ascii="宋体" w:cs="宋体" w:hint="eastAsia"/>
          <w:lang w:eastAsia="zh-CN"/>
        </w:rPr>
        <w:t>的</w:t>
      </w:r>
      <w:r>
        <w:t xml:space="preserve"> if/while/for </w:t>
      </w:r>
      <w:r>
        <w:rPr>
          <w:rFonts w:ascii="宋体" w:cs="宋体" w:hint="eastAsia"/>
          <w:lang w:eastAsia="zh-CN"/>
        </w:rPr>
        <w:t>基础上。学完本章后再进入第三章，会非常顺滑。</w:t>
      </w:r>
    </w:p>
    <w:p w14:paraId="7F6EC21C" w14:textId="77777777" w:rsidR="004B254D" w:rsidRDefault="004B254D">
      <w:pPr>
        <w:rPr>
          <w:rFonts w:hint="eastAsia"/>
        </w:rPr>
      </w:pPr>
      <w:r>
        <w:rPr>
          <w:rFonts w:ascii="宋体" w:cs="宋体" w:hint="eastAsia"/>
          <w:b/>
          <w:lang w:eastAsia="zh-CN"/>
        </w:rPr>
        <w:t>附录：本章涉及的所有 Java 语法特性速查</w:t>
      </w:r>
    </w:p>
    <w:tbl>
      <w:tblPr>
        <w:tblW w:w="5000" w:type="pct"/>
        <w:tblLook w:val="04A0" w:firstRow="1" w:lastRow="0" w:firstColumn="1" w:lastColumn="0" w:noHBand="0" w:noVBand="1"/>
      </w:tblPr>
      <w:tblGrid>
        <w:gridCol w:w="2862"/>
        <w:gridCol w:w="2873"/>
        <w:gridCol w:w="2865"/>
      </w:tblGrid>
      <w:tr w:rsidR="004B254D" w14:paraId="7617C90A" w14:textId="77777777">
        <w:tc>
          <w:tcPr>
            <w:tcW w:w="2880"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5719AE79" w14:textId="77777777" w:rsidR="004B254D" w:rsidRDefault="004B254D">
            <w:pPr>
              <w:spacing w:before="60" w:after="60" w:line="240" w:lineRule="auto"/>
              <w:rPr>
                <w:rFonts w:hint="eastAsia"/>
              </w:rPr>
            </w:pPr>
            <w:r>
              <w:rPr>
                <w:rFonts w:ascii="黑体" w:eastAsia="黑体" w:hAnsi="黑体" w:hint="eastAsia"/>
                <w:b/>
              </w:rPr>
              <w:t>特性</w:t>
            </w:r>
          </w:p>
        </w:tc>
        <w:tc>
          <w:tcPr>
            <w:tcW w:w="2880"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0F472D01" w14:textId="77777777" w:rsidR="004B254D" w:rsidRDefault="004B254D">
            <w:pPr>
              <w:spacing w:before="60" w:after="60" w:line="240" w:lineRule="auto"/>
              <w:rPr>
                <w:rFonts w:hint="eastAsia"/>
              </w:rPr>
            </w:pPr>
            <w:r>
              <w:rPr>
                <w:rFonts w:ascii="黑体" w:eastAsia="黑体" w:hAnsi="黑体" w:hint="eastAsia"/>
                <w:b/>
              </w:rPr>
              <w:t>语法</w:t>
            </w:r>
          </w:p>
        </w:tc>
        <w:tc>
          <w:tcPr>
            <w:tcW w:w="2880" w:type="dxa"/>
            <w:tcBorders>
              <w:top w:val="single" w:sz="12" w:space="0" w:color="000000"/>
              <w:left w:val="none" w:sz="6" w:space="0" w:color="000000"/>
              <w:bottom w:val="single" w:sz="6" w:space="0" w:color="000000"/>
              <w:right w:val="none" w:sz="6" w:space="0" w:color="000000"/>
            </w:tcBorders>
            <w:shd w:val="clear" w:color="auto" w:fill="F0F0F0"/>
            <w:tcMar>
              <w:top w:w="72" w:type="dxa"/>
              <w:left w:w="144" w:type="dxa"/>
              <w:bottom w:w="72" w:type="dxa"/>
              <w:right w:w="144" w:type="dxa"/>
            </w:tcMar>
            <w:vAlign w:val="center"/>
          </w:tcPr>
          <w:p w14:paraId="3896390F" w14:textId="77777777" w:rsidR="004B254D" w:rsidRDefault="004B254D">
            <w:pPr>
              <w:spacing w:before="60" w:after="60" w:line="240" w:lineRule="auto"/>
              <w:rPr>
                <w:rFonts w:hint="eastAsia"/>
              </w:rPr>
            </w:pPr>
            <w:r>
              <w:rPr>
                <w:rFonts w:ascii="黑体" w:eastAsia="黑体" w:hAnsi="黑体" w:hint="eastAsia"/>
                <w:b/>
              </w:rPr>
              <w:t>备注</w:t>
            </w:r>
          </w:p>
        </w:tc>
      </w:tr>
      <w:tr w:rsidR="004B254D" w14:paraId="2C089B49"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0988879C" w14:textId="77777777" w:rsidR="004B254D" w:rsidRDefault="004B254D">
            <w:pPr>
              <w:spacing w:before="60" w:after="60" w:line="240" w:lineRule="auto"/>
              <w:rPr>
                <w:rFonts w:hint="eastAsia"/>
              </w:rPr>
            </w:pPr>
            <w:r>
              <w:t>布尔类型</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55C732A1" w14:textId="77777777" w:rsidR="004B254D" w:rsidRDefault="004B254D">
            <w:pPr>
              <w:spacing w:before="60" w:after="60" w:line="240" w:lineRule="auto"/>
              <w:rPr>
                <w:rFonts w:hint="eastAsia"/>
              </w:rPr>
            </w:pPr>
            <w:r>
              <w:rPr>
                <w:rFonts w:ascii="Courier New" w:hAnsi="Courier New"/>
                <w:sz w:val="21"/>
              </w:rPr>
              <w:t>boolean</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55EE24DA" w14:textId="77777777" w:rsidR="004B254D" w:rsidRDefault="004B254D">
            <w:pPr>
              <w:spacing w:before="60" w:after="60" w:line="240" w:lineRule="auto"/>
              <w:rPr>
                <w:rFonts w:hint="eastAsia"/>
              </w:rPr>
            </w:pPr>
            <w:r>
              <w:t>仅</w:t>
            </w:r>
            <w:r>
              <w:t xml:space="preserve">  true / false</w:t>
            </w:r>
          </w:p>
        </w:tc>
      </w:tr>
      <w:tr w:rsidR="004B254D" w14:paraId="4D651B1D"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6139FC0F" w14:textId="77777777" w:rsidR="004B254D" w:rsidRDefault="004B254D">
            <w:pPr>
              <w:spacing w:before="60" w:after="60" w:line="240" w:lineRule="auto"/>
              <w:rPr>
                <w:rFonts w:hint="eastAsia"/>
              </w:rPr>
            </w:pPr>
            <w:r>
              <w:t>比较运算</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0887C2AA" w14:textId="77777777" w:rsidR="004B254D" w:rsidRDefault="004B254D">
            <w:pPr>
              <w:spacing w:before="60" w:after="60" w:line="240" w:lineRule="auto"/>
              <w:rPr>
                <w:rFonts w:hint="eastAsia"/>
              </w:rPr>
            </w:pPr>
            <w:r>
              <w:rPr>
                <w:rFonts w:ascii="Courier New" w:hAnsi="Courier New"/>
                <w:sz w:val="21"/>
              </w:rPr>
              <w:t>==</w:t>
            </w:r>
            <w:r>
              <w:t xml:space="preserve"> </w:t>
            </w:r>
            <w:r>
              <w:rPr>
                <w:rFonts w:ascii="Courier New" w:hAnsi="Courier New"/>
                <w:sz w:val="21"/>
              </w:rPr>
              <w:t>!=</w:t>
            </w:r>
            <w:r>
              <w:t xml:space="preserve"> </w:t>
            </w:r>
            <w:r>
              <w:rPr>
                <w:rFonts w:ascii="Courier New" w:hAnsi="Courier New"/>
                <w:sz w:val="21"/>
              </w:rPr>
              <w:t>&lt;</w:t>
            </w:r>
            <w:r>
              <w:t xml:space="preserve"> </w:t>
            </w:r>
            <w:r>
              <w:rPr>
                <w:rFonts w:ascii="Courier New" w:hAnsi="Courier New"/>
                <w:sz w:val="21"/>
              </w:rPr>
              <w:t>&lt;=</w:t>
            </w:r>
            <w:r>
              <w:t xml:space="preserve"> </w:t>
            </w:r>
            <w:r>
              <w:rPr>
                <w:rFonts w:ascii="Courier New" w:hAnsi="Courier New"/>
                <w:sz w:val="21"/>
              </w:rPr>
              <w:t>&gt;</w:t>
            </w:r>
            <w:r>
              <w:t xml:space="preserve"> </w:t>
            </w:r>
            <w:r>
              <w:rPr>
                <w:rFonts w:ascii="Courier New" w:hAnsi="Courier New"/>
                <w:sz w:val="21"/>
              </w:rPr>
              <w:t>&gt;=</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5B43A6DC" w14:textId="77777777" w:rsidR="004B254D" w:rsidRDefault="004B254D">
            <w:pPr>
              <w:spacing w:before="60" w:after="60" w:line="240" w:lineRule="auto"/>
              <w:rPr>
                <w:rFonts w:hint="eastAsia"/>
              </w:rPr>
            </w:pPr>
            <w:r>
              <w:t>结果均为</w:t>
            </w:r>
            <w:r>
              <w:t xml:space="preserve">  boolean</w:t>
            </w:r>
          </w:p>
        </w:tc>
      </w:tr>
      <w:tr w:rsidR="004B254D" w14:paraId="06968906"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3ACE1588" w14:textId="77777777" w:rsidR="004B254D" w:rsidRDefault="004B254D">
            <w:pPr>
              <w:spacing w:before="60" w:after="60" w:line="240" w:lineRule="auto"/>
              <w:rPr>
                <w:rFonts w:hint="eastAsia"/>
              </w:rPr>
            </w:pPr>
            <w:r>
              <w:t>逻辑运算</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0F1CCEC3" w14:textId="77777777" w:rsidR="004B254D" w:rsidRDefault="004B254D">
            <w:pPr>
              <w:spacing w:before="60" w:after="60" w:line="240" w:lineRule="auto"/>
              <w:rPr>
                <w:rFonts w:hint="eastAsia"/>
              </w:rPr>
            </w:pPr>
            <w:r>
              <w:rPr>
                <w:rFonts w:ascii="Courier New" w:hAnsi="Courier New"/>
                <w:sz w:val="21"/>
              </w:rPr>
              <w:t>&amp;&amp;</w:t>
            </w:r>
            <w:r>
              <w:t xml:space="preserve"> </w:t>
            </w:r>
            <w:r>
              <w:rPr>
                <w:rFonts w:ascii="Courier New" w:hAnsi="Courier New"/>
                <w:sz w:val="21"/>
              </w:rPr>
              <w:t>\|\|</w:t>
            </w:r>
            <w:r>
              <w:t xml:space="preserve"> </w:t>
            </w:r>
            <w:r>
              <w:rPr>
                <w:rFonts w:ascii="Courier New" w:hAnsi="Courier New"/>
                <w:sz w:val="21"/>
              </w:rPr>
              <w:t>!</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5F34C5D6" w14:textId="77777777" w:rsidR="004B254D" w:rsidRDefault="004B254D">
            <w:pPr>
              <w:spacing w:before="60" w:after="60" w:line="240" w:lineRule="auto"/>
              <w:rPr>
                <w:rFonts w:hint="eastAsia"/>
              </w:rPr>
            </w:pPr>
            <w:r>
              <w:t>注意优先级</w:t>
            </w:r>
          </w:p>
        </w:tc>
      </w:tr>
      <w:tr w:rsidR="004B254D" w14:paraId="2EBB9EBF"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58135C55" w14:textId="77777777" w:rsidR="004B254D" w:rsidRDefault="004B254D">
            <w:pPr>
              <w:spacing w:before="60" w:after="60" w:line="240" w:lineRule="auto"/>
              <w:rPr>
                <w:rFonts w:hint="eastAsia"/>
              </w:rPr>
            </w:pPr>
            <w:r>
              <w:t>if</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79CA08B6" w14:textId="77777777" w:rsidR="004B254D" w:rsidRDefault="004B254D">
            <w:pPr>
              <w:spacing w:before="60" w:after="60" w:line="240" w:lineRule="auto"/>
              <w:rPr>
                <w:rFonts w:hint="eastAsia"/>
              </w:rPr>
            </w:pPr>
            <w:r>
              <w:rPr>
                <w:rFonts w:ascii="Courier New" w:hAnsi="Courier New"/>
                <w:sz w:val="21"/>
              </w:rPr>
              <w:t>if (cond) { ... }</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56BD142B" w14:textId="77777777" w:rsidR="004B254D" w:rsidRDefault="004B254D">
            <w:pPr>
              <w:spacing w:before="60" w:after="60" w:line="240" w:lineRule="auto"/>
              <w:rPr>
                <w:rFonts w:hint="eastAsia"/>
              </w:rPr>
            </w:pPr>
            <w:r>
              <w:t>单分支</w:t>
            </w:r>
          </w:p>
        </w:tc>
      </w:tr>
      <w:tr w:rsidR="004B254D" w14:paraId="401B672E"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6EC5D927" w14:textId="77777777" w:rsidR="004B254D" w:rsidRDefault="004B254D">
            <w:pPr>
              <w:spacing w:before="60" w:after="60" w:line="240" w:lineRule="auto"/>
              <w:rPr>
                <w:rFonts w:hint="eastAsia"/>
              </w:rPr>
            </w:pPr>
            <w:r>
              <w:t>if-else</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3728B038" w14:textId="77777777" w:rsidR="004B254D" w:rsidRDefault="004B254D">
            <w:pPr>
              <w:spacing w:before="60" w:after="60" w:line="240" w:lineRule="auto"/>
              <w:rPr>
                <w:rFonts w:hint="eastAsia"/>
              </w:rPr>
            </w:pPr>
            <w:r>
              <w:rPr>
                <w:rFonts w:ascii="Courier New" w:hAnsi="Courier New"/>
                <w:sz w:val="21"/>
              </w:rPr>
              <w:t>if (cond) { ... } else { ... }</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2EFD2258" w14:textId="77777777" w:rsidR="004B254D" w:rsidRDefault="004B254D">
            <w:pPr>
              <w:spacing w:before="60" w:after="60" w:line="240" w:lineRule="auto"/>
              <w:rPr>
                <w:rFonts w:hint="eastAsia"/>
              </w:rPr>
            </w:pPr>
            <w:r>
              <w:t>双分支</w:t>
            </w:r>
          </w:p>
        </w:tc>
      </w:tr>
      <w:tr w:rsidR="004B254D" w14:paraId="6F84AF0A"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7652280C" w14:textId="77777777" w:rsidR="004B254D" w:rsidRDefault="004B254D">
            <w:pPr>
              <w:spacing w:before="60" w:after="60" w:line="240" w:lineRule="auto"/>
              <w:rPr>
                <w:rFonts w:hint="eastAsia"/>
              </w:rPr>
            </w:pPr>
            <w:r>
              <w:t>多分支</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48D75A7B" w14:textId="77777777" w:rsidR="004B254D" w:rsidRDefault="004B254D">
            <w:pPr>
              <w:spacing w:before="60" w:after="60" w:line="240" w:lineRule="auto"/>
              <w:rPr>
                <w:rFonts w:hint="eastAsia"/>
              </w:rPr>
            </w:pPr>
            <w:r>
              <w:rPr>
                <w:rFonts w:ascii="Courier New" w:hAnsi="Courier New"/>
                <w:sz w:val="21"/>
              </w:rPr>
              <w:t>if / else if / else</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08B6FFEC" w14:textId="77777777" w:rsidR="004B254D" w:rsidRDefault="004B254D">
            <w:pPr>
              <w:spacing w:before="60" w:after="60" w:line="240" w:lineRule="auto"/>
              <w:rPr>
                <w:rFonts w:hint="eastAsia"/>
              </w:rPr>
            </w:pPr>
            <w:r>
              <w:t>顺序重要</w:t>
            </w:r>
          </w:p>
        </w:tc>
      </w:tr>
      <w:tr w:rsidR="004B254D" w14:paraId="66D98636"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503BF636" w14:textId="77777777" w:rsidR="004B254D" w:rsidRDefault="004B254D">
            <w:pPr>
              <w:spacing w:before="60" w:after="60" w:line="240" w:lineRule="auto"/>
              <w:rPr>
                <w:rFonts w:hint="eastAsia"/>
              </w:rPr>
            </w:pPr>
            <w:r>
              <w:lastRenderedPageBreak/>
              <w:t>while</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27615EE5" w14:textId="77777777" w:rsidR="004B254D" w:rsidRDefault="004B254D">
            <w:pPr>
              <w:spacing w:before="60" w:after="60" w:line="240" w:lineRule="auto"/>
              <w:rPr>
                <w:rFonts w:hint="eastAsia"/>
              </w:rPr>
            </w:pPr>
            <w:r>
              <w:rPr>
                <w:rFonts w:ascii="Courier New" w:hAnsi="Courier New"/>
                <w:sz w:val="21"/>
              </w:rPr>
              <w:t>while (cond) { ... }</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5D823288" w14:textId="77777777" w:rsidR="004B254D" w:rsidRDefault="004B254D">
            <w:pPr>
              <w:spacing w:before="60" w:after="60" w:line="240" w:lineRule="auto"/>
              <w:rPr>
                <w:rFonts w:hint="eastAsia"/>
              </w:rPr>
            </w:pPr>
            <w:r>
              <w:t>条件为真反复执行</w:t>
            </w:r>
          </w:p>
        </w:tc>
      </w:tr>
      <w:tr w:rsidR="004B254D" w14:paraId="235E7A7E"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41FEBAA8" w14:textId="77777777" w:rsidR="004B254D" w:rsidRDefault="004B254D">
            <w:pPr>
              <w:spacing w:before="60" w:after="60" w:line="240" w:lineRule="auto"/>
              <w:rPr>
                <w:rFonts w:hint="eastAsia"/>
              </w:rPr>
            </w:pPr>
            <w:r>
              <w:t>for</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644B8E3B" w14:textId="77777777" w:rsidR="004B254D" w:rsidRDefault="004B254D">
            <w:pPr>
              <w:spacing w:before="60" w:after="60" w:line="240" w:lineRule="auto"/>
              <w:rPr>
                <w:rFonts w:hint="eastAsia"/>
              </w:rPr>
            </w:pPr>
            <w:r>
              <w:rPr>
                <w:rFonts w:ascii="Courier New" w:hAnsi="Courier New"/>
                <w:sz w:val="21"/>
              </w:rPr>
              <w:t>for (init; cond; update) { ... }</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419C470C" w14:textId="77777777" w:rsidR="004B254D" w:rsidRDefault="004B254D">
            <w:pPr>
              <w:spacing w:before="60" w:after="60" w:line="240" w:lineRule="auto"/>
              <w:rPr>
                <w:rFonts w:hint="eastAsia"/>
              </w:rPr>
            </w:pPr>
            <w:r>
              <w:t>三要素</w:t>
            </w:r>
          </w:p>
        </w:tc>
      </w:tr>
      <w:tr w:rsidR="004B254D" w14:paraId="3DC56FF6"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7A8DF329" w14:textId="77777777" w:rsidR="004B254D" w:rsidRDefault="004B254D">
            <w:pPr>
              <w:spacing w:before="60" w:after="60" w:line="240" w:lineRule="auto"/>
              <w:rPr>
                <w:rFonts w:hint="eastAsia"/>
              </w:rPr>
            </w:pPr>
            <w:r>
              <w:t>字符串遍历</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32B65F5C" w14:textId="77777777" w:rsidR="004B254D" w:rsidRDefault="004B254D">
            <w:pPr>
              <w:spacing w:before="60" w:after="60" w:line="240" w:lineRule="auto"/>
              <w:rPr>
                <w:rFonts w:hint="eastAsia"/>
              </w:rPr>
            </w:pPr>
            <w:r>
              <w:rPr>
                <w:rFonts w:ascii="Courier New" w:hAnsi="Courier New"/>
                <w:sz w:val="21"/>
              </w:rPr>
              <w:t>s.charAt(i)</w:t>
            </w:r>
            <w:r>
              <w:t xml:space="preserve"> </w:t>
            </w:r>
            <w:r>
              <w:t>或</w:t>
            </w:r>
            <w:r>
              <w:t xml:space="preserve"> </w:t>
            </w:r>
            <w:r>
              <w:rPr>
                <w:rFonts w:ascii="Courier New" w:hAnsi="Courier New"/>
                <w:sz w:val="21"/>
              </w:rPr>
              <w:t>s.substring(i, i+1)</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197522D1" w14:textId="77777777" w:rsidR="004B254D" w:rsidRDefault="004B254D">
            <w:pPr>
              <w:spacing w:before="60" w:after="60" w:line="240" w:lineRule="auto"/>
              <w:rPr>
                <w:rFonts w:hint="eastAsia"/>
              </w:rPr>
            </w:pPr>
            <w:r>
              <w:t>配合</w:t>
            </w:r>
            <w:r>
              <w:t xml:space="preserve">  for </w:t>
            </w:r>
            <w:r>
              <w:t>（</w:t>
            </w:r>
            <w:r>
              <w:t xml:space="preserve"> Topic 2.10 </w:t>
            </w:r>
            <w:r>
              <w:t>）</w:t>
            </w:r>
          </w:p>
        </w:tc>
      </w:tr>
      <w:tr w:rsidR="004B254D" w14:paraId="79138F68"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5A650782" w14:textId="77777777" w:rsidR="004B254D" w:rsidRDefault="004B254D">
            <w:pPr>
              <w:spacing w:before="60" w:after="60" w:line="240" w:lineRule="auto"/>
              <w:rPr>
                <w:rFonts w:hint="eastAsia"/>
              </w:rPr>
            </w:pPr>
            <w:r>
              <w:t xml:space="preserve">String  </w:t>
            </w:r>
            <w:r>
              <w:t>相等</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70DDE994" w14:textId="77777777" w:rsidR="004B254D" w:rsidRDefault="004B254D">
            <w:pPr>
              <w:spacing w:before="60" w:after="60" w:line="240" w:lineRule="auto"/>
              <w:rPr>
                <w:rFonts w:hint="eastAsia"/>
              </w:rPr>
            </w:pPr>
            <w:r>
              <w:rPr>
                <w:rFonts w:ascii="Courier New" w:hAnsi="Courier New"/>
                <w:sz w:val="21"/>
              </w:rPr>
              <w:t>s1.equals(s2)</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0C56CD6D" w14:textId="77777777" w:rsidR="004B254D" w:rsidRDefault="004B254D">
            <w:pPr>
              <w:spacing w:before="60" w:after="60" w:line="240" w:lineRule="auto"/>
              <w:rPr>
                <w:rFonts w:hint="eastAsia"/>
              </w:rPr>
            </w:pPr>
            <w:r>
              <w:t>不再用</w:t>
            </w:r>
            <w:r>
              <w:t xml:space="preserve"> </w:t>
            </w:r>
            <w:r>
              <w:rPr>
                <w:rFonts w:ascii="Courier New" w:hAnsi="Courier New"/>
                <w:sz w:val="21"/>
              </w:rPr>
              <w:t>==</w:t>
            </w:r>
          </w:p>
        </w:tc>
      </w:tr>
      <w:tr w:rsidR="004B254D" w14:paraId="024FC4C4"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7E718D8D" w14:textId="77777777" w:rsidR="004B254D" w:rsidRDefault="004B254D">
            <w:pPr>
              <w:spacing w:before="60" w:after="60" w:line="240" w:lineRule="auto"/>
              <w:rPr>
                <w:rFonts w:hint="eastAsia"/>
              </w:rPr>
            </w:pPr>
            <w:r>
              <w:t>整数除</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65505554" w14:textId="77777777" w:rsidR="004B254D" w:rsidRDefault="004B254D">
            <w:pPr>
              <w:spacing w:before="60" w:after="60" w:line="240" w:lineRule="auto"/>
              <w:rPr>
                <w:rFonts w:hint="eastAsia"/>
              </w:rPr>
            </w:pPr>
            <w:r>
              <w:rPr>
                <w:rFonts w:ascii="Courier New" w:hAnsi="Courier New"/>
                <w:sz w:val="21"/>
              </w:rPr>
              <w:t>int / int</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55E66223" w14:textId="77777777" w:rsidR="004B254D" w:rsidRDefault="004B254D">
            <w:pPr>
              <w:spacing w:before="60" w:after="60" w:line="240" w:lineRule="auto"/>
              <w:rPr>
                <w:rFonts w:hint="eastAsia"/>
              </w:rPr>
            </w:pPr>
            <w:r>
              <w:t>截断小数</w:t>
            </w:r>
          </w:p>
        </w:tc>
      </w:tr>
      <w:tr w:rsidR="004B254D" w14:paraId="4B1B1D97"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493C43D5" w14:textId="77777777" w:rsidR="004B254D" w:rsidRDefault="004B254D">
            <w:pPr>
              <w:spacing w:before="60" w:after="60" w:line="240" w:lineRule="auto"/>
              <w:rPr>
                <w:rFonts w:hint="eastAsia"/>
              </w:rPr>
            </w:pPr>
            <w:r>
              <w:t>模运算</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280317CD" w14:textId="77777777" w:rsidR="004B254D" w:rsidRDefault="004B254D">
            <w:pPr>
              <w:spacing w:before="60" w:after="60" w:line="240" w:lineRule="auto"/>
              <w:rPr>
                <w:rFonts w:hint="eastAsia"/>
              </w:rPr>
            </w:pPr>
            <w:r>
              <w:rPr>
                <w:rFonts w:ascii="Courier New" w:hAnsi="Courier New"/>
                <w:sz w:val="21"/>
              </w:rPr>
              <w:t>int % int</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19B4E0A7" w14:textId="77777777" w:rsidR="004B254D" w:rsidRDefault="004B254D">
            <w:pPr>
              <w:spacing w:before="60" w:after="60" w:line="240" w:lineRule="auto"/>
              <w:rPr>
                <w:rFonts w:hint="eastAsia"/>
              </w:rPr>
            </w:pPr>
            <w:r>
              <w:t>整数余数</w:t>
            </w:r>
          </w:p>
        </w:tc>
      </w:tr>
      <w:tr w:rsidR="004B254D" w14:paraId="59003CE1" w14:textId="77777777">
        <w:tc>
          <w:tcPr>
            <w:tcW w:w="2880" w:type="dxa"/>
            <w:tcBorders>
              <w:left w:val="none" w:sz="6" w:space="0" w:color="000000"/>
              <w:right w:val="none" w:sz="6" w:space="0" w:color="000000"/>
            </w:tcBorders>
            <w:tcMar>
              <w:top w:w="72" w:type="dxa"/>
              <w:left w:w="144" w:type="dxa"/>
              <w:bottom w:w="72" w:type="dxa"/>
              <w:right w:w="144" w:type="dxa"/>
            </w:tcMar>
            <w:vAlign w:val="center"/>
          </w:tcPr>
          <w:p w14:paraId="6A4B0929" w14:textId="77777777" w:rsidR="004B254D" w:rsidRDefault="004B254D">
            <w:pPr>
              <w:spacing w:before="60" w:after="60" w:line="240" w:lineRule="auto"/>
              <w:rPr>
                <w:rFonts w:hint="eastAsia"/>
              </w:rPr>
            </w:pPr>
            <w:r>
              <w:t>自增</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5BAB6BE5" w14:textId="77777777" w:rsidR="004B254D" w:rsidRDefault="004B254D">
            <w:pPr>
              <w:spacing w:before="60" w:after="60" w:line="240" w:lineRule="auto"/>
              <w:rPr>
                <w:rFonts w:hint="eastAsia"/>
              </w:rPr>
            </w:pPr>
            <w:r>
              <w:rPr>
                <w:rFonts w:ascii="Courier New" w:hAnsi="Courier New"/>
                <w:sz w:val="21"/>
              </w:rPr>
              <w:t>i++</w:t>
            </w:r>
            <w:r>
              <w:t xml:space="preserve"> / </w:t>
            </w:r>
            <w:r>
              <w:rPr>
                <w:rFonts w:ascii="Courier New" w:hAnsi="Courier New"/>
                <w:sz w:val="21"/>
              </w:rPr>
              <w:t>++i</w:t>
            </w:r>
          </w:p>
        </w:tc>
        <w:tc>
          <w:tcPr>
            <w:tcW w:w="2880" w:type="dxa"/>
            <w:tcBorders>
              <w:left w:val="none" w:sz="6" w:space="0" w:color="000000"/>
              <w:right w:val="none" w:sz="6" w:space="0" w:color="000000"/>
            </w:tcBorders>
            <w:tcMar>
              <w:top w:w="72" w:type="dxa"/>
              <w:left w:w="144" w:type="dxa"/>
              <w:bottom w:w="72" w:type="dxa"/>
              <w:right w:w="144" w:type="dxa"/>
            </w:tcMar>
            <w:vAlign w:val="center"/>
          </w:tcPr>
          <w:p w14:paraId="5A570FA6" w14:textId="77777777" w:rsidR="004B254D" w:rsidRDefault="004B254D">
            <w:pPr>
              <w:spacing w:before="60" w:after="60" w:line="240" w:lineRule="auto"/>
              <w:rPr>
                <w:rFonts w:hint="eastAsia"/>
              </w:rPr>
            </w:pPr>
            <w:r>
              <w:t>后置</w:t>
            </w:r>
            <w:r>
              <w:t xml:space="preserve">  /  </w:t>
            </w:r>
            <w:r>
              <w:t>前置</w:t>
            </w:r>
          </w:p>
        </w:tc>
      </w:tr>
      <w:tr w:rsidR="004B254D" w14:paraId="7AB69843" w14:textId="77777777">
        <w:tc>
          <w:tcPr>
            <w:tcW w:w="2880"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792C5AF4" w14:textId="77777777" w:rsidR="004B254D" w:rsidRDefault="004B254D">
            <w:pPr>
              <w:spacing w:before="60" w:after="60" w:line="240" w:lineRule="auto"/>
              <w:rPr>
                <w:rFonts w:hint="eastAsia"/>
              </w:rPr>
            </w:pPr>
            <w:r>
              <w:t>复合赋值</w:t>
            </w:r>
          </w:p>
        </w:tc>
        <w:tc>
          <w:tcPr>
            <w:tcW w:w="2880"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35AA2CF7" w14:textId="77777777" w:rsidR="004B254D" w:rsidRDefault="004B254D">
            <w:pPr>
              <w:spacing w:before="60" w:after="60" w:line="240" w:lineRule="auto"/>
              <w:rPr>
                <w:rFonts w:hint="eastAsia"/>
              </w:rPr>
            </w:pPr>
            <w:r>
              <w:rPr>
                <w:rFonts w:ascii="Courier New" w:hAnsi="Courier New"/>
                <w:sz w:val="21"/>
              </w:rPr>
              <w:t>+=</w:t>
            </w:r>
            <w:r>
              <w:t xml:space="preserve"> </w:t>
            </w:r>
            <w:r>
              <w:rPr>
                <w:rFonts w:ascii="Courier New" w:hAnsi="Courier New"/>
                <w:sz w:val="21"/>
              </w:rPr>
              <w:t>-=</w:t>
            </w:r>
            <w:r>
              <w:t xml:space="preserve"> </w:t>
            </w:r>
            <w:r>
              <w:rPr>
                <w:rFonts w:ascii="Courier New" w:hAnsi="Courier New"/>
                <w:sz w:val="21"/>
              </w:rPr>
              <w:t>*=</w:t>
            </w:r>
            <w:r>
              <w:t xml:space="preserve"> </w:t>
            </w:r>
            <w:r>
              <w:rPr>
                <w:rFonts w:ascii="Courier New" w:hAnsi="Courier New"/>
                <w:sz w:val="21"/>
              </w:rPr>
              <w:t>/=</w:t>
            </w:r>
            <w:r>
              <w:t xml:space="preserve"> </w:t>
            </w:r>
            <w:r>
              <w:rPr>
                <w:rFonts w:ascii="Courier New" w:hAnsi="Courier New"/>
                <w:sz w:val="21"/>
              </w:rPr>
              <w:t>%=</w:t>
            </w:r>
          </w:p>
        </w:tc>
        <w:tc>
          <w:tcPr>
            <w:tcW w:w="2880" w:type="dxa"/>
            <w:tcBorders>
              <w:left w:val="none" w:sz="6" w:space="0" w:color="000000"/>
              <w:bottom w:val="single" w:sz="12" w:space="0" w:color="000000"/>
              <w:right w:val="none" w:sz="6" w:space="0" w:color="000000"/>
            </w:tcBorders>
            <w:tcMar>
              <w:top w:w="72" w:type="dxa"/>
              <w:left w:w="144" w:type="dxa"/>
              <w:bottom w:w="72" w:type="dxa"/>
              <w:right w:w="144" w:type="dxa"/>
            </w:tcMar>
            <w:vAlign w:val="center"/>
          </w:tcPr>
          <w:p w14:paraId="5C8BCFFA" w14:textId="77777777" w:rsidR="004B254D" w:rsidRDefault="004B254D">
            <w:pPr>
              <w:spacing w:before="60" w:after="60" w:line="240" w:lineRule="auto"/>
              <w:rPr>
                <w:rFonts w:hint="eastAsia"/>
              </w:rPr>
            </w:pPr>
            <w:r>
              <w:t>简化写法</w:t>
            </w:r>
          </w:p>
        </w:tc>
      </w:tr>
    </w:tbl>
    <w:p w14:paraId="49FC3880" w14:textId="77777777" w:rsidR="004B254D" w:rsidRDefault="004B254D">
      <w:pPr>
        <w:rPr>
          <w:rFonts w:hint="eastAsia"/>
        </w:rPr>
      </w:pPr>
    </w:p>
    <w:p w14:paraId="63124631" w14:textId="6CC86505" w:rsidR="004B254D" w:rsidRDefault="004B254D">
      <w:pPr>
        <w:spacing w:after="0" w:line="240" w:lineRule="auto"/>
        <w:ind w:firstLine="0"/>
        <w:rPr>
          <w:rFonts w:hint="eastAsia"/>
        </w:rPr>
      </w:pPr>
      <w:r>
        <w:rPr>
          <w:rFonts w:hint="eastAsia"/>
        </w:rPr>
        <w:br w:type="page"/>
      </w:r>
    </w:p>
    <w:p w14:paraId="2116908D" w14:textId="77777777" w:rsidR="004B254D" w:rsidRDefault="004B254D">
      <w:pPr>
        <w:rPr>
          <w:rFonts w:hint="eastAsia"/>
        </w:rPr>
      </w:pPr>
    </w:p>
    <w:p w14:paraId="79B431F5" w14:textId="77777777" w:rsidR="004B254D" w:rsidRDefault="004B254D">
      <w:pPr>
        <w:rPr>
          <w:rFonts w:hint="eastAsia"/>
        </w:rPr>
      </w:pPr>
    </w:p>
    <w:p w14:paraId="10ED81D0" w14:textId="5E12C539" w:rsidR="004B254D" w:rsidRPr="004B254D" w:rsidRDefault="004B254D" w:rsidP="004B254D">
      <w:pPr>
        <w:pStyle w:val="1"/>
        <w:pageBreakBefore/>
        <w:spacing w:before="0" w:after="360" w:line="336" w:lineRule="auto"/>
      </w:pPr>
      <w:bookmarkStart w:id="91" w:name="_Toc240537814"/>
      <w:r w:rsidRPr="004B254D">
        <w:rPr>
          <w:rFonts w:hint="eastAsia"/>
        </w:rPr>
        <w:lastRenderedPageBreak/>
        <w:t xml:space="preserve">第三章　</w:t>
      </w:r>
      <w:r w:rsidRPr="004B254D">
        <w:rPr>
          <w:rFonts w:hint="eastAsia"/>
        </w:rPr>
        <w:t>Class Creation</w:t>
      </w:r>
      <w:bookmarkEnd w:id="91"/>
    </w:p>
    <w:p w14:paraId="5EAD1EDB" w14:textId="77777777" w:rsidR="004B254D" w:rsidRDefault="004B254D">
      <w:pPr>
        <w:jc w:val="center"/>
        <w:rPr>
          <w:rFonts w:hint="eastAsia"/>
        </w:rPr>
      </w:pPr>
    </w:p>
    <w:tbl>
      <w:tblPr>
        <w:tblW w:w="0" w:type="auto"/>
        <w:tblLook w:val="04A0" w:firstRow="1" w:lastRow="0" w:firstColumn="1" w:lastColumn="0" w:noHBand="0" w:noVBand="1"/>
      </w:tblPr>
      <w:tblGrid>
        <w:gridCol w:w="4254"/>
        <w:gridCol w:w="4274"/>
      </w:tblGrid>
      <w:tr w:rsidR="004B254D" w14:paraId="44A738BB" w14:textId="77777777">
        <w:tc>
          <w:tcPr>
            <w:tcW w:w="4320" w:type="dxa"/>
          </w:tcPr>
          <w:p w14:paraId="32859C0A" w14:textId="77777777" w:rsidR="004B254D" w:rsidRDefault="004B254D">
            <w:pPr>
              <w:rPr>
                <w:rFonts w:hint="eastAsia"/>
              </w:rPr>
            </w:pPr>
            <w:r>
              <w:rPr>
                <w:b/>
              </w:rPr>
              <w:t>项</w:t>
            </w:r>
          </w:p>
        </w:tc>
        <w:tc>
          <w:tcPr>
            <w:tcW w:w="4320" w:type="dxa"/>
          </w:tcPr>
          <w:p w14:paraId="4AC00C5D" w14:textId="77777777" w:rsidR="004B254D" w:rsidRDefault="004B254D">
            <w:pPr>
              <w:rPr>
                <w:rFonts w:hint="eastAsia"/>
              </w:rPr>
            </w:pPr>
            <w:r>
              <w:rPr>
                <w:b/>
              </w:rPr>
              <w:t>内容</w:t>
            </w:r>
          </w:p>
        </w:tc>
      </w:tr>
      <w:tr w:rsidR="004B254D" w14:paraId="0EB9DB6F" w14:textId="77777777">
        <w:tc>
          <w:tcPr>
            <w:tcW w:w="4320" w:type="dxa"/>
          </w:tcPr>
          <w:p w14:paraId="5E383BD1" w14:textId="77777777" w:rsidR="004B254D" w:rsidRDefault="004B254D">
            <w:pPr>
              <w:rPr>
                <w:rFonts w:hint="eastAsia"/>
              </w:rPr>
            </w:pPr>
            <w:r>
              <w:t>适用考试</w:t>
            </w:r>
          </w:p>
        </w:tc>
        <w:tc>
          <w:tcPr>
            <w:tcW w:w="4320" w:type="dxa"/>
          </w:tcPr>
          <w:p w14:paraId="2E5BB19F" w14:textId="77777777" w:rsidR="004B254D" w:rsidRDefault="004B254D">
            <w:pPr>
              <w:rPr>
                <w:rFonts w:hint="eastAsia"/>
              </w:rPr>
            </w:pPr>
            <w:r>
              <w:t xml:space="preserve">AP Computer Science A </w:t>
            </w:r>
            <w:r>
              <w:t>国际考（</w:t>
            </w:r>
            <w:r>
              <w:t xml:space="preserve">2025 </w:t>
            </w:r>
            <w:r>
              <w:t>秋新纲</w:t>
            </w:r>
            <w:r>
              <w:t xml:space="preserve"> </w:t>
            </w:r>
            <w:r>
              <w:t>·</w:t>
            </w:r>
            <w:r>
              <w:t xml:space="preserve"> 2026 </w:t>
            </w:r>
            <w:r>
              <w:t>及以后）</w:t>
            </w:r>
          </w:p>
        </w:tc>
      </w:tr>
      <w:tr w:rsidR="004B254D" w14:paraId="54831C42" w14:textId="77777777">
        <w:tc>
          <w:tcPr>
            <w:tcW w:w="4320" w:type="dxa"/>
          </w:tcPr>
          <w:p w14:paraId="0B23ED6C" w14:textId="77777777" w:rsidR="004B254D" w:rsidRDefault="004B254D">
            <w:pPr>
              <w:rPr>
                <w:rFonts w:hint="eastAsia"/>
              </w:rPr>
            </w:pPr>
            <w:r>
              <w:t>课程章节</w:t>
            </w:r>
          </w:p>
        </w:tc>
        <w:tc>
          <w:tcPr>
            <w:tcW w:w="4320" w:type="dxa"/>
          </w:tcPr>
          <w:p w14:paraId="7C57EF45" w14:textId="77777777" w:rsidR="004B254D" w:rsidRDefault="004B254D">
            <w:pPr>
              <w:rPr>
                <w:rFonts w:hint="eastAsia"/>
              </w:rPr>
            </w:pPr>
            <w:r>
              <w:t>第三章</w:t>
            </w:r>
            <w:r>
              <w:t xml:space="preserve"> Class Creation</w:t>
            </w:r>
            <w:r>
              <w:t>（对应官方大纲</w:t>
            </w:r>
            <w:r>
              <w:t xml:space="preserve"> Unit 3</w:t>
            </w:r>
            <w:r>
              <w:t>）</w:t>
            </w:r>
          </w:p>
        </w:tc>
      </w:tr>
      <w:tr w:rsidR="004B254D" w14:paraId="1FE36108" w14:textId="77777777">
        <w:tc>
          <w:tcPr>
            <w:tcW w:w="4320" w:type="dxa"/>
          </w:tcPr>
          <w:p w14:paraId="44DFE2EC" w14:textId="77777777" w:rsidR="004B254D" w:rsidRDefault="004B254D">
            <w:pPr>
              <w:rPr>
                <w:rFonts w:hint="eastAsia"/>
              </w:rPr>
            </w:pPr>
            <w:r>
              <w:t>考纲来源</w:t>
            </w:r>
          </w:p>
        </w:tc>
        <w:tc>
          <w:tcPr>
            <w:tcW w:w="4320" w:type="dxa"/>
          </w:tcPr>
          <w:p w14:paraId="5C11547F" w14:textId="77777777" w:rsidR="004B254D" w:rsidRDefault="004B254D">
            <w:pPr>
              <w:rPr>
                <w:rFonts w:hint="eastAsia"/>
              </w:rPr>
            </w:pPr>
            <w:r>
              <w:t>College Board</w:t>
            </w:r>
            <w:r>
              <w:t>《</w:t>
            </w:r>
            <w:r>
              <w:t>AP Computer Science A Course and Exam Description, Effective Fall 2025</w:t>
            </w:r>
            <w:r>
              <w:t>》——</w:t>
            </w:r>
            <w:r>
              <w:t>Unit 3 Class Creation</w:t>
            </w:r>
            <w:r>
              <w:t>（教材页</w:t>
            </w:r>
            <w:r>
              <w:t xml:space="preserve"> 80</w:t>
            </w:r>
            <w:r>
              <w:t>–</w:t>
            </w:r>
            <w:r>
              <w:t>97</w:t>
            </w:r>
            <w:r>
              <w:t>）</w:t>
            </w:r>
          </w:p>
        </w:tc>
      </w:tr>
      <w:tr w:rsidR="004B254D" w14:paraId="08AADC2E" w14:textId="77777777">
        <w:tc>
          <w:tcPr>
            <w:tcW w:w="4320" w:type="dxa"/>
          </w:tcPr>
          <w:p w14:paraId="710E4206" w14:textId="77777777" w:rsidR="004B254D" w:rsidRDefault="004B254D">
            <w:pPr>
              <w:rPr>
                <w:rFonts w:hint="eastAsia"/>
              </w:rPr>
            </w:pPr>
            <w:r>
              <w:t>真题来源</w:t>
            </w:r>
          </w:p>
        </w:tc>
        <w:tc>
          <w:tcPr>
            <w:tcW w:w="4320" w:type="dxa"/>
          </w:tcPr>
          <w:p w14:paraId="4B07E361" w14:textId="77777777" w:rsidR="004B254D" w:rsidRDefault="004B254D">
            <w:pPr>
              <w:rPr>
                <w:rFonts w:hint="eastAsia"/>
              </w:rPr>
            </w:pPr>
            <w:r>
              <w:t>2021</w:t>
            </w:r>
            <w:r>
              <w:t>–</w:t>
            </w:r>
            <w:r>
              <w:t xml:space="preserve">2025 </w:t>
            </w:r>
            <w:r>
              <w:t>年近五年</w:t>
            </w:r>
            <w:r>
              <w:t xml:space="preserve"> APCSA </w:t>
            </w:r>
            <w:r>
              <w:t>国际考</w:t>
            </w:r>
            <w:r>
              <w:t xml:space="preserve"> FRQ </w:t>
            </w:r>
            <w:r>
              <w:t>真题（重点</w:t>
            </w:r>
            <w:r>
              <w:t xml:space="preserve"> Q2 Class Design</w:t>
            </w:r>
            <w:r>
              <w:t>）、</w:t>
            </w:r>
            <w:r>
              <w:t xml:space="preserve">2025 </w:t>
            </w:r>
            <w:r>
              <w:t>新版</w:t>
            </w:r>
            <w:r>
              <w:t xml:space="preserve"> CED </w:t>
            </w:r>
            <w:r>
              <w:t>官方样题、</w:t>
            </w:r>
            <w:r>
              <w:t xml:space="preserve">AP Classroom </w:t>
            </w:r>
            <w:r>
              <w:t>官方</w:t>
            </w:r>
            <w:r>
              <w:t xml:space="preserve"> Progress Check </w:t>
            </w:r>
            <w:r>
              <w:t>试题（含</w:t>
            </w:r>
            <w:r>
              <w:t xml:space="preserve"> Unit 3 TopicQuestion MCQ</w:t>
            </w:r>
            <w:r>
              <w:t>、</w:t>
            </w:r>
            <w:r>
              <w:t>MCQ Part A/B</w:t>
            </w:r>
            <w:r>
              <w:t>、</w:t>
            </w:r>
            <w:r>
              <w:t>FRQ Part A/B</w:t>
            </w:r>
            <w:r>
              <w:t>）</w:t>
            </w:r>
          </w:p>
        </w:tc>
      </w:tr>
    </w:tbl>
    <w:p w14:paraId="1DCD7F52" w14:textId="77777777" w:rsidR="004B254D" w:rsidRDefault="004B254D">
      <w:pPr>
        <w:rPr>
          <w:rFonts w:hint="eastAsia"/>
        </w:rPr>
      </w:pPr>
    </w:p>
    <w:p w14:paraId="6F9A1F83" w14:textId="77777777" w:rsidR="004B254D" w:rsidRDefault="004B254D">
      <w:pPr>
        <w:rPr>
          <w:rFonts w:hint="eastAsia"/>
        </w:rPr>
      </w:pPr>
      <w:r>
        <w:rPr>
          <w:rFonts w:ascii="var(--ff-heading)" w:hAnsi="var(--ff-heading)"/>
        </w:rPr>
        <w:t>摘　要</w:t>
      </w:r>
    </w:p>
    <w:p w14:paraId="06B7E3AC" w14:textId="77777777" w:rsidR="004B254D" w:rsidRDefault="004B254D">
      <w:pPr>
        <w:rPr>
          <w:rFonts w:hint="eastAsia"/>
        </w:rPr>
      </w:pPr>
      <w:r>
        <w:t>本手册为</w:t>
      </w:r>
      <w:r>
        <w:t xml:space="preserve"> AP Computer Science A</w:t>
      </w:r>
      <w:r>
        <w:t>（</w:t>
      </w:r>
      <w:r>
        <w:t>APCSA</w:t>
      </w:r>
      <w:r>
        <w:t>）国际考备考系列的第三章，主题为</w:t>
      </w:r>
      <w:r>
        <w:t xml:space="preserve"> Class Creation</w:t>
      </w:r>
      <w:r>
        <w:t>（类与对象设计），对应</w:t>
      </w:r>
      <w:r>
        <w:t xml:space="preserve"> College Board 2025 </w:t>
      </w:r>
      <w:r>
        <w:t>秋新版考纲</w:t>
      </w:r>
      <w:r>
        <w:t xml:space="preserve"> Unit 3</w:t>
      </w:r>
      <w:r>
        <w:t>（适用于</w:t>
      </w:r>
      <w:r>
        <w:t xml:space="preserve"> 2026 </w:t>
      </w:r>
      <w:r>
        <w:t>年及以后考试）。本章系统梳理</w:t>
      </w:r>
      <w:r>
        <w:t xml:space="preserve"> 9 </w:t>
      </w:r>
      <w:r>
        <w:t>个官方</w:t>
      </w:r>
      <w:r>
        <w:t xml:space="preserve"> Topic</w:t>
      </w:r>
      <w:r>
        <w:t>（</w:t>
      </w:r>
      <w:r>
        <w:t>3.1 Abstraction and Program Design / 3.2 Impact of Program Design / 3.3 Anatomy of a Class / 3.4 Constructors / 3.5 Methods: How to Write Them / 3.6 Methods: Passing and Returning References of an Object / 3.7 Class Variables and Methods / 3.8 Scope and Access / 3.9 this Keyword</w:t>
      </w:r>
      <w:r>
        <w:t>），覆盖类的抽象、属性</w:t>
      </w:r>
      <w:r>
        <w:t>-</w:t>
      </w:r>
      <w:r>
        <w:t>行为分解、构造器、实例</w:t>
      </w:r>
      <w:r>
        <w:t>/</w:t>
      </w:r>
      <w:r>
        <w:t>静态成员、引用传递与</w:t>
      </w:r>
      <w:r>
        <w:t xml:space="preserve"> this </w:t>
      </w:r>
      <w:r>
        <w:t>关键字；按出错频率排序</w:t>
      </w:r>
      <w:r>
        <w:t xml:space="preserve"> Top 10 </w:t>
      </w:r>
      <w:r>
        <w:t>高频易错点（含访问修饰符误用、</w:t>
      </w:r>
      <w:r>
        <w:t xml:space="preserve">return </w:t>
      </w:r>
      <w:r>
        <w:t>缺失、</w:t>
      </w:r>
      <w:r>
        <w:t xml:space="preserve">static this </w:t>
      </w:r>
      <w:r>
        <w:t>误用、构造器写错返回值类型等）并给出正误对照；精选</w:t>
      </w:r>
      <w:r>
        <w:t xml:space="preserve"> 8 </w:t>
      </w:r>
      <w:r>
        <w:t>道</w:t>
      </w:r>
      <w:r>
        <w:t xml:space="preserve"> MCQ</w:t>
      </w:r>
      <w:r>
        <w:t>（来自</w:t>
      </w:r>
      <w:r>
        <w:t xml:space="preserve"> AP Classroom </w:t>
      </w:r>
      <w:r>
        <w:t>官方</w:t>
      </w:r>
      <w:r>
        <w:t xml:space="preserve"> Unit 3 TopicQuestion MCQ + MCQ Part A + MCQ Part B </w:t>
      </w:r>
      <w:r>
        <w:t>题库）与</w:t>
      </w:r>
      <w:r>
        <w:t xml:space="preserve"> 4 </w:t>
      </w:r>
      <w:r>
        <w:t>道</w:t>
      </w:r>
      <w:r>
        <w:t xml:space="preserve"> 2021</w:t>
      </w:r>
      <w:r>
        <w:t>–</w:t>
      </w:r>
      <w:r>
        <w:t xml:space="preserve">2025 </w:t>
      </w:r>
      <w:r>
        <w:t>国际考</w:t>
      </w:r>
      <w:r>
        <w:t xml:space="preserve"> Q2 Class Design </w:t>
      </w:r>
      <w:r>
        <w:t>完整</w:t>
      </w:r>
      <w:r>
        <w:t xml:space="preserve"> FRQ </w:t>
      </w:r>
      <w:r>
        <w:t>真题（</w:t>
      </w:r>
      <w:r>
        <w:t>FRQ-1 2021 SingleTable / CombinedTable</w:t>
      </w:r>
      <w:r>
        <w:t>、</w:t>
      </w:r>
      <w:r>
        <w:t>FRQ-2 2023 Sign</w:t>
      </w:r>
      <w:r>
        <w:t>、</w:t>
      </w:r>
      <w:r>
        <w:t>FRQ-3 2024 Scoreboard</w:t>
      </w:r>
      <w:r>
        <w:t>、</w:t>
      </w:r>
      <w:r>
        <w:t>FRQ-4 2025 SignedText</w:t>
      </w:r>
      <w:r>
        <w:t>），每题附官方英文原题</w:t>
      </w:r>
      <w:r>
        <w:lastRenderedPageBreak/>
        <w:t>（含官方</w:t>
      </w:r>
      <w:r>
        <w:t xml:space="preserve">Statement / Return Value / Explanation </w:t>
      </w:r>
      <w:r>
        <w:t>表格）、参考解法与评分要点。本章是</w:t>
      </w:r>
      <w:r>
        <w:t xml:space="preserve"> FRQ </w:t>
      </w:r>
      <w:r>
        <w:t>写代码题的内功——掌握本章后考生能够根据需求文本独立设计类、写出可编译运行的完整实现。</w:t>
      </w:r>
    </w:p>
    <w:p w14:paraId="57A5F35B" w14:textId="77777777" w:rsidR="004B254D" w:rsidRDefault="004B254D">
      <w:pPr>
        <w:rPr>
          <w:rFonts w:hint="eastAsia"/>
        </w:rPr>
      </w:pPr>
      <w:r>
        <w:rPr>
          <w:b/>
        </w:rPr>
        <w:t>关键词：</w:t>
      </w:r>
      <w:r>
        <w:t>AP Computer Science A</w:t>
      </w:r>
      <w:r>
        <w:t>；</w:t>
      </w:r>
      <w:r>
        <w:t xml:space="preserve">2025 </w:t>
      </w:r>
      <w:r>
        <w:t>新版考纲；类与对象；构造器；</w:t>
      </w:r>
      <w:r>
        <w:t>static</w:t>
      </w:r>
      <w:r>
        <w:t>；引用传递；</w:t>
      </w:r>
      <w:r>
        <w:t xml:space="preserve">this </w:t>
      </w:r>
      <w:r>
        <w:t>关键字；</w:t>
      </w:r>
      <w:r>
        <w:t>Class Design FRQ</w:t>
      </w:r>
      <w:r>
        <w:t>；国际考备考</w:t>
      </w:r>
    </w:p>
    <w:p w14:paraId="1475DAE7" w14:textId="77777777" w:rsidR="004B254D" w:rsidRDefault="004B254D">
      <w:pPr>
        <w:jc w:val="center"/>
        <w:rPr>
          <w:rFonts w:hint="eastAsia"/>
        </w:rPr>
      </w:pPr>
      <w:r>
        <w:rPr>
          <w:rFonts w:ascii="var(--ff-heading)" w:hAnsi="var(--ff-heading)"/>
        </w:rPr>
        <w:t>目　录</w:t>
      </w:r>
    </w:p>
    <w:p w14:paraId="085B9887" w14:textId="77777777" w:rsidR="004B254D" w:rsidRDefault="004B254D" w:rsidP="004B254D">
      <w:pPr>
        <w:pStyle w:val="a"/>
        <w:numPr>
          <w:ilvl w:val="0"/>
          <w:numId w:val="0"/>
        </w:numPr>
        <w:spacing w:after="200" w:line="276" w:lineRule="auto"/>
        <w:rPr>
          <w:rFonts w:hint="eastAsia"/>
        </w:rPr>
      </w:pPr>
      <w:hyperlink w:anchor="section-1">
        <w:r>
          <w:rPr>
            <w:color w:val="0000EE"/>
            <w:u w:val="single"/>
          </w:rPr>
          <w:t>一、本章定位与考情速览</w:t>
        </w:r>
      </w:hyperlink>
    </w:p>
    <w:p w14:paraId="3CF726E5" w14:textId="77777777" w:rsidR="004B254D" w:rsidRDefault="004B254D" w:rsidP="004B254D">
      <w:pPr>
        <w:pStyle w:val="a"/>
        <w:numPr>
          <w:ilvl w:val="0"/>
          <w:numId w:val="0"/>
        </w:numPr>
        <w:spacing w:after="200" w:line="276" w:lineRule="auto"/>
        <w:rPr>
          <w:rFonts w:hint="eastAsia"/>
        </w:rPr>
      </w:pPr>
      <w:hyperlink w:anchor="section-2">
        <w:r>
          <w:rPr>
            <w:color w:val="0000EE"/>
            <w:u w:val="single"/>
          </w:rPr>
          <w:t>二、知识点与考点梳理（</w:t>
        </w:r>
        <w:r>
          <w:rPr>
            <w:color w:val="0000EE"/>
            <w:u w:val="single"/>
          </w:rPr>
          <w:t>Topic 3.1</w:t>
        </w:r>
        <w:r>
          <w:rPr>
            <w:color w:val="0000EE"/>
            <w:u w:val="single"/>
          </w:rPr>
          <w:t>–</w:t>
        </w:r>
        <w:r>
          <w:rPr>
            <w:color w:val="0000EE"/>
            <w:u w:val="single"/>
          </w:rPr>
          <w:t>3.9</w:t>
        </w:r>
        <w:r>
          <w:rPr>
            <w:color w:val="0000EE"/>
            <w:u w:val="single"/>
          </w:rPr>
          <w:t>）</w:t>
        </w:r>
      </w:hyperlink>
    </w:p>
    <w:p w14:paraId="709BED57" w14:textId="77777777" w:rsidR="004B254D" w:rsidRDefault="004B254D" w:rsidP="004B254D">
      <w:pPr>
        <w:pStyle w:val="a"/>
        <w:numPr>
          <w:ilvl w:val="0"/>
          <w:numId w:val="0"/>
        </w:numPr>
        <w:spacing w:after="200" w:line="276" w:lineRule="auto"/>
        <w:rPr>
          <w:rFonts w:hint="eastAsia"/>
        </w:rPr>
      </w:pPr>
      <w:hyperlink w:anchor="section-2-a">
        <w:r>
          <w:rPr>
            <w:color w:val="0000EE"/>
            <w:u w:val="single"/>
          </w:rPr>
          <w:t>A</w:t>
        </w:r>
        <w:r>
          <w:rPr>
            <w:color w:val="0000EE"/>
            <w:u w:val="single"/>
          </w:rPr>
          <w:t>：类设计基础（</w:t>
        </w:r>
        <w:r>
          <w:rPr>
            <w:color w:val="0000EE"/>
            <w:u w:val="single"/>
          </w:rPr>
          <w:t>Topic 3.1 / 3.2</w:t>
        </w:r>
        <w:r>
          <w:rPr>
            <w:color w:val="0000EE"/>
            <w:u w:val="single"/>
          </w:rPr>
          <w:t>）</w:t>
        </w:r>
      </w:hyperlink>
    </w:p>
    <w:p w14:paraId="28ED0DC1" w14:textId="77777777" w:rsidR="004B254D" w:rsidRDefault="004B254D" w:rsidP="004B254D">
      <w:pPr>
        <w:pStyle w:val="a"/>
        <w:numPr>
          <w:ilvl w:val="0"/>
          <w:numId w:val="0"/>
        </w:numPr>
        <w:spacing w:after="200" w:line="276" w:lineRule="auto"/>
        <w:rPr>
          <w:rFonts w:hint="eastAsia"/>
        </w:rPr>
      </w:pPr>
      <w:hyperlink w:anchor="section-2-b">
        <w:r>
          <w:rPr>
            <w:color w:val="0000EE"/>
            <w:u w:val="single"/>
          </w:rPr>
          <w:t>B</w:t>
        </w:r>
        <w:r>
          <w:rPr>
            <w:color w:val="0000EE"/>
            <w:u w:val="single"/>
          </w:rPr>
          <w:t>：</w:t>
        </w:r>
        <w:r>
          <w:rPr>
            <w:color w:val="0000EE"/>
            <w:u w:val="single"/>
          </w:rPr>
          <w:t xml:space="preserve">Anatomy of a Class </w:t>
        </w:r>
        <w:r>
          <w:rPr>
            <w:color w:val="0000EE"/>
            <w:u w:val="single"/>
          </w:rPr>
          <w:t>与</w:t>
        </w:r>
        <w:r>
          <w:rPr>
            <w:color w:val="0000EE"/>
            <w:u w:val="single"/>
          </w:rPr>
          <w:t xml:space="preserve"> Constructors</w:t>
        </w:r>
        <w:r>
          <w:rPr>
            <w:color w:val="0000EE"/>
            <w:u w:val="single"/>
          </w:rPr>
          <w:t>（</w:t>
        </w:r>
        <w:r>
          <w:rPr>
            <w:color w:val="0000EE"/>
            <w:u w:val="single"/>
          </w:rPr>
          <w:t>Topic 3.3 / 3.4</w:t>
        </w:r>
        <w:r>
          <w:rPr>
            <w:color w:val="0000EE"/>
            <w:u w:val="single"/>
          </w:rPr>
          <w:t>）</w:t>
        </w:r>
      </w:hyperlink>
    </w:p>
    <w:p w14:paraId="2935755D" w14:textId="77777777" w:rsidR="004B254D" w:rsidRDefault="004B254D" w:rsidP="004B254D">
      <w:pPr>
        <w:pStyle w:val="a"/>
        <w:numPr>
          <w:ilvl w:val="0"/>
          <w:numId w:val="0"/>
        </w:numPr>
        <w:spacing w:after="200" w:line="276" w:lineRule="auto"/>
        <w:rPr>
          <w:rFonts w:hint="eastAsia"/>
        </w:rPr>
      </w:pPr>
      <w:hyperlink w:anchor="section-2-c">
        <w:r>
          <w:rPr>
            <w:color w:val="0000EE"/>
            <w:u w:val="single"/>
          </w:rPr>
          <w:t>C</w:t>
        </w:r>
        <w:r>
          <w:rPr>
            <w:color w:val="0000EE"/>
            <w:u w:val="single"/>
          </w:rPr>
          <w:t>：</w:t>
        </w:r>
        <w:r>
          <w:rPr>
            <w:color w:val="0000EE"/>
            <w:u w:val="single"/>
          </w:rPr>
          <w:t xml:space="preserve">Methods </w:t>
        </w:r>
        <w:r>
          <w:rPr>
            <w:color w:val="0000EE"/>
            <w:u w:val="single"/>
          </w:rPr>
          <w:t>与引用传递（</w:t>
        </w:r>
        <w:r>
          <w:rPr>
            <w:color w:val="0000EE"/>
            <w:u w:val="single"/>
          </w:rPr>
          <w:t>Topic 3.5 / 3.6</w:t>
        </w:r>
        <w:r>
          <w:rPr>
            <w:color w:val="0000EE"/>
            <w:u w:val="single"/>
          </w:rPr>
          <w:t>）</w:t>
        </w:r>
      </w:hyperlink>
    </w:p>
    <w:p w14:paraId="02E438DF" w14:textId="77777777" w:rsidR="004B254D" w:rsidRDefault="004B254D" w:rsidP="004B254D">
      <w:pPr>
        <w:pStyle w:val="a"/>
        <w:numPr>
          <w:ilvl w:val="0"/>
          <w:numId w:val="0"/>
        </w:numPr>
        <w:spacing w:after="200" w:line="276" w:lineRule="auto"/>
        <w:rPr>
          <w:rFonts w:hint="eastAsia"/>
        </w:rPr>
      </w:pPr>
      <w:hyperlink w:anchor="section-2-d">
        <w:r>
          <w:rPr>
            <w:color w:val="0000EE"/>
            <w:u w:val="single"/>
          </w:rPr>
          <w:t>D</w:t>
        </w:r>
        <w:r>
          <w:rPr>
            <w:color w:val="0000EE"/>
            <w:u w:val="single"/>
          </w:rPr>
          <w:t>：</w:t>
        </w:r>
        <w:r>
          <w:rPr>
            <w:color w:val="0000EE"/>
            <w:u w:val="single"/>
          </w:rPr>
          <w:t xml:space="preserve">Static </w:t>
        </w:r>
        <w:r>
          <w:rPr>
            <w:color w:val="0000EE"/>
            <w:u w:val="single"/>
          </w:rPr>
          <w:t>与</w:t>
        </w:r>
        <w:r>
          <w:rPr>
            <w:color w:val="0000EE"/>
            <w:u w:val="single"/>
          </w:rPr>
          <w:t xml:space="preserve"> Scope</w:t>
        </w:r>
        <w:r>
          <w:rPr>
            <w:color w:val="0000EE"/>
            <w:u w:val="single"/>
          </w:rPr>
          <w:t>（</w:t>
        </w:r>
        <w:r>
          <w:rPr>
            <w:color w:val="0000EE"/>
            <w:u w:val="single"/>
          </w:rPr>
          <w:t>Topic 3.7 / 3.8</w:t>
        </w:r>
        <w:r>
          <w:rPr>
            <w:color w:val="0000EE"/>
            <w:u w:val="single"/>
          </w:rPr>
          <w:t>）</w:t>
        </w:r>
      </w:hyperlink>
    </w:p>
    <w:p w14:paraId="08666C73" w14:textId="77777777" w:rsidR="004B254D" w:rsidRDefault="004B254D" w:rsidP="004B254D">
      <w:pPr>
        <w:pStyle w:val="a"/>
        <w:numPr>
          <w:ilvl w:val="0"/>
          <w:numId w:val="0"/>
        </w:numPr>
        <w:spacing w:after="200" w:line="276" w:lineRule="auto"/>
        <w:rPr>
          <w:rFonts w:hint="eastAsia"/>
        </w:rPr>
      </w:pPr>
      <w:hyperlink w:anchor="section-2-e">
        <w:r>
          <w:rPr>
            <w:color w:val="0000EE"/>
            <w:u w:val="single"/>
          </w:rPr>
          <w:t>E</w:t>
        </w:r>
        <w:r>
          <w:rPr>
            <w:color w:val="0000EE"/>
            <w:u w:val="single"/>
          </w:rPr>
          <w:t>：</w:t>
        </w:r>
        <w:r>
          <w:rPr>
            <w:color w:val="0000EE"/>
            <w:u w:val="single"/>
          </w:rPr>
          <w:t>this Keyword</w:t>
        </w:r>
        <w:r>
          <w:rPr>
            <w:color w:val="0000EE"/>
            <w:u w:val="single"/>
          </w:rPr>
          <w:t>（</w:t>
        </w:r>
        <w:r>
          <w:rPr>
            <w:color w:val="0000EE"/>
            <w:u w:val="single"/>
          </w:rPr>
          <w:t>Topic 3.9</w:t>
        </w:r>
        <w:r>
          <w:rPr>
            <w:color w:val="0000EE"/>
            <w:u w:val="single"/>
          </w:rPr>
          <w:t>）</w:t>
        </w:r>
      </w:hyperlink>
    </w:p>
    <w:p w14:paraId="5C5B3C6A" w14:textId="77777777" w:rsidR="004B254D" w:rsidRDefault="004B254D" w:rsidP="004B254D">
      <w:pPr>
        <w:pStyle w:val="a"/>
        <w:numPr>
          <w:ilvl w:val="0"/>
          <w:numId w:val="0"/>
        </w:numPr>
        <w:spacing w:after="200" w:line="276" w:lineRule="auto"/>
        <w:rPr>
          <w:rFonts w:hint="eastAsia"/>
        </w:rPr>
      </w:pPr>
      <w:hyperlink w:anchor="section-3">
        <w:r>
          <w:rPr>
            <w:color w:val="0000EE"/>
            <w:u w:val="single"/>
          </w:rPr>
          <w:t>三、本章重难点与易错点清单</w:t>
        </w:r>
      </w:hyperlink>
    </w:p>
    <w:p w14:paraId="332987AA" w14:textId="77777777" w:rsidR="004B254D" w:rsidRDefault="004B254D" w:rsidP="004B254D">
      <w:pPr>
        <w:pStyle w:val="a"/>
        <w:numPr>
          <w:ilvl w:val="0"/>
          <w:numId w:val="0"/>
        </w:numPr>
        <w:spacing w:after="200" w:line="276" w:lineRule="auto"/>
        <w:rPr>
          <w:rFonts w:hint="eastAsia"/>
        </w:rPr>
      </w:pPr>
      <w:hyperlink w:anchor="section-4">
        <w:r>
          <w:rPr>
            <w:color w:val="0000EE"/>
            <w:u w:val="single"/>
          </w:rPr>
          <w:t>四、</w:t>
        </w:r>
        <w:r>
          <w:rPr>
            <w:color w:val="0000EE"/>
            <w:u w:val="single"/>
          </w:rPr>
          <w:t xml:space="preserve">MCQ </w:t>
        </w:r>
        <w:r>
          <w:rPr>
            <w:color w:val="0000EE"/>
            <w:u w:val="single"/>
          </w:rPr>
          <w:t>真题精选与详解（</w:t>
        </w:r>
        <w:r>
          <w:rPr>
            <w:color w:val="0000EE"/>
            <w:u w:val="single"/>
          </w:rPr>
          <w:t xml:space="preserve">8 </w:t>
        </w:r>
        <w:r>
          <w:rPr>
            <w:color w:val="0000EE"/>
            <w:u w:val="single"/>
          </w:rPr>
          <w:t>题）</w:t>
        </w:r>
      </w:hyperlink>
    </w:p>
    <w:p w14:paraId="5B465528" w14:textId="77777777" w:rsidR="004B254D" w:rsidRDefault="004B254D" w:rsidP="004B254D">
      <w:pPr>
        <w:pStyle w:val="a"/>
        <w:numPr>
          <w:ilvl w:val="0"/>
          <w:numId w:val="0"/>
        </w:numPr>
        <w:spacing w:after="200" w:line="276" w:lineRule="auto"/>
        <w:rPr>
          <w:rFonts w:hint="eastAsia"/>
        </w:rPr>
      </w:pPr>
      <w:hyperlink w:anchor="section-5">
        <w:r>
          <w:rPr>
            <w:color w:val="0000EE"/>
            <w:u w:val="single"/>
          </w:rPr>
          <w:t>五、</w:t>
        </w:r>
        <w:r>
          <w:rPr>
            <w:color w:val="0000EE"/>
            <w:u w:val="single"/>
          </w:rPr>
          <w:t xml:space="preserve">FRQ </w:t>
        </w:r>
        <w:r>
          <w:rPr>
            <w:color w:val="0000EE"/>
            <w:u w:val="single"/>
          </w:rPr>
          <w:t>真题精选与解析（</w:t>
        </w:r>
        <w:r>
          <w:rPr>
            <w:color w:val="0000EE"/>
            <w:u w:val="single"/>
          </w:rPr>
          <w:t xml:space="preserve">4 </w:t>
        </w:r>
        <w:r>
          <w:rPr>
            <w:color w:val="0000EE"/>
            <w:u w:val="single"/>
          </w:rPr>
          <w:t>题完整题面，含官方表格）</w:t>
        </w:r>
      </w:hyperlink>
    </w:p>
    <w:p w14:paraId="343DB58D" w14:textId="77777777" w:rsidR="004B254D" w:rsidRDefault="004B254D" w:rsidP="004B254D">
      <w:pPr>
        <w:pStyle w:val="a"/>
        <w:numPr>
          <w:ilvl w:val="0"/>
          <w:numId w:val="0"/>
        </w:numPr>
        <w:spacing w:after="200" w:line="276" w:lineRule="auto"/>
        <w:rPr>
          <w:rFonts w:hint="eastAsia"/>
        </w:rPr>
      </w:pPr>
      <w:hyperlink w:anchor="section-6">
        <w:r>
          <w:rPr>
            <w:color w:val="0000EE"/>
            <w:u w:val="single"/>
          </w:rPr>
          <w:t>六、应试技巧清单</w:t>
        </w:r>
      </w:hyperlink>
    </w:p>
    <w:p w14:paraId="3E6AA9C8" w14:textId="77777777" w:rsidR="004B254D" w:rsidRDefault="004B254D" w:rsidP="004B254D">
      <w:pPr>
        <w:pStyle w:val="a"/>
        <w:numPr>
          <w:ilvl w:val="0"/>
          <w:numId w:val="0"/>
        </w:numPr>
        <w:spacing w:after="200" w:line="276" w:lineRule="auto"/>
        <w:rPr>
          <w:rFonts w:hint="eastAsia"/>
        </w:rPr>
      </w:pPr>
      <w:hyperlink w:anchor="section-7">
        <w:r>
          <w:rPr>
            <w:color w:val="0000EE"/>
            <w:u w:val="single"/>
          </w:rPr>
          <w:t>七、章节总结</w:t>
        </w:r>
      </w:hyperlink>
    </w:p>
    <w:p w14:paraId="1D00230B" w14:textId="77777777" w:rsidR="004B254D" w:rsidRPr="004B254D" w:rsidRDefault="004B254D">
      <w:pPr>
        <w:pStyle w:val="21"/>
      </w:pPr>
      <w:bookmarkStart w:id="92" w:name="_Toc240537815"/>
      <w:r w:rsidRPr="004B254D">
        <w:t>一、本章定位与考情速览</w:t>
      </w:r>
      <w:bookmarkEnd w:id="92"/>
    </w:p>
    <w:p w14:paraId="294D181E" w14:textId="77777777" w:rsidR="004B254D" w:rsidRPr="004B254D" w:rsidRDefault="004B254D">
      <w:pPr>
        <w:pStyle w:val="31"/>
      </w:pPr>
      <w:bookmarkStart w:id="93" w:name="_Toc240537816"/>
      <w:r w:rsidRPr="004B254D">
        <w:t xml:space="preserve">1.1 </w:t>
      </w:r>
      <w:r w:rsidRPr="004B254D">
        <w:t>新大纲四大单元与考试权重</w:t>
      </w:r>
      <w:bookmarkEnd w:id="93"/>
    </w:p>
    <w:p w14:paraId="0DA2F671" w14:textId="77777777" w:rsidR="004B254D" w:rsidRDefault="004B254D">
      <w:pPr>
        <w:rPr>
          <w:rFonts w:hint="eastAsia"/>
        </w:rPr>
      </w:pPr>
      <w:r>
        <w:t xml:space="preserve">Unit 3 Class Creation </w:t>
      </w:r>
      <w:r>
        <w:t>是</w:t>
      </w:r>
      <w:r>
        <w:t xml:space="preserve"> APCSA </w:t>
      </w:r>
      <w:r>
        <w:t>课程的</w:t>
      </w:r>
      <w:r>
        <w:t>"</w:t>
      </w:r>
      <w:r>
        <w:t>承上启下</w:t>
      </w:r>
      <w:r>
        <w:t>"</w:t>
      </w:r>
      <w:r>
        <w:t>章节：它承接</w:t>
      </w:r>
      <w:r>
        <w:t xml:space="preserve"> Unit 1</w:t>
      </w:r>
      <w:r>
        <w:t>（</w:t>
      </w:r>
      <w:r>
        <w:t xml:space="preserve">Java </w:t>
      </w:r>
      <w:r>
        <w:t>基础类型与对象调用）与</w:t>
      </w:r>
      <w:r>
        <w:t xml:space="preserve"> Unit 2</w:t>
      </w:r>
      <w:r>
        <w:t>（控制结构），要求考生能够独立</w:t>
      </w:r>
      <w:r>
        <w:t xml:space="preserve"> </w:t>
      </w:r>
      <w:r>
        <w:rPr>
          <w:b/>
        </w:rPr>
        <w:t>设计一个完整类</w:t>
      </w:r>
      <w:r>
        <w:t>——选择恰当的实例变量、构造器、访问修饰符、存取方法，并在</w:t>
      </w:r>
      <w:r>
        <w:t xml:space="preserve"> FRQ </w:t>
      </w:r>
      <w:r>
        <w:t>中写出可编译、可运行的实现代码。</w:t>
      </w:r>
    </w:p>
    <w:tbl>
      <w:tblPr>
        <w:tblW w:w="0" w:type="auto"/>
        <w:tblLook w:val="04A0" w:firstRow="1" w:lastRow="0" w:firstColumn="1" w:lastColumn="0" w:noHBand="0" w:noVBand="1"/>
      </w:tblPr>
      <w:tblGrid>
        <w:gridCol w:w="2850"/>
        <w:gridCol w:w="2840"/>
        <w:gridCol w:w="2838"/>
      </w:tblGrid>
      <w:tr w:rsidR="004B254D" w14:paraId="75C9B97A" w14:textId="77777777">
        <w:tc>
          <w:tcPr>
            <w:tcW w:w="2880" w:type="dxa"/>
          </w:tcPr>
          <w:p w14:paraId="3FD501BA" w14:textId="77777777" w:rsidR="004B254D" w:rsidRDefault="004B254D">
            <w:pPr>
              <w:rPr>
                <w:rFonts w:hint="eastAsia"/>
              </w:rPr>
            </w:pPr>
            <w:r>
              <w:rPr>
                <w:b/>
              </w:rPr>
              <w:t>单元（本课程章节）</w:t>
            </w:r>
          </w:p>
        </w:tc>
        <w:tc>
          <w:tcPr>
            <w:tcW w:w="2880" w:type="dxa"/>
          </w:tcPr>
          <w:p w14:paraId="69B00AA5" w14:textId="77777777" w:rsidR="004B254D" w:rsidRDefault="004B254D">
            <w:pPr>
              <w:rPr>
                <w:rFonts w:hint="eastAsia"/>
              </w:rPr>
            </w:pPr>
            <w:r>
              <w:rPr>
                <w:b/>
              </w:rPr>
              <w:t xml:space="preserve">MCQ </w:t>
            </w:r>
            <w:r>
              <w:rPr>
                <w:b/>
              </w:rPr>
              <w:t>权重</w:t>
            </w:r>
          </w:p>
        </w:tc>
        <w:tc>
          <w:tcPr>
            <w:tcW w:w="2880" w:type="dxa"/>
          </w:tcPr>
          <w:p w14:paraId="2195401F" w14:textId="77777777" w:rsidR="004B254D" w:rsidRDefault="004B254D">
            <w:pPr>
              <w:rPr>
                <w:rFonts w:hint="eastAsia"/>
              </w:rPr>
            </w:pPr>
            <w:r>
              <w:rPr>
                <w:b/>
              </w:rPr>
              <w:t>建议课时</w:t>
            </w:r>
          </w:p>
        </w:tc>
      </w:tr>
      <w:tr w:rsidR="004B254D" w14:paraId="53541A24" w14:textId="77777777">
        <w:tc>
          <w:tcPr>
            <w:tcW w:w="2880" w:type="dxa"/>
          </w:tcPr>
          <w:p w14:paraId="56DD83D1" w14:textId="77777777" w:rsidR="004B254D" w:rsidRDefault="004B254D">
            <w:pPr>
              <w:rPr>
                <w:rFonts w:hint="eastAsia"/>
              </w:rPr>
            </w:pPr>
            <w:r>
              <w:t>Unit 1</w:t>
            </w:r>
            <w:r>
              <w:t>：</w:t>
            </w:r>
            <w:r>
              <w:t>Using Objects and Methods</w:t>
            </w:r>
            <w:r>
              <w:t>（第一章）</w:t>
            </w:r>
          </w:p>
        </w:tc>
        <w:tc>
          <w:tcPr>
            <w:tcW w:w="2880" w:type="dxa"/>
          </w:tcPr>
          <w:p w14:paraId="0B16C491" w14:textId="77777777" w:rsidR="004B254D" w:rsidRDefault="004B254D">
            <w:pPr>
              <w:rPr>
                <w:rFonts w:hint="eastAsia"/>
              </w:rPr>
            </w:pPr>
            <w:r>
              <w:t>15</w:t>
            </w:r>
            <w:r>
              <w:t>–</w:t>
            </w:r>
            <w:r>
              <w:t>25%</w:t>
            </w:r>
          </w:p>
        </w:tc>
        <w:tc>
          <w:tcPr>
            <w:tcW w:w="2880" w:type="dxa"/>
          </w:tcPr>
          <w:p w14:paraId="037FA7C6" w14:textId="77777777" w:rsidR="004B254D" w:rsidRDefault="004B254D">
            <w:pPr>
              <w:rPr>
                <w:rFonts w:hint="eastAsia"/>
              </w:rPr>
            </w:pPr>
            <w:r>
              <w:t>约</w:t>
            </w:r>
            <w:r>
              <w:t xml:space="preserve"> 32</w:t>
            </w:r>
            <w:r>
              <w:t>–</w:t>
            </w:r>
            <w:r>
              <w:t xml:space="preserve">34 </w:t>
            </w:r>
            <w:r>
              <w:t>课时</w:t>
            </w:r>
          </w:p>
        </w:tc>
      </w:tr>
      <w:tr w:rsidR="004B254D" w14:paraId="29115118" w14:textId="77777777">
        <w:tc>
          <w:tcPr>
            <w:tcW w:w="2880" w:type="dxa"/>
          </w:tcPr>
          <w:p w14:paraId="5C7BAE4B" w14:textId="77777777" w:rsidR="004B254D" w:rsidRDefault="004B254D">
            <w:pPr>
              <w:rPr>
                <w:rFonts w:hint="eastAsia"/>
              </w:rPr>
            </w:pPr>
            <w:r>
              <w:t>Unit 2</w:t>
            </w:r>
            <w:r>
              <w:t>：</w:t>
            </w:r>
            <w:r>
              <w:t>Selection and Iteration</w:t>
            </w:r>
            <w:r>
              <w:t>（第二章）</w:t>
            </w:r>
          </w:p>
        </w:tc>
        <w:tc>
          <w:tcPr>
            <w:tcW w:w="2880" w:type="dxa"/>
          </w:tcPr>
          <w:p w14:paraId="0FDA5D93" w14:textId="77777777" w:rsidR="004B254D" w:rsidRDefault="004B254D">
            <w:pPr>
              <w:rPr>
                <w:rFonts w:hint="eastAsia"/>
              </w:rPr>
            </w:pPr>
            <w:r>
              <w:t>25</w:t>
            </w:r>
            <w:r>
              <w:t>–</w:t>
            </w:r>
            <w:r>
              <w:t>35%</w:t>
            </w:r>
          </w:p>
        </w:tc>
        <w:tc>
          <w:tcPr>
            <w:tcW w:w="2880" w:type="dxa"/>
          </w:tcPr>
          <w:p w14:paraId="47447A36" w14:textId="77777777" w:rsidR="004B254D" w:rsidRDefault="004B254D">
            <w:pPr>
              <w:rPr>
                <w:rFonts w:hint="eastAsia"/>
              </w:rPr>
            </w:pPr>
            <w:r>
              <w:t>约</w:t>
            </w:r>
            <w:r>
              <w:t xml:space="preserve"> 29</w:t>
            </w:r>
            <w:r>
              <w:t>–</w:t>
            </w:r>
            <w:r>
              <w:t xml:space="preserve">31 </w:t>
            </w:r>
            <w:r>
              <w:t>课时</w:t>
            </w:r>
          </w:p>
        </w:tc>
      </w:tr>
      <w:tr w:rsidR="004B254D" w14:paraId="7109915F" w14:textId="77777777">
        <w:tc>
          <w:tcPr>
            <w:tcW w:w="2880" w:type="dxa"/>
          </w:tcPr>
          <w:p w14:paraId="1860D9A4" w14:textId="77777777" w:rsidR="004B254D" w:rsidRDefault="004B254D">
            <w:pPr>
              <w:rPr>
                <w:rFonts w:hint="eastAsia"/>
              </w:rPr>
            </w:pPr>
            <w:r>
              <w:rPr>
                <w:b/>
              </w:rPr>
              <w:lastRenderedPageBreak/>
              <w:t>Unit 3</w:t>
            </w:r>
            <w:r>
              <w:rPr>
                <w:b/>
              </w:rPr>
              <w:t>：</w:t>
            </w:r>
            <w:r>
              <w:rPr>
                <w:b/>
              </w:rPr>
              <w:t>Class Creation</w:t>
            </w:r>
            <w:r>
              <w:rPr>
                <w:b/>
              </w:rPr>
              <w:t>（第三章）</w:t>
            </w:r>
          </w:p>
        </w:tc>
        <w:tc>
          <w:tcPr>
            <w:tcW w:w="2880" w:type="dxa"/>
          </w:tcPr>
          <w:p w14:paraId="568A2CD6" w14:textId="77777777" w:rsidR="004B254D" w:rsidRDefault="004B254D">
            <w:pPr>
              <w:rPr>
                <w:rFonts w:hint="eastAsia"/>
              </w:rPr>
            </w:pPr>
            <w:r>
              <w:rPr>
                <w:b/>
              </w:rPr>
              <w:t>10</w:t>
            </w:r>
            <w:r>
              <w:rPr>
                <w:b/>
              </w:rPr>
              <w:t>–</w:t>
            </w:r>
            <w:r>
              <w:rPr>
                <w:b/>
              </w:rPr>
              <w:t>18%</w:t>
            </w:r>
          </w:p>
        </w:tc>
        <w:tc>
          <w:tcPr>
            <w:tcW w:w="2880" w:type="dxa"/>
          </w:tcPr>
          <w:p w14:paraId="0DE6F9CB" w14:textId="77777777" w:rsidR="004B254D" w:rsidRDefault="004B254D">
            <w:pPr>
              <w:rPr>
                <w:rFonts w:hint="eastAsia"/>
              </w:rPr>
            </w:pPr>
            <w:r>
              <w:rPr>
                <w:b/>
              </w:rPr>
              <w:t>约</w:t>
            </w:r>
            <w:r>
              <w:rPr>
                <w:b/>
              </w:rPr>
              <w:t xml:space="preserve"> 20</w:t>
            </w:r>
            <w:r>
              <w:rPr>
                <w:b/>
              </w:rPr>
              <w:t>–</w:t>
            </w:r>
            <w:r>
              <w:rPr>
                <w:b/>
              </w:rPr>
              <w:t xml:space="preserve">22 </w:t>
            </w:r>
            <w:r>
              <w:rPr>
                <w:b/>
              </w:rPr>
              <w:t>课时</w:t>
            </w:r>
          </w:p>
        </w:tc>
      </w:tr>
      <w:tr w:rsidR="004B254D" w14:paraId="4389485C" w14:textId="77777777">
        <w:tc>
          <w:tcPr>
            <w:tcW w:w="2880" w:type="dxa"/>
          </w:tcPr>
          <w:p w14:paraId="171AE54C" w14:textId="77777777" w:rsidR="004B254D" w:rsidRDefault="004B254D">
            <w:pPr>
              <w:rPr>
                <w:rFonts w:hint="eastAsia"/>
              </w:rPr>
            </w:pPr>
            <w:r>
              <w:t>Unit 4</w:t>
            </w:r>
            <w:r>
              <w:t>：</w:t>
            </w:r>
            <w:r>
              <w:t>Data Collections</w:t>
            </w:r>
            <w:r>
              <w:t>（第四章）</w:t>
            </w:r>
          </w:p>
        </w:tc>
        <w:tc>
          <w:tcPr>
            <w:tcW w:w="2880" w:type="dxa"/>
          </w:tcPr>
          <w:p w14:paraId="7DDB4AC7" w14:textId="77777777" w:rsidR="004B254D" w:rsidRDefault="004B254D">
            <w:pPr>
              <w:rPr>
                <w:rFonts w:hint="eastAsia"/>
              </w:rPr>
            </w:pPr>
            <w:r>
              <w:t>30</w:t>
            </w:r>
            <w:r>
              <w:t>–</w:t>
            </w:r>
            <w:r>
              <w:t>40%</w:t>
            </w:r>
          </w:p>
        </w:tc>
        <w:tc>
          <w:tcPr>
            <w:tcW w:w="2880" w:type="dxa"/>
          </w:tcPr>
          <w:p w14:paraId="60D0C102" w14:textId="77777777" w:rsidR="004B254D" w:rsidRDefault="004B254D">
            <w:pPr>
              <w:rPr>
                <w:rFonts w:hint="eastAsia"/>
              </w:rPr>
            </w:pPr>
            <w:r>
              <w:t>约</w:t>
            </w:r>
            <w:r>
              <w:t xml:space="preserve"> 50</w:t>
            </w:r>
            <w:r>
              <w:t>–</w:t>
            </w:r>
            <w:r>
              <w:t xml:space="preserve">52 </w:t>
            </w:r>
            <w:r>
              <w:t>课时</w:t>
            </w:r>
          </w:p>
        </w:tc>
      </w:tr>
    </w:tbl>
    <w:p w14:paraId="04A9DB13" w14:textId="77777777" w:rsidR="004B254D" w:rsidRDefault="004B254D">
      <w:pPr>
        <w:rPr>
          <w:rFonts w:hint="eastAsia"/>
        </w:rPr>
      </w:pPr>
    </w:p>
    <w:p w14:paraId="03461FBA" w14:textId="77777777" w:rsidR="004B254D" w:rsidRDefault="004B254D">
      <w:pPr>
        <w:rPr>
          <w:rFonts w:hint="eastAsia"/>
        </w:rPr>
      </w:pPr>
      <w:r>
        <w:t xml:space="preserve">Unit 3 </w:t>
      </w:r>
      <w:r>
        <w:t>的</w:t>
      </w:r>
      <w:r>
        <w:t xml:space="preserve"> MCQ </w:t>
      </w:r>
      <w:r>
        <w:t>权重（</w:t>
      </w:r>
      <w:r>
        <w:t>10</w:t>
      </w:r>
      <w:r>
        <w:t>–</w:t>
      </w:r>
      <w:r>
        <w:t>18%</w:t>
      </w:r>
      <w:r>
        <w:t>）看似不高，但</w:t>
      </w:r>
      <w:r>
        <w:rPr>
          <w:b/>
        </w:rPr>
        <w:t>几乎每年</w:t>
      </w:r>
      <w:r>
        <w:rPr>
          <w:b/>
        </w:rPr>
        <w:t xml:space="preserve"> FRQ </w:t>
      </w:r>
      <w:r>
        <w:rPr>
          <w:b/>
        </w:rPr>
        <w:t>都有</w:t>
      </w:r>
      <w:r>
        <w:rPr>
          <w:b/>
        </w:rPr>
        <w:t xml:space="preserve"> 1-2 </w:t>
      </w:r>
      <w:r>
        <w:rPr>
          <w:b/>
        </w:rPr>
        <w:t>道完整的</w:t>
      </w:r>
      <w:r>
        <w:rPr>
          <w:b/>
        </w:rPr>
        <w:t xml:space="preserve"> Class Design </w:t>
      </w:r>
      <w:r>
        <w:rPr>
          <w:b/>
        </w:rPr>
        <w:t>写代码题</w:t>
      </w:r>
      <w:r>
        <w:t>（通常对应国际考</w:t>
      </w:r>
      <w:r>
        <w:t xml:space="preserve"> Q2</w:t>
      </w:r>
      <w:r>
        <w:t>，</w:t>
      </w:r>
      <w:r>
        <w:t xml:space="preserve">2021-2025 </w:t>
      </w:r>
      <w:r>
        <w:t>五年皆如此），且</w:t>
      </w:r>
      <w:r>
        <w:t xml:space="preserve"> FRQ </w:t>
      </w:r>
      <w:r>
        <w:t>第</w:t>
      </w:r>
      <w:r>
        <w:t xml:space="preserve"> 1 </w:t>
      </w:r>
      <w:r>
        <w:t>题的</w:t>
      </w:r>
      <w:r>
        <w:t xml:space="preserve"> (a) </w:t>
      </w:r>
      <w:r>
        <w:t>子问（构造对象的初始状态、调用方法计算属性）也常常要求考生理解类构造、实例变量初始化与方法返回值的链路——这是写作大题最容易失分的环节。</w:t>
      </w:r>
    </w:p>
    <w:p w14:paraId="343BE269" w14:textId="77777777" w:rsidR="004B254D" w:rsidRPr="004B254D" w:rsidRDefault="004B254D">
      <w:pPr>
        <w:pStyle w:val="31"/>
      </w:pPr>
      <w:bookmarkStart w:id="94" w:name="_Toc240537817"/>
      <w:r w:rsidRPr="004B254D">
        <w:t xml:space="preserve">1.2 </w:t>
      </w:r>
      <w:r w:rsidRPr="004B254D">
        <w:t>考试结构</w:t>
      </w:r>
      <w:bookmarkEnd w:id="94"/>
    </w:p>
    <w:tbl>
      <w:tblPr>
        <w:tblW w:w="0" w:type="auto"/>
        <w:tblLook w:val="04A0" w:firstRow="1" w:lastRow="0" w:firstColumn="1" w:lastColumn="0" w:noHBand="0" w:noVBand="1"/>
      </w:tblPr>
      <w:tblGrid>
        <w:gridCol w:w="2851"/>
        <w:gridCol w:w="2837"/>
        <w:gridCol w:w="2840"/>
      </w:tblGrid>
      <w:tr w:rsidR="004B254D" w14:paraId="43EB8EAF" w14:textId="77777777">
        <w:tc>
          <w:tcPr>
            <w:tcW w:w="2880" w:type="dxa"/>
          </w:tcPr>
          <w:p w14:paraId="7869A6B1" w14:textId="77777777" w:rsidR="004B254D" w:rsidRDefault="004B254D">
            <w:pPr>
              <w:rPr>
                <w:rFonts w:hint="eastAsia"/>
              </w:rPr>
            </w:pPr>
            <w:r>
              <w:rPr>
                <w:b/>
              </w:rPr>
              <w:t>部分</w:t>
            </w:r>
          </w:p>
        </w:tc>
        <w:tc>
          <w:tcPr>
            <w:tcW w:w="2880" w:type="dxa"/>
          </w:tcPr>
          <w:p w14:paraId="082CCF43" w14:textId="77777777" w:rsidR="004B254D" w:rsidRDefault="004B254D">
            <w:pPr>
              <w:rPr>
                <w:rFonts w:hint="eastAsia"/>
              </w:rPr>
            </w:pPr>
            <w:r>
              <w:rPr>
                <w:b/>
              </w:rPr>
              <w:t>题量与时长</w:t>
            </w:r>
          </w:p>
        </w:tc>
        <w:tc>
          <w:tcPr>
            <w:tcW w:w="2880" w:type="dxa"/>
          </w:tcPr>
          <w:p w14:paraId="3A17F3AA" w14:textId="77777777" w:rsidR="004B254D" w:rsidRDefault="004B254D">
            <w:pPr>
              <w:rPr>
                <w:rFonts w:hint="eastAsia"/>
              </w:rPr>
            </w:pPr>
            <w:r>
              <w:rPr>
                <w:b/>
              </w:rPr>
              <w:t>占比</w:t>
            </w:r>
          </w:p>
        </w:tc>
      </w:tr>
      <w:tr w:rsidR="004B254D" w14:paraId="389B5103" w14:textId="77777777">
        <w:tc>
          <w:tcPr>
            <w:tcW w:w="2880" w:type="dxa"/>
          </w:tcPr>
          <w:p w14:paraId="3ECDA5D1" w14:textId="77777777" w:rsidR="004B254D" w:rsidRDefault="004B254D">
            <w:pPr>
              <w:rPr>
                <w:rFonts w:hint="eastAsia"/>
              </w:rPr>
            </w:pPr>
            <w:r>
              <w:t>Section I</w:t>
            </w:r>
            <w:r>
              <w:t>：选择题（</w:t>
            </w:r>
            <w:r>
              <w:t>MCQ</w:t>
            </w:r>
            <w:r>
              <w:t>）</w:t>
            </w:r>
          </w:p>
        </w:tc>
        <w:tc>
          <w:tcPr>
            <w:tcW w:w="2880" w:type="dxa"/>
          </w:tcPr>
          <w:p w14:paraId="725F1F62" w14:textId="77777777" w:rsidR="004B254D" w:rsidRDefault="004B254D">
            <w:pPr>
              <w:rPr>
                <w:rFonts w:hint="eastAsia"/>
              </w:rPr>
            </w:pPr>
            <w:r>
              <w:t xml:space="preserve">42 </w:t>
            </w:r>
            <w:r>
              <w:t>题</w:t>
            </w:r>
            <w:r>
              <w:t xml:space="preserve"> / 90 </w:t>
            </w:r>
            <w:r>
              <w:t>分钟</w:t>
            </w:r>
          </w:p>
        </w:tc>
        <w:tc>
          <w:tcPr>
            <w:tcW w:w="2880" w:type="dxa"/>
          </w:tcPr>
          <w:p w14:paraId="4643F859" w14:textId="77777777" w:rsidR="004B254D" w:rsidRDefault="004B254D">
            <w:pPr>
              <w:rPr>
                <w:rFonts w:hint="eastAsia"/>
              </w:rPr>
            </w:pPr>
            <w:r>
              <w:t>55%</w:t>
            </w:r>
          </w:p>
        </w:tc>
      </w:tr>
      <w:tr w:rsidR="004B254D" w14:paraId="1AC73450" w14:textId="77777777">
        <w:tc>
          <w:tcPr>
            <w:tcW w:w="2880" w:type="dxa"/>
          </w:tcPr>
          <w:p w14:paraId="397FC266" w14:textId="77777777" w:rsidR="004B254D" w:rsidRDefault="004B254D">
            <w:pPr>
              <w:rPr>
                <w:rFonts w:hint="eastAsia"/>
              </w:rPr>
            </w:pPr>
            <w:r>
              <w:t>Section II</w:t>
            </w:r>
            <w:r>
              <w:t>：自由作答题（</w:t>
            </w:r>
            <w:r>
              <w:t>FRQ</w:t>
            </w:r>
            <w:r>
              <w:t>）</w:t>
            </w:r>
          </w:p>
        </w:tc>
        <w:tc>
          <w:tcPr>
            <w:tcW w:w="2880" w:type="dxa"/>
          </w:tcPr>
          <w:p w14:paraId="75518284" w14:textId="77777777" w:rsidR="004B254D" w:rsidRDefault="004B254D">
            <w:pPr>
              <w:rPr>
                <w:rFonts w:hint="eastAsia"/>
              </w:rPr>
            </w:pPr>
            <w:r>
              <w:t xml:space="preserve">4 </w:t>
            </w:r>
            <w:r>
              <w:t>题</w:t>
            </w:r>
            <w:r>
              <w:t xml:space="preserve"> / 90 </w:t>
            </w:r>
            <w:r>
              <w:t>分钟</w:t>
            </w:r>
          </w:p>
        </w:tc>
        <w:tc>
          <w:tcPr>
            <w:tcW w:w="2880" w:type="dxa"/>
          </w:tcPr>
          <w:p w14:paraId="5308FC63" w14:textId="77777777" w:rsidR="004B254D" w:rsidRDefault="004B254D">
            <w:pPr>
              <w:rPr>
                <w:rFonts w:hint="eastAsia"/>
              </w:rPr>
            </w:pPr>
            <w:r>
              <w:t>45%</w:t>
            </w:r>
          </w:p>
        </w:tc>
      </w:tr>
    </w:tbl>
    <w:p w14:paraId="672EAC70" w14:textId="77777777" w:rsidR="004B254D" w:rsidRDefault="004B254D">
      <w:pPr>
        <w:rPr>
          <w:rFonts w:hint="eastAsia"/>
        </w:rPr>
      </w:pPr>
    </w:p>
    <w:p w14:paraId="049A3A8E" w14:textId="77777777" w:rsidR="004B254D" w:rsidRDefault="004B254D">
      <w:pPr>
        <w:rPr>
          <w:rFonts w:hint="eastAsia"/>
        </w:rPr>
      </w:pPr>
    </w:p>
    <w:p w14:paraId="2BC50259" w14:textId="77777777" w:rsidR="004B254D" w:rsidRDefault="004B254D">
      <w:pPr>
        <w:rPr>
          <w:rFonts w:hint="eastAsia"/>
        </w:rPr>
      </w:pPr>
      <w:r>
        <w:rPr>
          <w:rFonts w:ascii="var(--ff-heading)" w:hAnsi="var(--ff-heading)"/>
        </w:rPr>
        <w:t>格式说明</w:t>
      </w:r>
    </w:p>
    <w:p w14:paraId="3FF7E2FA" w14:textId="77777777" w:rsidR="004B254D" w:rsidRDefault="004B254D">
      <w:pPr>
        <w:rPr>
          <w:rFonts w:hint="eastAsia"/>
        </w:rPr>
      </w:pPr>
      <w:r>
        <w:t>2021</w:t>
      </w:r>
      <w:r>
        <w:t>–</w:t>
      </w:r>
      <w:r>
        <w:t xml:space="preserve">2025 </w:t>
      </w:r>
      <w:r>
        <w:t>年国际考采用旧版</w:t>
      </w:r>
      <w:r>
        <w:t xml:space="preserve"> 4 </w:t>
      </w:r>
      <w:r>
        <w:t>题</w:t>
      </w:r>
      <w:r>
        <w:t xml:space="preserve"> FRQ </w:t>
      </w:r>
      <w:r>
        <w:t>结构；</w:t>
      </w:r>
      <w:r>
        <w:t xml:space="preserve">2026 </w:t>
      </w:r>
      <w:r>
        <w:t>年起</w:t>
      </w:r>
      <w:r>
        <w:t xml:space="preserve"> FRQ </w:t>
      </w:r>
      <w:r>
        <w:t>第</w:t>
      </w:r>
      <w:r>
        <w:t xml:space="preserve"> 1 </w:t>
      </w:r>
      <w:r>
        <w:t>题固定为新结构（</w:t>
      </w:r>
      <w:r>
        <w:t xml:space="preserve">Part A 4 </w:t>
      </w:r>
      <w:r>
        <w:t>分</w:t>
      </w:r>
      <w:r>
        <w:t xml:space="preserve"> + Part B 3 </w:t>
      </w:r>
      <w:r>
        <w:t>分，明确要求调用</w:t>
      </w:r>
      <w:r>
        <w:t xml:space="preserve"> String </w:t>
      </w:r>
      <w:r>
        <w:t>方法），其余</w:t>
      </w:r>
      <w:r>
        <w:t xml:space="preserve"> 3 </w:t>
      </w:r>
      <w:r>
        <w:t>题保留题目风格。本章</w:t>
      </w:r>
      <w:r>
        <w:t xml:space="preserve"> FRQ </w:t>
      </w:r>
      <w:r>
        <w:t>精选以</w:t>
      </w:r>
      <w:r>
        <w:t xml:space="preserve"> 2021</w:t>
      </w:r>
      <w:r>
        <w:t>–</w:t>
      </w:r>
      <w:r>
        <w:t xml:space="preserve">2025 </w:t>
      </w:r>
      <w:r>
        <w:t>国际考</w:t>
      </w:r>
      <w:r>
        <w:t xml:space="preserve"> Q2</w:t>
      </w:r>
      <w:r>
        <w:t>（</w:t>
      </w:r>
      <w:r>
        <w:t>Class Design</w:t>
      </w:r>
      <w:r>
        <w:t>）为主线，并在题目中给出完整的英文原题、参考解法、评分要点。</w:t>
      </w:r>
    </w:p>
    <w:p w14:paraId="23CB7813" w14:textId="77777777" w:rsidR="004B254D" w:rsidRPr="004B254D" w:rsidRDefault="004B254D">
      <w:pPr>
        <w:pStyle w:val="31"/>
      </w:pPr>
      <w:bookmarkStart w:id="95" w:name="_Toc240537818"/>
      <w:r w:rsidRPr="004B254D">
        <w:t xml:space="preserve">1.3 </w:t>
      </w:r>
      <w:r w:rsidRPr="004B254D">
        <w:t>本章与</w:t>
      </w:r>
      <w:r w:rsidRPr="004B254D">
        <w:t xml:space="preserve"> FRQ </w:t>
      </w:r>
      <w:r w:rsidRPr="004B254D">
        <w:t>的关联（备考重点提示）</w:t>
      </w:r>
      <w:bookmarkEnd w:id="95"/>
    </w:p>
    <w:p w14:paraId="4FCA2FEB" w14:textId="77777777" w:rsidR="004B254D" w:rsidRDefault="004B254D" w:rsidP="004B254D">
      <w:pPr>
        <w:pStyle w:val="a0"/>
        <w:tabs>
          <w:tab w:val="num" w:pos="360"/>
        </w:tabs>
        <w:spacing w:after="200" w:line="276" w:lineRule="auto"/>
        <w:rPr>
          <w:rFonts w:hint="eastAsia"/>
        </w:rPr>
      </w:pPr>
      <w:r>
        <w:rPr>
          <w:b/>
        </w:rPr>
        <w:t>国际考</w:t>
      </w:r>
      <w:r>
        <w:rPr>
          <w:b/>
        </w:rPr>
        <w:t xml:space="preserve"> Q2 = Class Design </w:t>
      </w:r>
      <w:r>
        <w:rPr>
          <w:b/>
        </w:rPr>
        <w:t>写完整类</w:t>
      </w:r>
      <w:r>
        <w:t>（</w:t>
      </w:r>
      <w:r>
        <w:t>2021 SingleTable / CombinedTable</w:t>
      </w:r>
      <w:r>
        <w:t>、</w:t>
      </w:r>
      <w:r>
        <w:t>2023 Sign</w:t>
      </w:r>
      <w:r>
        <w:t>、</w:t>
      </w:r>
      <w:r>
        <w:t>2024 Scoreboard</w:t>
      </w:r>
      <w:r>
        <w:t>、</w:t>
      </w:r>
      <w:r>
        <w:t>2025 SignedText</w:t>
      </w:r>
      <w:r>
        <w:t>，四年皆如此）。本题要求从需求文本直接写出</w:t>
      </w:r>
      <w:r>
        <w:t xml:space="preserve"> </w:t>
      </w:r>
      <w:r>
        <w:rPr>
          <w:rFonts w:ascii="var(--ff-code)" w:hAnsi="var(--ff-code)"/>
        </w:rPr>
        <w:t>class</w:t>
      </w:r>
      <w:r>
        <w:t xml:space="preserve"> </w:t>
      </w:r>
      <w:r>
        <w:t>头、</w:t>
      </w:r>
      <w:r>
        <w:rPr>
          <w:rFonts w:ascii="var(--ff-code)" w:hAnsi="var(--ff-code)"/>
        </w:rPr>
        <w:t>private</w:t>
      </w:r>
      <w:r>
        <w:t xml:space="preserve"> </w:t>
      </w:r>
      <w:r>
        <w:t>实例变量、带参数的</w:t>
      </w:r>
      <w:r>
        <w:t xml:space="preserve"> </w:t>
      </w:r>
      <w:r>
        <w:rPr>
          <w:rFonts w:ascii="var(--ff-code)" w:hAnsi="var(--ff-code)"/>
        </w:rPr>
        <w:t>public</w:t>
      </w:r>
      <w:r>
        <w:t xml:space="preserve"> </w:t>
      </w:r>
      <w:r>
        <w:t>构造器、若干</w:t>
      </w:r>
      <w:r>
        <w:t xml:space="preserve"> </w:t>
      </w:r>
      <w:r>
        <w:rPr>
          <w:rFonts w:ascii="var(--ff-code)" w:hAnsi="var(--ff-code)"/>
        </w:rPr>
        <w:t>public</w:t>
      </w:r>
      <w:r>
        <w:t xml:space="preserve"> </w:t>
      </w:r>
      <w:r>
        <w:t>存取方法</w:t>
      </w:r>
      <w:r>
        <w:t>/</w:t>
      </w:r>
      <w:r>
        <w:t>行为方法——这是本章最高频、最有把握拿分的大题。</w:t>
      </w:r>
    </w:p>
    <w:p w14:paraId="1A9D1AFF" w14:textId="77777777" w:rsidR="004B254D" w:rsidRDefault="004B254D" w:rsidP="004B254D">
      <w:pPr>
        <w:pStyle w:val="a0"/>
        <w:tabs>
          <w:tab w:val="num" w:pos="360"/>
        </w:tabs>
        <w:spacing w:after="200" w:line="276" w:lineRule="auto"/>
        <w:rPr>
          <w:rFonts w:hint="eastAsia"/>
        </w:rPr>
      </w:pPr>
      <w:r>
        <w:rPr>
          <w:b/>
        </w:rPr>
        <w:t>国际考</w:t>
      </w:r>
      <w:r>
        <w:rPr>
          <w:b/>
        </w:rPr>
        <w:t xml:space="preserve"> Q1(a) </w:t>
      </w:r>
      <w:r>
        <w:rPr>
          <w:b/>
        </w:rPr>
        <w:t>常以本章主题收尾</w:t>
      </w:r>
      <w:r>
        <w:t>：要求识别</w:t>
      </w:r>
      <w:r>
        <w:t>"</w:t>
      </w:r>
      <w:r>
        <w:t>应使用</w:t>
      </w:r>
      <w:r>
        <w:t xml:space="preserve"> </w:t>
      </w:r>
      <w:r>
        <w:rPr>
          <w:rFonts w:ascii="var(--ff-code)" w:hAnsi="var(--ff-code)"/>
        </w:rPr>
        <w:t>private</w:t>
      </w:r>
      <w:r>
        <w:t xml:space="preserve"> </w:t>
      </w:r>
      <w:r>
        <w:t>而非</w:t>
      </w:r>
      <w:r>
        <w:t xml:space="preserve"> </w:t>
      </w:r>
      <w:r>
        <w:rPr>
          <w:rFonts w:ascii="var(--ff-code)" w:hAnsi="var(--ff-code)"/>
        </w:rPr>
        <w:t>public</w:t>
      </w:r>
      <w:r>
        <w:t xml:space="preserve"> </w:t>
      </w:r>
      <w:r>
        <w:t>修饰实例变量</w:t>
      </w:r>
      <w:r>
        <w:t>"</w:t>
      </w:r>
      <w:r>
        <w:t>、</w:t>
      </w:r>
      <w:r>
        <w:t>"</w:t>
      </w:r>
      <w:r>
        <w:t>构造器与</w:t>
      </w:r>
      <w:r>
        <w:t xml:space="preserve"> </w:t>
      </w:r>
      <w:r>
        <w:rPr>
          <w:rFonts w:ascii="var(--ff-code)" w:hAnsi="var(--ff-code)"/>
        </w:rPr>
        <w:t>getter</w:t>
      </w:r>
      <w:r>
        <w:t>/</w:t>
      </w:r>
      <w:r>
        <w:rPr>
          <w:rFonts w:ascii="var(--ff-code)" w:hAnsi="var(--ff-code)"/>
        </w:rPr>
        <w:t>setter</w:t>
      </w:r>
      <w:r>
        <w:t xml:space="preserve"> </w:t>
      </w:r>
      <w:r>
        <w:t>的可见性</w:t>
      </w:r>
      <w:r>
        <w:t>"</w:t>
      </w:r>
      <w:r>
        <w:t>——本章学过的访问修饰符原则会直接决定</w:t>
      </w:r>
      <w:r>
        <w:t xml:space="preserve"> Q1(a) </w:t>
      </w:r>
      <w:r>
        <w:t>的得分。</w:t>
      </w:r>
    </w:p>
    <w:p w14:paraId="18216D33" w14:textId="77777777" w:rsidR="004B254D" w:rsidRDefault="004B254D" w:rsidP="004B254D">
      <w:pPr>
        <w:pStyle w:val="a0"/>
        <w:tabs>
          <w:tab w:val="num" w:pos="360"/>
        </w:tabs>
        <w:spacing w:after="200" w:line="276" w:lineRule="auto"/>
        <w:rPr>
          <w:rFonts w:hint="eastAsia"/>
        </w:rPr>
      </w:pPr>
      <w:r>
        <w:rPr>
          <w:b/>
        </w:rPr>
        <w:lastRenderedPageBreak/>
        <w:t xml:space="preserve">MCQ </w:t>
      </w:r>
      <w:r>
        <w:rPr>
          <w:b/>
        </w:rPr>
        <w:t>高频考点</w:t>
      </w:r>
      <w:r>
        <w:t>：访问修饰符（</w:t>
      </w:r>
      <w:r>
        <w:rPr>
          <w:rFonts w:ascii="var(--ff-code)" w:hAnsi="var(--ff-code)"/>
        </w:rPr>
        <w:t>private</w:t>
      </w:r>
      <w:r>
        <w:t>/</w:t>
      </w:r>
      <w:r>
        <w:rPr>
          <w:rFonts w:ascii="var(--ff-code)" w:hAnsi="var(--ff-code)"/>
        </w:rPr>
        <w:t>public</w:t>
      </w:r>
      <w:r>
        <w:t>）、</w:t>
      </w:r>
      <w:r>
        <w:rPr>
          <w:rFonts w:ascii="var(--ff-code)" w:hAnsi="var(--ff-code)"/>
        </w:rPr>
        <w:t>static</w:t>
      </w:r>
      <w:r>
        <w:t xml:space="preserve"> </w:t>
      </w:r>
      <w:r>
        <w:t>与实例变量、方法签名、</w:t>
      </w:r>
      <w:r>
        <w:rPr>
          <w:rFonts w:ascii="var(--ff-code)" w:hAnsi="var(--ff-code)"/>
        </w:rPr>
        <w:t>return</w:t>
      </w:r>
      <w:r>
        <w:t xml:space="preserve"> </w:t>
      </w:r>
      <w:r>
        <w:t>类型、</w:t>
      </w:r>
      <w:r>
        <w:rPr>
          <w:rFonts w:ascii="var(--ff-code)" w:hAnsi="var(--ff-code)"/>
        </w:rPr>
        <w:t>final</w:t>
      </w:r>
      <w:r>
        <w:t xml:space="preserve"> </w:t>
      </w:r>
      <w:r>
        <w:t>修饰符、</w:t>
      </w:r>
      <w:r>
        <w:rPr>
          <w:rFonts w:ascii="var(--ff-code)" w:hAnsi="var(--ff-code)"/>
        </w:rPr>
        <w:t>this</w:t>
      </w:r>
      <w:r>
        <w:t xml:space="preserve"> </w:t>
      </w:r>
      <w:r>
        <w:t>关键字、引用传递（</w:t>
      </w:r>
      <w:r>
        <w:rPr>
          <w:rFonts w:ascii="var(--ff-code)" w:hAnsi="var(--ff-code)"/>
        </w:rPr>
        <w:t>String</w:t>
      </w:r>
      <w:r>
        <w:t xml:space="preserve"> </w:t>
      </w:r>
      <w:r>
        <w:t>与可变对象的差异）。</w:t>
      </w:r>
    </w:p>
    <w:p w14:paraId="5566F8B8" w14:textId="77777777" w:rsidR="004B254D" w:rsidRDefault="004B254D" w:rsidP="004B254D">
      <w:pPr>
        <w:pStyle w:val="a0"/>
        <w:tabs>
          <w:tab w:val="num" w:pos="360"/>
        </w:tabs>
        <w:spacing w:after="200" w:line="276" w:lineRule="auto"/>
        <w:rPr>
          <w:rFonts w:hint="eastAsia"/>
        </w:rPr>
      </w:pPr>
      <w:r>
        <w:rPr>
          <w:b/>
        </w:rPr>
        <w:t>本章不考</w:t>
      </w:r>
      <w:r>
        <w:t>：继承（</w:t>
      </w:r>
      <w:r>
        <w:rPr>
          <w:rFonts w:ascii="var(--ff-code)" w:hAnsi="var(--ff-code)"/>
        </w:rPr>
        <w:t>extends</w:t>
      </w:r>
      <w:r>
        <w:t>/</w:t>
      </w:r>
      <w:r>
        <w:rPr>
          <w:rFonts w:ascii="var(--ff-code)" w:hAnsi="var(--ff-code)"/>
        </w:rPr>
        <w:t>super</w:t>
      </w:r>
      <w:r>
        <w:t>，</w:t>
      </w:r>
      <w:r>
        <w:t xml:space="preserve">2022 Q2 </w:t>
      </w:r>
      <w:r>
        <w:t>涉及但被新</w:t>
      </w:r>
      <w:r>
        <w:t xml:space="preserve"> CED </w:t>
      </w:r>
      <w:r>
        <w:t>移出范围）；接口（</w:t>
      </w:r>
      <w:r>
        <w:rPr>
          <w:rFonts w:ascii="var(--ff-code)" w:hAnsi="var(--ff-code)"/>
        </w:rPr>
        <w:t>interface</w:t>
      </w:r>
      <w:r>
        <w:t>）、抽象类、</w:t>
      </w:r>
      <w:r>
        <w:rPr>
          <w:rFonts w:ascii="var(--ff-code)" w:hAnsi="var(--ff-code)"/>
        </w:rPr>
        <w:t>instanceof</w:t>
      </w:r>
      <w:r>
        <w:t>、</w:t>
      </w:r>
      <w:r>
        <w:rPr>
          <w:rFonts w:ascii="var(--ff-code)" w:hAnsi="var(--ff-code)"/>
        </w:rPr>
        <w:t>equals</w:t>
      </w:r>
      <w:r>
        <w:t xml:space="preserve"> </w:t>
      </w:r>
      <w:r>
        <w:t>重写；</w:t>
      </w:r>
      <w:r>
        <w:rPr>
          <w:rFonts w:ascii="var(--ff-code)" w:hAnsi="var(--ff-code)"/>
        </w:rPr>
        <w:t>Array</w:t>
      </w:r>
      <w:r>
        <w:t xml:space="preserve"> / </w:t>
      </w:r>
      <w:r>
        <w:rPr>
          <w:rFonts w:ascii="var(--ff-code)" w:hAnsi="var(--ff-code)"/>
        </w:rPr>
        <w:t>ArrayList</w:t>
      </w:r>
      <w:r>
        <w:t xml:space="preserve"> / </w:t>
      </w:r>
      <w:r>
        <w:rPr>
          <w:rFonts w:ascii="var(--ff-code)" w:hAnsi="var(--ff-code)"/>
        </w:rPr>
        <w:t>2D Array</w:t>
      </w:r>
      <w:r>
        <w:t xml:space="preserve"> </w:t>
      </w:r>
      <w:r>
        <w:t>数组相关用法（属</w:t>
      </w:r>
      <w:r>
        <w:t xml:space="preserve"> Unit 4</w:t>
      </w:r>
      <w:r>
        <w:t>）；</w:t>
      </w:r>
      <w:r>
        <w:rPr>
          <w:rFonts w:ascii="var(--ff-code)" w:hAnsi="var(--ff-code)"/>
        </w:rPr>
        <w:t>break</w:t>
      </w:r>
      <w:r>
        <w:t>/</w:t>
      </w:r>
      <w:r>
        <w:rPr>
          <w:rFonts w:ascii="var(--ff-code)" w:hAnsi="var(--ff-code)"/>
        </w:rPr>
        <w:t>continue</w:t>
      </w:r>
      <w:r>
        <w:t>（属早期</w:t>
      </w:r>
      <w:r>
        <w:t xml:space="preserve"> CED</w:t>
      </w:r>
      <w:r>
        <w:t>，新</w:t>
      </w:r>
      <w:r>
        <w:t xml:space="preserve"> CED </w:t>
      </w:r>
      <w:r>
        <w:t>已无此考点）。</w:t>
      </w:r>
    </w:p>
    <w:p w14:paraId="6A6097B6" w14:textId="77777777" w:rsidR="004B254D" w:rsidRPr="004B254D" w:rsidRDefault="004B254D">
      <w:pPr>
        <w:pStyle w:val="31"/>
      </w:pPr>
      <w:bookmarkStart w:id="96" w:name="_Toc240537819"/>
      <w:r w:rsidRPr="004B254D">
        <w:t xml:space="preserve">1.4 </w:t>
      </w:r>
      <w:r w:rsidRPr="004B254D">
        <w:t>本章学习目标（对应官方</w:t>
      </w:r>
      <w:r w:rsidRPr="004B254D">
        <w:t xml:space="preserve"> 9 </w:t>
      </w:r>
      <w:r w:rsidRPr="004B254D">
        <w:t>个</w:t>
      </w:r>
      <w:r w:rsidRPr="004B254D">
        <w:t xml:space="preserve"> Topic</w:t>
      </w:r>
      <w:r w:rsidRPr="004B254D">
        <w:t>）</w:t>
      </w:r>
      <w:bookmarkEnd w:id="96"/>
    </w:p>
    <w:p w14:paraId="16A91E66" w14:textId="77777777" w:rsidR="004B254D" w:rsidRDefault="004B254D">
      <w:pPr>
        <w:rPr>
          <w:rFonts w:hint="eastAsia"/>
        </w:rPr>
      </w:pPr>
      <w:r>
        <w:t>新</w:t>
      </w:r>
      <w:r>
        <w:t xml:space="preserve"> CED Unit 3 </w:t>
      </w:r>
      <w:r>
        <w:t>共</w:t>
      </w:r>
      <w:r>
        <w:t xml:space="preserve"> 9 </w:t>
      </w:r>
      <w:r>
        <w:t>个</w:t>
      </w:r>
      <w:r>
        <w:t xml:space="preserve"> Topic</w:t>
      </w:r>
      <w:r>
        <w:t>，按</w:t>
      </w:r>
      <w:r>
        <w:t>"</w:t>
      </w:r>
      <w:r>
        <w:t>先设计、再实现、后优化</w:t>
      </w:r>
      <w:r>
        <w:t>"</w:t>
      </w:r>
      <w:r>
        <w:t>的顺序展开：</w:t>
      </w:r>
    </w:p>
    <w:p w14:paraId="70FFFD80" w14:textId="77777777" w:rsidR="004B254D" w:rsidRDefault="004B254D" w:rsidP="004B254D">
      <w:pPr>
        <w:pStyle w:val="a"/>
        <w:numPr>
          <w:ilvl w:val="0"/>
          <w:numId w:val="7"/>
        </w:numPr>
        <w:tabs>
          <w:tab w:val="num" w:pos="360"/>
        </w:tabs>
        <w:spacing w:after="200" w:line="276" w:lineRule="auto"/>
        <w:rPr>
          <w:rFonts w:hint="eastAsia"/>
        </w:rPr>
      </w:pPr>
      <w:r>
        <w:rPr>
          <w:b/>
        </w:rPr>
        <w:t>3.1 Abstraction and Program Design</w:t>
      </w:r>
      <w:r>
        <w:rPr>
          <w:b/>
        </w:rPr>
        <w:t>（抽象与程序设计）</w:t>
      </w:r>
      <w:r>
        <w:t>：能用文字描述把现实对象分解为属性（</w:t>
      </w:r>
      <w:r>
        <w:t>attributes</w:t>
      </w:r>
      <w:r>
        <w:t>）与行为（</w:t>
      </w:r>
      <w:r>
        <w:t>behaviors</w:t>
      </w:r>
      <w:r>
        <w:t>）。</w:t>
      </w:r>
    </w:p>
    <w:p w14:paraId="27AD1E86" w14:textId="77777777" w:rsidR="004B254D" w:rsidRDefault="004B254D" w:rsidP="004B254D">
      <w:pPr>
        <w:pStyle w:val="a"/>
        <w:numPr>
          <w:ilvl w:val="0"/>
          <w:numId w:val="7"/>
        </w:numPr>
        <w:tabs>
          <w:tab w:val="num" w:pos="360"/>
        </w:tabs>
        <w:spacing w:after="200" w:line="276" w:lineRule="auto"/>
        <w:rPr>
          <w:rFonts w:hint="eastAsia"/>
        </w:rPr>
      </w:pPr>
      <w:r>
        <w:rPr>
          <w:b/>
        </w:rPr>
        <w:t>3.2 Impact of Program Design</w:t>
      </w:r>
      <w:r>
        <w:rPr>
          <w:b/>
        </w:rPr>
        <w:t>（程序设计的影响）</w:t>
      </w:r>
      <w:r>
        <w:t>：理解良好的封装（</w:t>
      </w:r>
      <w:r>
        <w:t>access modifier</w:t>
      </w:r>
      <w:r>
        <w:t>、命名、注释）会降低后续的修改成本。</w:t>
      </w:r>
    </w:p>
    <w:p w14:paraId="3778BA72" w14:textId="77777777" w:rsidR="004B254D" w:rsidRDefault="004B254D" w:rsidP="004B254D">
      <w:pPr>
        <w:pStyle w:val="a"/>
        <w:numPr>
          <w:ilvl w:val="0"/>
          <w:numId w:val="7"/>
        </w:numPr>
        <w:tabs>
          <w:tab w:val="num" w:pos="360"/>
        </w:tabs>
        <w:spacing w:after="200" w:line="276" w:lineRule="auto"/>
        <w:rPr>
          <w:rFonts w:hint="eastAsia"/>
        </w:rPr>
      </w:pPr>
      <w:r>
        <w:rPr>
          <w:b/>
        </w:rPr>
        <w:t>3.3 Anatomy of a Class</w:t>
      </w:r>
      <w:r>
        <w:rPr>
          <w:b/>
        </w:rPr>
        <w:t>（类结构）</w:t>
      </w:r>
      <w:r>
        <w:t>：掌握类头、实例变量声明、方法声明的语法位置与修饰符。</w:t>
      </w:r>
    </w:p>
    <w:p w14:paraId="2D9570FF" w14:textId="77777777" w:rsidR="004B254D" w:rsidRDefault="004B254D" w:rsidP="004B254D">
      <w:pPr>
        <w:pStyle w:val="a"/>
        <w:numPr>
          <w:ilvl w:val="0"/>
          <w:numId w:val="7"/>
        </w:numPr>
        <w:tabs>
          <w:tab w:val="num" w:pos="360"/>
        </w:tabs>
        <w:spacing w:after="200" w:line="276" w:lineRule="auto"/>
        <w:rPr>
          <w:rFonts w:hint="eastAsia"/>
        </w:rPr>
      </w:pPr>
      <w:r>
        <w:rPr>
          <w:b/>
        </w:rPr>
        <w:t>3.4 Constructors</w:t>
      </w:r>
      <w:r>
        <w:rPr>
          <w:b/>
        </w:rPr>
        <w:t>（构造器）</w:t>
      </w:r>
      <w:r>
        <w:t>：理解带参数构造器、默认构造器、构造器内对可变参数做</w:t>
      </w:r>
      <w:r>
        <w:t>"</w:t>
      </w:r>
      <w:r>
        <w:t>防御性拷贝</w:t>
      </w:r>
      <w:r>
        <w:t>"</w:t>
      </w:r>
      <w:r>
        <w:t>。</w:t>
      </w:r>
    </w:p>
    <w:p w14:paraId="591CA859" w14:textId="77777777" w:rsidR="004B254D" w:rsidRDefault="004B254D" w:rsidP="004B254D">
      <w:pPr>
        <w:pStyle w:val="a"/>
        <w:numPr>
          <w:ilvl w:val="0"/>
          <w:numId w:val="7"/>
        </w:numPr>
        <w:tabs>
          <w:tab w:val="num" w:pos="360"/>
        </w:tabs>
        <w:spacing w:after="200" w:line="276" w:lineRule="auto"/>
        <w:rPr>
          <w:rFonts w:hint="eastAsia"/>
        </w:rPr>
      </w:pPr>
      <w:r>
        <w:rPr>
          <w:b/>
        </w:rPr>
        <w:t>3.5 Methods: How to Write Them</w:t>
      </w:r>
      <w:r>
        <w:rPr>
          <w:b/>
        </w:rPr>
        <w:t>（方法的编写）</w:t>
      </w:r>
      <w:r>
        <w:t>：理解</w:t>
      </w:r>
      <w:r>
        <w:t xml:space="preserve"> void </w:t>
      </w:r>
      <w:r>
        <w:t>方法、有返回值方法、方法头的</w:t>
      </w:r>
      <w:r>
        <w:t xml:space="preserve"> return type </w:t>
      </w:r>
      <w:r>
        <w:t>必须与返回值一致。</w:t>
      </w:r>
    </w:p>
    <w:p w14:paraId="3B7343A3" w14:textId="77777777" w:rsidR="004B254D" w:rsidRDefault="004B254D" w:rsidP="004B254D">
      <w:pPr>
        <w:pStyle w:val="a"/>
        <w:numPr>
          <w:ilvl w:val="0"/>
          <w:numId w:val="7"/>
        </w:numPr>
        <w:tabs>
          <w:tab w:val="num" w:pos="360"/>
        </w:tabs>
        <w:spacing w:after="200" w:line="276" w:lineRule="auto"/>
        <w:rPr>
          <w:rFonts w:hint="eastAsia"/>
        </w:rPr>
      </w:pPr>
      <w:r>
        <w:rPr>
          <w:b/>
        </w:rPr>
        <w:t>3.6 Methods: Passing and Returning References of an Object</w:t>
      </w:r>
      <w:r>
        <w:rPr>
          <w:b/>
        </w:rPr>
        <w:t>（引用传递与返回）</w:t>
      </w:r>
      <w:r>
        <w:t>：掌握对象引用作为参数</w:t>
      </w:r>
      <w:r>
        <w:t>/</w:t>
      </w:r>
      <w:r>
        <w:t>返回值时的语义（不创建副本，共享状态）。</w:t>
      </w:r>
    </w:p>
    <w:p w14:paraId="4FF68DDE" w14:textId="77777777" w:rsidR="004B254D" w:rsidRDefault="004B254D" w:rsidP="004B254D">
      <w:pPr>
        <w:pStyle w:val="a"/>
        <w:numPr>
          <w:ilvl w:val="0"/>
          <w:numId w:val="7"/>
        </w:numPr>
        <w:tabs>
          <w:tab w:val="num" w:pos="360"/>
        </w:tabs>
        <w:spacing w:after="200" w:line="276" w:lineRule="auto"/>
        <w:rPr>
          <w:rFonts w:hint="eastAsia"/>
        </w:rPr>
      </w:pPr>
      <w:r>
        <w:rPr>
          <w:b/>
        </w:rPr>
        <w:t>3.7 Class Variables and Methods</w:t>
      </w:r>
      <w:r>
        <w:rPr>
          <w:b/>
        </w:rPr>
        <w:t>（类变量与类方法，</w:t>
      </w:r>
      <w:r>
        <w:rPr>
          <w:rFonts w:ascii="var(--ff-code)" w:hAnsi="var(--ff-code)"/>
          <w:b/>
        </w:rPr>
        <w:t>static</w:t>
      </w:r>
      <w:r>
        <w:rPr>
          <w:b/>
        </w:rPr>
        <w:t>）</w:t>
      </w:r>
      <w:r>
        <w:t>：理解</w:t>
      </w:r>
      <w:r>
        <w:t xml:space="preserve"> </w:t>
      </w:r>
      <w:r>
        <w:rPr>
          <w:rFonts w:ascii="var(--ff-code)" w:hAnsi="var(--ff-code)"/>
        </w:rPr>
        <w:t>static</w:t>
      </w:r>
      <w:r>
        <w:t xml:space="preserve"> </w:t>
      </w:r>
      <w:r>
        <w:t>变量</w:t>
      </w:r>
      <w:r>
        <w:t>/</w:t>
      </w:r>
      <w:r>
        <w:t>方法属于类而非实例；何时应该用</w:t>
      </w:r>
      <w:r>
        <w:t xml:space="preserve"> </w:t>
      </w:r>
      <w:r>
        <w:rPr>
          <w:rFonts w:ascii="var(--ff-code)" w:hAnsi="var(--ff-code)"/>
        </w:rPr>
        <w:t>static</w:t>
      </w:r>
      <w:r>
        <w:t>。</w:t>
      </w:r>
    </w:p>
    <w:p w14:paraId="40AD6CB1" w14:textId="77777777" w:rsidR="004B254D" w:rsidRDefault="004B254D" w:rsidP="004B254D">
      <w:pPr>
        <w:pStyle w:val="a"/>
        <w:numPr>
          <w:ilvl w:val="0"/>
          <w:numId w:val="7"/>
        </w:numPr>
        <w:tabs>
          <w:tab w:val="num" w:pos="360"/>
        </w:tabs>
        <w:spacing w:after="200" w:line="276" w:lineRule="auto"/>
        <w:rPr>
          <w:rFonts w:hint="eastAsia"/>
        </w:rPr>
      </w:pPr>
      <w:r>
        <w:rPr>
          <w:b/>
        </w:rPr>
        <w:t>3.8 Scope and Access</w:t>
      </w:r>
      <w:r>
        <w:rPr>
          <w:b/>
        </w:rPr>
        <w:t>（作用域与访问）</w:t>
      </w:r>
      <w:r>
        <w:t>：理解局部变量、参数、实例变量、</w:t>
      </w:r>
      <w:r>
        <w:rPr>
          <w:rFonts w:ascii="var(--ff-code)" w:hAnsi="var(--ff-code)"/>
        </w:rPr>
        <w:t>static</w:t>
      </w:r>
      <w:r>
        <w:t xml:space="preserve"> </w:t>
      </w:r>
      <w:r>
        <w:t>变量的可见性与遮蔽规则。</w:t>
      </w:r>
    </w:p>
    <w:p w14:paraId="582FA37B" w14:textId="77777777" w:rsidR="004B254D" w:rsidRDefault="004B254D" w:rsidP="004B254D">
      <w:pPr>
        <w:pStyle w:val="a"/>
        <w:numPr>
          <w:ilvl w:val="0"/>
          <w:numId w:val="7"/>
        </w:numPr>
        <w:tabs>
          <w:tab w:val="num" w:pos="360"/>
        </w:tabs>
        <w:spacing w:after="200" w:line="276" w:lineRule="auto"/>
        <w:rPr>
          <w:rFonts w:hint="eastAsia"/>
        </w:rPr>
      </w:pPr>
      <w:r>
        <w:rPr>
          <w:b/>
        </w:rPr>
        <w:t xml:space="preserve">3.9 </w:t>
      </w:r>
      <w:r>
        <w:rPr>
          <w:rFonts w:ascii="var(--ff-code)" w:hAnsi="var(--ff-code)"/>
          <w:b/>
        </w:rPr>
        <w:t>this</w:t>
      </w:r>
      <w:r>
        <w:rPr>
          <w:b/>
        </w:rPr>
        <w:t xml:space="preserve"> Keyword</w:t>
      </w:r>
      <w:r>
        <w:rPr>
          <w:b/>
        </w:rPr>
        <w:t>（</w:t>
      </w:r>
      <w:r>
        <w:rPr>
          <w:rFonts w:ascii="var(--ff-code)" w:hAnsi="var(--ff-code)"/>
          <w:b/>
        </w:rPr>
        <w:t>this</w:t>
      </w:r>
      <w:r>
        <w:rPr>
          <w:b/>
        </w:rPr>
        <w:t xml:space="preserve"> </w:t>
      </w:r>
      <w:r>
        <w:rPr>
          <w:b/>
        </w:rPr>
        <w:t>关键字）</w:t>
      </w:r>
      <w:r>
        <w:t>：掌握用</w:t>
      </w:r>
      <w:r>
        <w:t xml:space="preserve"> </w:t>
      </w:r>
      <w:r>
        <w:rPr>
          <w:rFonts w:ascii="var(--ff-code)" w:hAnsi="var(--ff-code)"/>
        </w:rPr>
        <w:t>this.field</w:t>
      </w:r>
      <w:r>
        <w:t xml:space="preserve"> </w:t>
      </w:r>
      <w:r>
        <w:t>区分参数与实例变量同名的情况；以及用</w:t>
      </w:r>
      <w:r>
        <w:t xml:space="preserve"> </w:t>
      </w:r>
      <w:r>
        <w:rPr>
          <w:rFonts w:ascii="var(--ff-code)" w:hAnsi="var(--ff-code)"/>
        </w:rPr>
        <w:t>this(...)</w:t>
      </w:r>
      <w:r>
        <w:t xml:space="preserve"> </w:t>
      </w:r>
      <w:r>
        <w:t>调用兄弟构造器。</w:t>
      </w:r>
    </w:p>
    <w:p w14:paraId="369F9614" w14:textId="77777777" w:rsidR="004B254D" w:rsidRDefault="004B254D">
      <w:pPr>
        <w:pBdr>
          <w:bottom w:val="single" w:sz="6" w:space="1" w:color="auto"/>
        </w:pBdr>
        <w:rPr>
          <w:rFonts w:hint="eastAsia"/>
        </w:rPr>
      </w:pPr>
    </w:p>
    <w:p w14:paraId="234D426D" w14:textId="77777777" w:rsidR="004B254D" w:rsidRPr="004B254D" w:rsidRDefault="004B254D">
      <w:pPr>
        <w:pStyle w:val="21"/>
      </w:pPr>
      <w:bookmarkStart w:id="97" w:name="_Toc240537820"/>
      <w:r w:rsidRPr="004B254D">
        <w:lastRenderedPageBreak/>
        <w:t>二、知识点与考点梳理（</w:t>
      </w:r>
      <w:r w:rsidRPr="004B254D">
        <w:t>Topic 3.1–3.9</w:t>
      </w:r>
      <w:r w:rsidRPr="004B254D">
        <w:t>）</w:t>
      </w:r>
      <w:bookmarkEnd w:id="97"/>
    </w:p>
    <w:p w14:paraId="65FA1C2C" w14:textId="77777777" w:rsidR="004B254D" w:rsidRPr="004B254D" w:rsidRDefault="004B254D">
      <w:pPr>
        <w:pStyle w:val="31"/>
      </w:pPr>
      <w:bookmarkStart w:id="98" w:name="_Toc240537821"/>
      <w:r w:rsidRPr="004B254D">
        <w:t>板块</w:t>
      </w:r>
      <w:r w:rsidRPr="004B254D">
        <w:t xml:space="preserve"> A</w:t>
      </w:r>
      <w:r w:rsidRPr="004B254D">
        <w:t>：类设计基础（</w:t>
      </w:r>
      <w:r w:rsidRPr="004B254D">
        <w:t>Topic 3.1 / 3.2</w:t>
      </w:r>
      <w:r w:rsidRPr="004B254D">
        <w:t>）</w:t>
      </w:r>
      <w:bookmarkEnd w:id="98"/>
    </w:p>
    <w:p w14:paraId="4717B640" w14:textId="77777777" w:rsidR="004B254D" w:rsidRPr="004B254D" w:rsidRDefault="004B254D">
      <w:pPr>
        <w:pStyle w:val="4"/>
      </w:pPr>
      <w:r w:rsidRPr="004B254D">
        <w:t>Topic 3.1 Abstraction and Program Design</w:t>
      </w:r>
      <w:r w:rsidRPr="004B254D">
        <w:t>（抽象与程序设计）</w:t>
      </w:r>
    </w:p>
    <w:p w14:paraId="73B78F29" w14:textId="77777777" w:rsidR="004B254D" w:rsidRDefault="004B254D">
      <w:pPr>
        <w:rPr>
          <w:rFonts w:hint="eastAsia"/>
        </w:rPr>
      </w:pPr>
      <w:r>
        <w:rPr>
          <w:b/>
        </w:rPr>
        <w:t>抽象的本质</w:t>
      </w:r>
      <w:r>
        <w:t>：把现实世界的事物（车、学生、玩家）抽象成</w:t>
      </w:r>
      <w:r>
        <w:t xml:space="preserve"> </w:t>
      </w:r>
      <w:r>
        <w:rPr>
          <w:b/>
        </w:rPr>
        <w:t>属性（</w:t>
      </w:r>
      <w:r>
        <w:rPr>
          <w:b/>
        </w:rPr>
        <w:t>attributes / state</w:t>
      </w:r>
      <w:r>
        <w:rPr>
          <w:b/>
        </w:rPr>
        <w:t>）</w:t>
      </w:r>
      <w:r>
        <w:t xml:space="preserve"> </w:t>
      </w:r>
      <w:r>
        <w:t>与</w:t>
      </w:r>
      <w:r>
        <w:t xml:space="preserve"> </w:t>
      </w:r>
      <w:r>
        <w:rPr>
          <w:b/>
        </w:rPr>
        <w:t>行为（</w:t>
      </w:r>
      <w:r>
        <w:rPr>
          <w:b/>
        </w:rPr>
        <w:t>behaviors / methods</w:t>
      </w:r>
      <w:r>
        <w:rPr>
          <w:b/>
        </w:rPr>
        <w:t>）</w:t>
      </w:r>
      <w:r>
        <w:t xml:space="preserve"> </w:t>
      </w:r>
      <w:r>
        <w:t>两个维度。这一步决定了后续怎么写实例变量和方法签名。</w:t>
      </w:r>
    </w:p>
    <w:p w14:paraId="63FC16E5" w14:textId="77777777" w:rsidR="004B254D" w:rsidRDefault="004B254D">
      <w:pPr>
        <w:spacing w:line="360" w:lineRule="auto"/>
        <w:rPr>
          <w:rFonts w:hint="eastAsia"/>
        </w:rPr>
      </w:pPr>
      <w:r>
        <w:rPr>
          <w:rFonts w:ascii="var(--ff-code)" w:hAnsi="var(--ff-code)"/>
        </w:rPr>
        <w:t xml:space="preserve">// </w:t>
      </w:r>
      <w:r>
        <w:rPr>
          <w:rFonts w:ascii="var(--ff-code)" w:hAnsi="var(--ff-code)"/>
        </w:rPr>
        <w:t>一辆</w:t>
      </w:r>
      <w:r>
        <w:rPr>
          <w:rFonts w:ascii="var(--ff-code)" w:hAnsi="var(--ff-code)"/>
        </w:rPr>
        <w:t xml:space="preserve"> Car</w:t>
      </w:r>
      <w:r>
        <w:rPr>
          <w:rFonts w:ascii="var(--ff-code)" w:hAnsi="var(--ff-code)"/>
        </w:rPr>
        <w:t>：属性</w:t>
      </w:r>
      <w:r>
        <w:rPr>
          <w:rFonts w:ascii="var(--ff-code)" w:hAnsi="var(--ff-code)"/>
        </w:rPr>
        <w:t xml:space="preserve"> + </w:t>
      </w:r>
      <w:r>
        <w:rPr>
          <w:rFonts w:ascii="var(--ff-code)" w:hAnsi="var(--ff-code)"/>
        </w:rPr>
        <w:t>行为</w:t>
      </w:r>
      <w:r>
        <w:rPr>
          <w:rFonts w:ascii="var(--ff-code)" w:hAnsi="var(--ff-code)"/>
        </w:rPr>
        <w:br/>
        <w:t>public class Car {</w:t>
      </w:r>
      <w:r>
        <w:rPr>
          <w:rFonts w:ascii="var(--ff-code)" w:hAnsi="var(--ff-code)"/>
        </w:rPr>
        <w:br/>
        <w:t xml:space="preserve">    // </w:t>
      </w:r>
      <w:r>
        <w:rPr>
          <w:rFonts w:ascii="var(--ff-code)" w:hAnsi="var(--ff-code)"/>
        </w:rPr>
        <w:t>属性</w:t>
      </w:r>
      <w:r>
        <w:rPr>
          <w:rFonts w:ascii="var(--ff-code)" w:hAnsi="var(--ff-code)"/>
        </w:rPr>
        <w:t xml:space="preserve"> (Topic 3.3 / 3.4)</w:t>
      </w:r>
      <w:r>
        <w:rPr>
          <w:rFonts w:ascii="var(--ff-code)" w:hAnsi="var(--ff-code)"/>
        </w:rPr>
        <w:br/>
        <w:t xml:space="preserve">    private double fuel;        // </w:t>
      </w:r>
      <w:r>
        <w:rPr>
          <w:rFonts w:ascii="var(--ff-code)" w:hAnsi="var(--ff-code)"/>
        </w:rPr>
        <w:t>当前油量（加仑）</w:t>
      </w:r>
      <w:r>
        <w:rPr>
          <w:rFonts w:ascii="var(--ff-code)" w:hAnsi="var(--ff-code)"/>
        </w:rPr>
        <w:br/>
        <w:t xml:space="preserve">    private double mpg;         // </w:t>
      </w:r>
      <w:r>
        <w:rPr>
          <w:rFonts w:ascii="var(--ff-code)" w:hAnsi="var(--ff-code)"/>
        </w:rPr>
        <w:t>每加仑英里数</w:t>
      </w:r>
      <w:r>
        <w:rPr>
          <w:rFonts w:ascii="var(--ff-code)" w:hAnsi="var(--ff-code)"/>
        </w:rPr>
        <w:br/>
        <w:t xml:space="preserve">    // </w:t>
      </w:r>
      <w:r>
        <w:rPr>
          <w:rFonts w:ascii="var(--ff-code)" w:hAnsi="var(--ff-code)"/>
        </w:rPr>
        <w:t>行为</w:t>
      </w:r>
      <w:r>
        <w:rPr>
          <w:rFonts w:ascii="var(--ff-code)" w:hAnsi="var(--ff-code)"/>
        </w:rPr>
        <w:t xml:space="preserve"> (Topic 3.5)</w:t>
      </w:r>
      <w:r>
        <w:rPr>
          <w:rFonts w:ascii="var(--ff-code)" w:hAnsi="var(--ff-code)"/>
        </w:rPr>
        <w:br/>
        <w:t xml:space="preserve">    public Car(double fuel, double mpg) {</w:t>
      </w:r>
      <w:r>
        <w:rPr>
          <w:rFonts w:ascii="var(--ff-code)" w:hAnsi="var(--ff-code)"/>
        </w:rPr>
        <w:br/>
        <w:t xml:space="preserve">        this.fuel = fuel;</w:t>
      </w:r>
      <w:r>
        <w:rPr>
          <w:rFonts w:ascii="var(--ff-code)" w:hAnsi="var(--ff-code)"/>
        </w:rPr>
        <w:br/>
        <w:t xml:space="preserve">        this.mpg = mpg;</w:t>
      </w:r>
      <w:r>
        <w:rPr>
          <w:rFonts w:ascii="var(--ff-code)" w:hAnsi="var(--ff-code)"/>
        </w:rPr>
        <w:br/>
        <w:t xml:space="preserve">    }</w:t>
      </w:r>
      <w:r>
        <w:rPr>
          <w:rFonts w:ascii="var(--ff-code)" w:hAnsi="var(--ff-code)"/>
        </w:rPr>
        <w:br/>
        <w:t xml:space="preserve">    public boolean canMakeTrip(double miles) {</w:t>
      </w:r>
      <w:r>
        <w:rPr>
          <w:rFonts w:ascii="var(--ff-code)" w:hAnsi="var(--ff-code)"/>
        </w:rPr>
        <w:br/>
        <w:t xml:space="preserve">        return fuel * mpg &gt;= miles;</w:t>
      </w:r>
      <w:r>
        <w:rPr>
          <w:rFonts w:ascii="var(--ff-code)" w:hAnsi="var(--ff-code)"/>
        </w:rPr>
        <w:br/>
        <w:t xml:space="preserve">    }</w:t>
      </w:r>
      <w:r>
        <w:rPr>
          <w:rFonts w:ascii="var(--ff-code)" w:hAnsi="var(--ff-code)"/>
        </w:rPr>
        <w:br/>
        <w:t>}</w:t>
      </w:r>
      <w:r>
        <w:rPr>
          <w:rFonts w:ascii="var(--ff-code)" w:hAnsi="var(--ff-code)"/>
        </w:rPr>
        <w:br/>
      </w:r>
    </w:p>
    <w:p w14:paraId="59074AE6" w14:textId="77777777" w:rsidR="004B254D" w:rsidRDefault="004B254D">
      <w:pPr>
        <w:rPr>
          <w:rFonts w:hint="eastAsia"/>
        </w:rPr>
      </w:pPr>
      <w:r>
        <w:rPr>
          <w:b/>
        </w:rPr>
        <w:t>抽象的</w:t>
      </w:r>
      <w:r>
        <w:rPr>
          <w:b/>
        </w:rPr>
        <w:t>"</w:t>
      </w:r>
      <w:r>
        <w:rPr>
          <w:b/>
        </w:rPr>
        <w:t>四个步骤</w:t>
      </w:r>
      <w:r>
        <w:rPr>
          <w:b/>
        </w:rPr>
        <w:t>"</w:t>
      </w:r>
      <w:r>
        <w:t>：</w:t>
      </w:r>
      <w:r>
        <w:br/>
        <w:t xml:space="preserve">1. </w:t>
      </w:r>
      <w:r>
        <w:rPr>
          <w:b/>
        </w:rPr>
        <w:t>找出属性</w:t>
      </w:r>
      <w:r>
        <w:t>：从需求文本中找名词——</w:t>
      </w:r>
      <w:r>
        <w:t>"Car has fuel and mpg"</w:t>
      </w:r>
      <w:r>
        <w:t>。</w:t>
      </w:r>
      <w:r>
        <w:br/>
        <w:t xml:space="preserve">2. </w:t>
      </w:r>
      <w:r>
        <w:rPr>
          <w:b/>
        </w:rPr>
        <w:t>找出行为</w:t>
      </w:r>
      <w:r>
        <w:t>：从需求文本中找动词——</w:t>
      </w:r>
      <w:r>
        <w:t>"Car can make a trip"</w:t>
      </w:r>
      <w:r>
        <w:t>。</w:t>
      </w:r>
      <w:r>
        <w:br/>
        <w:t xml:space="preserve">3. </w:t>
      </w:r>
      <w:r>
        <w:rPr>
          <w:b/>
        </w:rPr>
        <w:t>决定可见性</w:t>
      </w:r>
      <w:r>
        <w:t>：实例变量一定</w:t>
      </w:r>
      <w:r>
        <w:t xml:space="preserve"> </w:t>
      </w:r>
      <w:r>
        <w:rPr>
          <w:rFonts w:ascii="var(--ff-code)" w:hAnsi="var(--ff-code)"/>
        </w:rPr>
        <w:t>private</w:t>
      </w:r>
      <w:r>
        <w:t>；构造器和</w:t>
      </w:r>
      <w:r>
        <w:t>"</w:t>
      </w:r>
      <w:r>
        <w:t>会被外部调用</w:t>
      </w:r>
      <w:r>
        <w:t>"</w:t>
      </w:r>
      <w:r>
        <w:t>的方法一定</w:t>
      </w:r>
      <w:r>
        <w:t xml:space="preserve"> </w:t>
      </w:r>
      <w:r>
        <w:rPr>
          <w:rFonts w:ascii="var(--ff-code)" w:hAnsi="var(--ff-code)"/>
        </w:rPr>
        <w:t>public</w:t>
      </w:r>
      <w:r>
        <w:t>。</w:t>
      </w:r>
      <w:r>
        <w:br/>
        <w:t xml:space="preserve">4. </w:t>
      </w:r>
      <w:r>
        <w:rPr>
          <w:b/>
        </w:rPr>
        <w:t>决定方法签名</w:t>
      </w:r>
      <w:r>
        <w:t>：包括返回类型（</w:t>
      </w:r>
      <w:r>
        <w:rPr>
          <w:rFonts w:ascii="var(--ff-code)" w:hAnsi="var(--ff-code)"/>
        </w:rPr>
        <w:t>boolean</w:t>
      </w:r>
      <w:r>
        <w:t xml:space="preserve"> / </w:t>
      </w:r>
      <w:r>
        <w:rPr>
          <w:rFonts w:ascii="var(--ff-code)" w:hAnsi="var(--ff-code)"/>
        </w:rPr>
        <w:t>int</w:t>
      </w:r>
      <w:r>
        <w:t xml:space="preserve"> / </w:t>
      </w:r>
      <w:r>
        <w:rPr>
          <w:rFonts w:ascii="var(--ff-code)" w:hAnsi="var(--ff-code)"/>
        </w:rPr>
        <w:t>String</w:t>
      </w:r>
      <w:r>
        <w:t xml:space="preserve"> / </w:t>
      </w:r>
      <w:r>
        <w:rPr>
          <w:rFonts w:ascii="var(--ff-code)" w:hAnsi="var(--ff-code)"/>
        </w:rPr>
        <w:t>void</w:t>
      </w:r>
      <w:r>
        <w:t>）、参数列表（顺序和类型）、是否</w:t>
      </w:r>
      <w:r>
        <w:t xml:space="preserve"> </w:t>
      </w:r>
      <w:r>
        <w:rPr>
          <w:rFonts w:ascii="var(--ff-code)" w:hAnsi="var(--ff-code)"/>
        </w:rPr>
        <w:t>static</w:t>
      </w:r>
      <w:r>
        <w:t>。</w:t>
      </w:r>
    </w:p>
    <w:p w14:paraId="07D12F20" w14:textId="77777777" w:rsidR="004B254D" w:rsidRPr="004B254D" w:rsidRDefault="004B254D">
      <w:pPr>
        <w:pStyle w:val="4"/>
      </w:pPr>
      <w:r w:rsidRPr="004B254D">
        <w:t>Topic 3.2 Impact of Program Design</w:t>
      </w:r>
      <w:r w:rsidRPr="004B254D">
        <w:t>（程序设计的影响）</w:t>
      </w:r>
    </w:p>
    <w:p w14:paraId="7F09A2BB" w14:textId="77777777" w:rsidR="004B254D" w:rsidRDefault="004B254D">
      <w:pPr>
        <w:rPr>
          <w:rFonts w:hint="eastAsia"/>
        </w:rPr>
      </w:pPr>
      <w:r>
        <w:rPr>
          <w:b/>
        </w:rPr>
        <w:t>良好设计的三大收益</w:t>
      </w:r>
      <w:r>
        <w:t>（考试常以选择题形式出现）：</w:t>
      </w:r>
      <w:r>
        <w:br/>
        <w:t xml:space="preserve">- </w:t>
      </w:r>
      <w:r>
        <w:t>减少</w:t>
      </w:r>
      <w:r>
        <w:t xml:space="preserve"> IP / </w:t>
      </w:r>
      <w:r>
        <w:t>抄袭争议（使用开放标准与文档良好的代码）；</w:t>
      </w:r>
      <w:r>
        <w:br/>
      </w:r>
      <w:r>
        <w:lastRenderedPageBreak/>
        <w:t xml:space="preserve">- </w:t>
      </w:r>
      <w:r>
        <w:t>提高系统可靠性（清晰的接口</w:t>
      </w:r>
      <w:r>
        <w:t xml:space="preserve"> + </w:t>
      </w:r>
      <w:r>
        <w:t>单元测试）；</w:t>
      </w:r>
      <w:r>
        <w:br/>
        <w:t xml:space="preserve">- </w:t>
      </w:r>
      <w:r>
        <w:t>利于协作开发（明确的</w:t>
      </w:r>
      <w:r>
        <w:t xml:space="preserve"> access modifier </w:t>
      </w:r>
      <w:r>
        <w:t>让其他类无需关心实现）。</w:t>
      </w:r>
    </w:p>
    <w:p w14:paraId="2FB4E468" w14:textId="77777777" w:rsidR="004B254D" w:rsidRDefault="004B254D">
      <w:pPr>
        <w:rPr>
          <w:rFonts w:hint="eastAsia"/>
        </w:rPr>
      </w:pPr>
      <w:r>
        <w:rPr>
          <w:b/>
        </w:rPr>
        <w:t>课堂常见的对应原则</w:t>
      </w:r>
      <w:r>
        <w:t>：</w:t>
      </w:r>
      <w:r>
        <w:br/>
        <w:t xml:space="preserve">- </w:t>
      </w:r>
      <w:r>
        <w:rPr>
          <w:b/>
        </w:rPr>
        <w:t>信息隐藏（</w:t>
      </w:r>
      <w:r>
        <w:rPr>
          <w:b/>
        </w:rPr>
        <w:t>Information Hiding</w:t>
      </w:r>
      <w:r>
        <w:rPr>
          <w:b/>
        </w:rPr>
        <w:t>）</w:t>
      </w:r>
      <w:r>
        <w:t>：用</w:t>
      </w:r>
      <w:r>
        <w:t xml:space="preserve"> </w:t>
      </w:r>
      <w:r>
        <w:rPr>
          <w:rFonts w:ascii="var(--ff-code)" w:hAnsi="var(--ff-code)"/>
        </w:rPr>
        <w:t>private</w:t>
      </w:r>
      <w:r>
        <w:t xml:space="preserve"> </w:t>
      </w:r>
      <w:r>
        <w:t>修饰所有实例变量，仅暴露必要的</w:t>
      </w:r>
      <w:r>
        <w:t xml:space="preserve"> </w:t>
      </w:r>
      <w:r>
        <w:rPr>
          <w:rFonts w:ascii="var(--ff-code)" w:hAnsi="var(--ff-code)"/>
        </w:rPr>
        <w:t>public</w:t>
      </w:r>
      <w:r>
        <w:t xml:space="preserve"> </w:t>
      </w:r>
      <w:r>
        <w:t>方法。</w:t>
      </w:r>
      <w:r>
        <w:br/>
        <w:t xml:space="preserve">- </w:t>
      </w:r>
      <w:r>
        <w:rPr>
          <w:b/>
        </w:rPr>
        <w:t>接口稳定（</w:t>
      </w:r>
      <w:r>
        <w:rPr>
          <w:b/>
        </w:rPr>
        <w:t>Stable Interface</w:t>
      </w:r>
      <w:r>
        <w:rPr>
          <w:b/>
        </w:rPr>
        <w:t>）</w:t>
      </w:r>
      <w:r>
        <w:t>：方法签名只对外承诺</w:t>
      </w:r>
      <w:r>
        <w:t>"</w:t>
      </w:r>
      <w:r>
        <w:t>做什么</w:t>
      </w:r>
      <w:r>
        <w:t>"</w:t>
      </w:r>
      <w:r>
        <w:t>，不暴露</w:t>
      </w:r>
      <w:r>
        <w:t>"</w:t>
      </w:r>
      <w:r>
        <w:t>怎么做</w:t>
      </w:r>
      <w:r>
        <w:t>"</w:t>
      </w:r>
      <w:r>
        <w:t>。</w:t>
      </w:r>
      <w:r>
        <w:br/>
        <w:t xml:space="preserve">- </w:t>
      </w:r>
      <w:r>
        <w:rPr>
          <w:b/>
        </w:rPr>
        <w:t>数据抽象（</w:t>
      </w:r>
      <w:r>
        <w:rPr>
          <w:b/>
        </w:rPr>
        <w:t>Data Abstraction</w:t>
      </w:r>
      <w:r>
        <w:rPr>
          <w:b/>
        </w:rPr>
        <w:t>）</w:t>
      </w:r>
      <w:r>
        <w:t>：把</w:t>
      </w:r>
      <w:r>
        <w:t>"</w:t>
      </w:r>
      <w:r>
        <w:t>复杂数据结构</w:t>
      </w:r>
      <w:r>
        <w:t>"</w:t>
      </w:r>
      <w:r>
        <w:t>封装为简单接口，例如把</w:t>
      </w:r>
      <w:r>
        <w:t xml:space="preserve"> </w:t>
      </w:r>
      <w:r>
        <w:rPr>
          <w:rFonts w:ascii="var(--ff-code)" w:hAnsi="var(--ff-code)"/>
        </w:rPr>
        <w:t>int[] numbers</w:t>
      </w:r>
      <w:r>
        <w:t xml:space="preserve"> </w:t>
      </w:r>
      <w:r>
        <w:t>封装为</w:t>
      </w:r>
      <w:r>
        <w:t xml:space="preserve"> </w:t>
      </w:r>
      <w:r>
        <w:rPr>
          <w:rFonts w:ascii="var(--ff-code)" w:hAnsi="var(--ff-code)"/>
        </w:rPr>
        <w:t>ArrayList&lt;Integer&gt;</w:t>
      </w:r>
      <w:r>
        <w:t>。</w:t>
      </w:r>
    </w:p>
    <w:p w14:paraId="49AB4904" w14:textId="77777777" w:rsidR="004B254D" w:rsidRDefault="004B254D">
      <w:pPr>
        <w:rPr>
          <w:rFonts w:hint="eastAsia"/>
        </w:rPr>
      </w:pPr>
      <w:r>
        <w:rPr>
          <w:b/>
        </w:rPr>
        <w:t>考试提示</w:t>
      </w:r>
      <w:r>
        <w:t>：选择</w:t>
      </w:r>
      <w:r>
        <w:t>"</w:t>
      </w:r>
      <w:r>
        <w:t>程序设计带来的好处</w:t>
      </w:r>
      <w:r>
        <w:t>"</w:t>
      </w:r>
      <w:r>
        <w:t>的题目时，凡是出现</w:t>
      </w:r>
      <w:r>
        <w:t>"</w:t>
      </w:r>
      <w:r>
        <w:t>更好测试</w:t>
      </w:r>
      <w:r>
        <w:t xml:space="preserve"> / </w:t>
      </w:r>
      <w:r>
        <w:t>更好维护</w:t>
      </w:r>
      <w:r>
        <w:t xml:space="preserve"> / </w:t>
      </w:r>
      <w:r>
        <w:t>更少</w:t>
      </w:r>
      <w:r>
        <w:t xml:space="preserve"> IP </w:t>
      </w:r>
      <w:r>
        <w:t>争议</w:t>
      </w:r>
      <w:r>
        <w:t xml:space="preserve"> / </w:t>
      </w:r>
      <w:r>
        <w:t>更高可靠性</w:t>
      </w:r>
      <w:r>
        <w:t>"</w:t>
      </w:r>
      <w:r>
        <w:t>的选项，多半正确；如果选项声称</w:t>
      </w:r>
      <w:r>
        <w:t>"</w:t>
      </w:r>
      <w:r>
        <w:t>能完全避免</w:t>
      </w:r>
      <w:r>
        <w:t xml:space="preserve"> bug"</w:t>
      </w:r>
      <w:r>
        <w:t>或</w:t>
      </w:r>
      <w:r>
        <w:t>"</w:t>
      </w:r>
      <w:r>
        <w:t>无需注释</w:t>
      </w:r>
      <w:r>
        <w:t>"</w:t>
      </w:r>
      <w:r>
        <w:t>则是错误说法。</w:t>
      </w:r>
    </w:p>
    <w:p w14:paraId="4B1CF31F" w14:textId="77777777" w:rsidR="004B254D" w:rsidRPr="004B254D" w:rsidRDefault="004B254D">
      <w:pPr>
        <w:pStyle w:val="31"/>
      </w:pPr>
      <w:bookmarkStart w:id="99" w:name="_Toc240537822"/>
      <w:r w:rsidRPr="004B254D">
        <w:t>板块</w:t>
      </w:r>
      <w:r w:rsidRPr="004B254D">
        <w:t xml:space="preserve"> B</w:t>
      </w:r>
      <w:r w:rsidRPr="004B254D">
        <w:t>：</w:t>
      </w:r>
      <w:r w:rsidRPr="004B254D">
        <w:t xml:space="preserve">Anatomy of a Class </w:t>
      </w:r>
      <w:r w:rsidRPr="004B254D">
        <w:t>与</w:t>
      </w:r>
      <w:r w:rsidRPr="004B254D">
        <w:t xml:space="preserve"> Constructors</w:t>
      </w:r>
      <w:r w:rsidRPr="004B254D">
        <w:t>（</w:t>
      </w:r>
      <w:r w:rsidRPr="004B254D">
        <w:t>Topic 3.3 / 3.4</w:t>
      </w:r>
      <w:r w:rsidRPr="004B254D">
        <w:t>）</w:t>
      </w:r>
      <w:bookmarkEnd w:id="99"/>
    </w:p>
    <w:p w14:paraId="30A7CFD8" w14:textId="77777777" w:rsidR="004B254D" w:rsidRPr="004B254D" w:rsidRDefault="004B254D">
      <w:pPr>
        <w:pStyle w:val="4"/>
      </w:pPr>
      <w:r w:rsidRPr="004B254D">
        <w:t>Topic 3.3 Anatomy of a Class</w:t>
      </w:r>
      <w:r w:rsidRPr="004B254D">
        <w:t>（类的解剖）</w:t>
      </w:r>
    </w:p>
    <w:p w14:paraId="30DD544E" w14:textId="77777777" w:rsidR="004B254D" w:rsidRDefault="004B254D">
      <w:pPr>
        <w:rPr>
          <w:rFonts w:hint="eastAsia"/>
        </w:rPr>
      </w:pPr>
      <w:r>
        <w:t>一个最小可用的</w:t>
      </w:r>
      <w:r>
        <w:t xml:space="preserve"> Java </w:t>
      </w:r>
      <w:r>
        <w:t>类由三部分构成：</w:t>
      </w:r>
    </w:p>
    <w:p w14:paraId="35F80F13" w14:textId="77777777" w:rsidR="004B254D" w:rsidRDefault="004B254D">
      <w:pPr>
        <w:spacing w:line="360" w:lineRule="auto"/>
        <w:rPr>
          <w:rFonts w:hint="eastAsia"/>
        </w:rPr>
      </w:pPr>
      <w:r>
        <w:rPr>
          <w:rFonts w:ascii="var(--ff-code)" w:hAnsi="var(--ff-code)"/>
        </w:rPr>
        <w:t xml:space="preserve">public class ClassName {            // ① </w:t>
      </w:r>
      <w:r>
        <w:rPr>
          <w:rFonts w:ascii="var(--ff-code)" w:hAnsi="var(--ff-code)"/>
        </w:rPr>
        <w:t>类头：决定类名与可见性</w:t>
      </w:r>
      <w:r>
        <w:rPr>
          <w:rFonts w:ascii="var(--ff-code)" w:hAnsi="var(--ff-code)"/>
        </w:rPr>
        <w:br/>
        <w:t xml:space="preserve">    private int field;              // ② </w:t>
      </w:r>
      <w:r>
        <w:rPr>
          <w:rFonts w:ascii="var(--ff-code)" w:hAnsi="var(--ff-code)"/>
        </w:rPr>
        <w:t>实例变量区（</w:t>
      </w:r>
      <w:r>
        <w:rPr>
          <w:rFonts w:ascii="var(--ff-code)" w:hAnsi="var(--ff-code)"/>
        </w:rPr>
        <w:t>field section</w:t>
      </w:r>
      <w:r>
        <w:rPr>
          <w:rFonts w:ascii="var(--ff-code)" w:hAnsi="var(--ff-code)"/>
        </w:rPr>
        <w:t>）</w:t>
      </w:r>
      <w:r>
        <w:rPr>
          <w:rFonts w:ascii="var(--ff-code)" w:hAnsi="var(--ff-code)"/>
        </w:rPr>
        <w:br/>
        <w:t xml:space="preserve">    public ClassName(int f) {       // ③ </w:t>
      </w:r>
      <w:r>
        <w:rPr>
          <w:rFonts w:ascii="var(--ff-code)" w:hAnsi="var(--ff-code)"/>
        </w:rPr>
        <w:t>构造器（与类同名；无返回值声明）</w:t>
      </w:r>
      <w:r>
        <w:rPr>
          <w:rFonts w:ascii="var(--ff-code)" w:hAnsi="var(--ff-code)"/>
        </w:rPr>
        <w:br/>
        <w:t xml:space="preserve">        field = f;</w:t>
      </w:r>
      <w:r>
        <w:rPr>
          <w:rFonts w:ascii="var(--ff-code)" w:hAnsi="var(--ff-code)"/>
        </w:rPr>
        <w:br/>
        <w:t xml:space="preserve">    }</w:t>
      </w:r>
      <w:r>
        <w:rPr>
          <w:rFonts w:ascii="var(--ff-code)" w:hAnsi="var(--ff-code)"/>
        </w:rPr>
        <w:br/>
        <w:t xml:space="preserve">    public int getField() {         // ④ </w:t>
      </w:r>
      <w:r>
        <w:rPr>
          <w:rFonts w:ascii="var(--ff-code)" w:hAnsi="var(--ff-code)"/>
        </w:rPr>
        <w:t>方法区（</w:t>
      </w:r>
      <w:r>
        <w:rPr>
          <w:rFonts w:ascii="var(--ff-code)" w:hAnsi="var(--ff-code)"/>
        </w:rPr>
        <w:t>method section</w:t>
      </w:r>
      <w:r>
        <w:rPr>
          <w:rFonts w:ascii="var(--ff-code)" w:hAnsi="var(--ff-code)"/>
        </w:rPr>
        <w:t>）</w:t>
      </w:r>
      <w:r>
        <w:rPr>
          <w:rFonts w:ascii="var(--ff-code)" w:hAnsi="var(--ff-code)"/>
        </w:rPr>
        <w:br/>
        <w:t xml:space="preserve">        return field;</w:t>
      </w:r>
      <w:r>
        <w:rPr>
          <w:rFonts w:ascii="var(--ff-code)" w:hAnsi="var(--ff-code)"/>
        </w:rPr>
        <w:br/>
        <w:t xml:space="preserve">    }</w:t>
      </w:r>
      <w:r>
        <w:rPr>
          <w:rFonts w:ascii="var(--ff-code)" w:hAnsi="var(--ff-code)"/>
        </w:rPr>
        <w:br/>
        <w:t>}</w:t>
      </w:r>
      <w:r>
        <w:rPr>
          <w:rFonts w:ascii="var(--ff-code)" w:hAnsi="var(--ff-code)"/>
        </w:rPr>
        <w:br/>
      </w:r>
    </w:p>
    <w:p w14:paraId="08672479" w14:textId="77777777" w:rsidR="004B254D" w:rsidRDefault="004B254D">
      <w:pPr>
        <w:rPr>
          <w:rFonts w:hint="eastAsia"/>
        </w:rPr>
      </w:pPr>
      <w:r>
        <w:rPr>
          <w:b/>
        </w:rPr>
        <w:t xml:space="preserve">UML </w:t>
      </w:r>
      <w:r>
        <w:rPr>
          <w:b/>
        </w:rPr>
        <w:t>类图</w:t>
      </w:r>
      <w:r>
        <w:t>（考试有时候会给出或要求识别）：</w:t>
      </w:r>
    </w:p>
    <w:tbl>
      <w:tblPr>
        <w:tblW w:w="0" w:type="auto"/>
        <w:tblLook w:val="04A0" w:firstRow="1" w:lastRow="0" w:firstColumn="1" w:lastColumn="0" w:noHBand="0" w:noVBand="1"/>
      </w:tblPr>
      <w:tblGrid>
        <w:gridCol w:w="8528"/>
      </w:tblGrid>
      <w:tr w:rsidR="004B254D" w14:paraId="21C36CEA" w14:textId="77777777">
        <w:tc>
          <w:tcPr>
            <w:tcW w:w="8640" w:type="dxa"/>
          </w:tcPr>
          <w:p w14:paraId="77EEDDE4" w14:textId="77777777" w:rsidR="004B254D" w:rsidRDefault="004B254D">
            <w:pPr>
              <w:rPr>
                <w:rFonts w:hint="eastAsia"/>
              </w:rPr>
            </w:pPr>
            <w:r>
              <w:rPr>
                <w:b/>
              </w:rPr>
              <w:t>ClassName</w:t>
            </w:r>
          </w:p>
        </w:tc>
      </w:tr>
      <w:tr w:rsidR="004B254D" w14:paraId="72CB438A" w14:textId="77777777">
        <w:tc>
          <w:tcPr>
            <w:tcW w:w="8640" w:type="dxa"/>
          </w:tcPr>
          <w:p w14:paraId="613614DD" w14:textId="77777777" w:rsidR="004B254D" w:rsidRDefault="004B254D">
            <w:pPr>
              <w:rPr>
                <w:rFonts w:hint="eastAsia"/>
              </w:rPr>
            </w:pPr>
            <w:r>
              <w:t>- field : int</w:t>
            </w:r>
          </w:p>
        </w:tc>
      </w:tr>
      <w:tr w:rsidR="004B254D" w14:paraId="23E55540" w14:textId="77777777">
        <w:tc>
          <w:tcPr>
            <w:tcW w:w="8640" w:type="dxa"/>
          </w:tcPr>
          <w:p w14:paraId="7AEAFC7E" w14:textId="77777777" w:rsidR="004B254D" w:rsidRDefault="004B254D">
            <w:pPr>
              <w:rPr>
                <w:rFonts w:hint="eastAsia"/>
              </w:rPr>
            </w:pPr>
            <w:r>
              <w:t>+ ClassName(f : int)</w:t>
            </w:r>
          </w:p>
        </w:tc>
      </w:tr>
      <w:tr w:rsidR="004B254D" w14:paraId="2FEDD81E" w14:textId="77777777">
        <w:tc>
          <w:tcPr>
            <w:tcW w:w="8640" w:type="dxa"/>
          </w:tcPr>
          <w:p w14:paraId="30044C3F" w14:textId="77777777" w:rsidR="004B254D" w:rsidRDefault="004B254D">
            <w:pPr>
              <w:rPr>
                <w:rFonts w:hint="eastAsia"/>
              </w:rPr>
            </w:pPr>
            <w:r>
              <w:t>+ getField() : int</w:t>
            </w:r>
          </w:p>
        </w:tc>
      </w:tr>
    </w:tbl>
    <w:p w14:paraId="5288B876" w14:textId="77777777" w:rsidR="004B254D" w:rsidRDefault="004B254D">
      <w:pPr>
        <w:rPr>
          <w:rFonts w:hint="eastAsia"/>
        </w:rPr>
      </w:pPr>
    </w:p>
    <w:p w14:paraId="62195E3B" w14:textId="77777777" w:rsidR="004B254D" w:rsidRDefault="004B254D">
      <w:pPr>
        <w:rPr>
          <w:rFonts w:hint="eastAsia"/>
        </w:rPr>
      </w:pPr>
      <w:r>
        <w:rPr>
          <w:rFonts w:ascii="var(--ff-code)" w:hAnsi="var(--ff-code)"/>
        </w:rPr>
        <w:t>-</w:t>
      </w:r>
      <w:r>
        <w:t xml:space="preserve"> </w:t>
      </w:r>
      <w:r>
        <w:t>表示</w:t>
      </w:r>
      <w:r>
        <w:t xml:space="preserve"> </w:t>
      </w:r>
      <w:r>
        <w:rPr>
          <w:rFonts w:ascii="var(--ff-code)" w:hAnsi="var(--ff-code)"/>
        </w:rPr>
        <w:t>private</w:t>
      </w:r>
      <w:r>
        <w:t>，</w:t>
      </w:r>
      <w:r>
        <w:rPr>
          <w:rFonts w:ascii="var(--ff-code)" w:hAnsi="var(--ff-code)"/>
        </w:rPr>
        <w:t>+</w:t>
      </w:r>
      <w:r>
        <w:t xml:space="preserve"> </w:t>
      </w:r>
      <w:r>
        <w:t>表示</w:t>
      </w:r>
      <w:r>
        <w:t xml:space="preserve"> </w:t>
      </w:r>
      <w:r>
        <w:rPr>
          <w:rFonts w:ascii="var(--ff-code)" w:hAnsi="var(--ff-code)"/>
        </w:rPr>
        <w:t>public</w:t>
      </w:r>
      <w:r>
        <w:t>。</w:t>
      </w:r>
      <w:r>
        <w:t xml:space="preserve">UML </w:t>
      </w:r>
      <w:r>
        <w:t>中</w:t>
      </w:r>
      <w:r>
        <w:rPr>
          <w:b/>
        </w:rPr>
        <w:t>仅列属性名与类型，不写</w:t>
      </w:r>
      <w:r>
        <w:rPr>
          <w:b/>
        </w:rPr>
        <w:t xml:space="preserve"> </w:t>
      </w:r>
      <w:r>
        <w:rPr>
          <w:rFonts w:ascii="var(--ff-code)" w:hAnsi="var(--ff-code)"/>
          <w:b/>
        </w:rPr>
        <w:t>private int</w:t>
      </w:r>
      <w:r>
        <w:t>。</w:t>
      </w:r>
    </w:p>
    <w:p w14:paraId="0240F5B3" w14:textId="77777777" w:rsidR="004B254D" w:rsidRPr="004B254D" w:rsidRDefault="004B254D">
      <w:pPr>
        <w:pStyle w:val="4"/>
      </w:pPr>
      <w:r w:rsidRPr="004B254D">
        <w:t>Topic 3.4 Constructors</w:t>
      </w:r>
      <w:r w:rsidRPr="004B254D">
        <w:t>（构造器）</w:t>
      </w:r>
    </w:p>
    <w:p w14:paraId="111E7599" w14:textId="77777777" w:rsidR="004B254D" w:rsidRDefault="004B254D">
      <w:pPr>
        <w:rPr>
          <w:rFonts w:hint="eastAsia"/>
        </w:rPr>
      </w:pPr>
      <w:r>
        <w:t>构造器是</w:t>
      </w:r>
      <w:r>
        <w:t xml:space="preserve"> </w:t>
      </w:r>
      <w:r>
        <w:rPr>
          <w:b/>
        </w:rPr>
        <w:t>与类同名、无返回类型声明、用于初始化实例变量</w:t>
      </w:r>
      <w:r>
        <w:t xml:space="preserve"> </w:t>
      </w:r>
      <w:r>
        <w:t>的特殊方法。考试最高频考点：</w:t>
      </w:r>
    </w:p>
    <w:tbl>
      <w:tblPr>
        <w:tblW w:w="0" w:type="auto"/>
        <w:tblLook w:val="04A0" w:firstRow="1" w:lastRow="0" w:firstColumn="1" w:lastColumn="0" w:noHBand="0" w:noVBand="1"/>
      </w:tblPr>
      <w:tblGrid>
        <w:gridCol w:w="2827"/>
        <w:gridCol w:w="2855"/>
        <w:gridCol w:w="2846"/>
      </w:tblGrid>
      <w:tr w:rsidR="004B254D" w14:paraId="39ADC142" w14:textId="77777777">
        <w:tc>
          <w:tcPr>
            <w:tcW w:w="2880" w:type="dxa"/>
          </w:tcPr>
          <w:p w14:paraId="58923072" w14:textId="77777777" w:rsidR="004B254D" w:rsidRDefault="004B254D">
            <w:pPr>
              <w:rPr>
                <w:rFonts w:hint="eastAsia"/>
              </w:rPr>
            </w:pPr>
            <w:r>
              <w:rPr>
                <w:b/>
              </w:rPr>
              <w:t>考点</w:t>
            </w:r>
          </w:p>
        </w:tc>
        <w:tc>
          <w:tcPr>
            <w:tcW w:w="2880" w:type="dxa"/>
          </w:tcPr>
          <w:p w14:paraId="7B59694A" w14:textId="77777777" w:rsidR="004B254D" w:rsidRDefault="004B254D">
            <w:pPr>
              <w:rPr>
                <w:rFonts w:hint="eastAsia"/>
              </w:rPr>
            </w:pPr>
            <w:r>
              <w:rPr>
                <w:b/>
              </w:rPr>
              <w:t>描述</w:t>
            </w:r>
          </w:p>
        </w:tc>
        <w:tc>
          <w:tcPr>
            <w:tcW w:w="2880" w:type="dxa"/>
          </w:tcPr>
          <w:p w14:paraId="302940F5" w14:textId="77777777" w:rsidR="004B254D" w:rsidRDefault="004B254D">
            <w:pPr>
              <w:rPr>
                <w:rFonts w:hint="eastAsia"/>
              </w:rPr>
            </w:pPr>
            <w:r>
              <w:rPr>
                <w:b/>
              </w:rPr>
              <w:t>例子</w:t>
            </w:r>
          </w:p>
        </w:tc>
      </w:tr>
      <w:tr w:rsidR="004B254D" w14:paraId="0A93BA4B" w14:textId="77777777">
        <w:tc>
          <w:tcPr>
            <w:tcW w:w="2880" w:type="dxa"/>
          </w:tcPr>
          <w:p w14:paraId="59DBDB0A" w14:textId="77777777" w:rsidR="004B254D" w:rsidRDefault="004B254D">
            <w:pPr>
              <w:rPr>
                <w:rFonts w:hint="eastAsia"/>
              </w:rPr>
            </w:pPr>
            <w:r>
              <w:t>带参数构造器</w:t>
            </w:r>
          </w:p>
        </w:tc>
        <w:tc>
          <w:tcPr>
            <w:tcW w:w="2880" w:type="dxa"/>
          </w:tcPr>
          <w:p w14:paraId="626EF535" w14:textId="77777777" w:rsidR="004B254D" w:rsidRDefault="004B254D">
            <w:pPr>
              <w:rPr>
                <w:rFonts w:hint="eastAsia"/>
              </w:rPr>
            </w:pPr>
            <w:r>
              <w:rPr>
                <w:rFonts w:ascii="var(--ff-code)" w:hAnsi="var(--ff-code)"/>
              </w:rPr>
              <w:t>public ClassName(T1 p1, T2 p2) { ... }</w:t>
            </w:r>
          </w:p>
        </w:tc>
        <w:tc>
          <w:tcPr>
            <w:tcW w:w="2880" w:type="dxa"/>
          </w:tcPr>
          <w:p w14:paraId="55C1E5A4" w14:textId="77777777" w:rsidR="004B254D" w:rsidRDefault="004B254D">
            <w:pPr>
              <w:rPr>
                <w:rFonts w:hint="eastAsia"/>
              </w:rPr>
            </w:pPr>
            <w:r>
              <w:rPr>
                <w:rFonts w:ascii="var(--ff-code)" w:hAnsi="var(--ff-code)"/>
              </w:rPr>
              <w:t>public Player(String name, int age)</w:t>
            </w:r>
          </w:p>
        </w:tc>
      </w:tr>
      <w:tr w:rsidR="004B254D" w14:paraId="542EA652" w14:textId="77777777">
        <w:tc>
          <w:tcPr>
            <w:tcW w:w="2880" w:type="dxa"/>
          </w:tcPr>
          <w:p w14:paraId="605E906F" w14:textId="77777777" w:rsidR="004B254D" w:rsidRDefault="004B254D">
            <w:pPr>
              <w:rPr>
                <w:rFonts w:hint="eastAsia"/>
              </w:rPr>
            </w:pPr>
            <w:r>
              <w:t>默认构造器</w:t>
            </w:r>
          </w:p>
        </w:tc>
        <w:tc>
          <w:tcPr>
            <w:tcW w:w="2880" w:type="dxa"/>
          </w:tcPr>
          <w:p w14:paraId="26D7CD37" w14:textId="77777777" w:rsidR="004B254D" w:rsidRDefault="004B254D">
            <w:pPr>
              <w:rPr>
                <w:rFonts w:hint="eastAsia"/>
              </w:rPr>
            </w:pPr>
            <w:r>
              <w:t>类</w:t>
            </w:r>
            <w:r>
              <w:t xml:space="preserve"> </w:t>
            </w:r>
            <w:r>
              <w:rPr>
                <w:b/>
              </w:rPr>
              <w:t>未声明任何</w:t>
            </w:r>
            <w:r>
              <w:t xml:space="preserve"> </w:t>
            </w:r>
            <w:r>
              <w:t>构造器时</w:t>
            </w:r>
            <w:r>
              <w:t xml:space="preserve"> Java </w:t>
            </w:r>
            <w:r>
              <w:t>自动提供，参数列表为空，所有实例变量取默认值（</w:t>
            </w:r>
            <w:r>
              <w:t xml:space="preserve">int=0 / double=0.0 / boolean=false / </w:t>
            </w:r>
            <w:r>
              <w:t>引用</w:t>
            </w:r>
            <w:r>
              <w:t>=null</w:t>
            </w:r>
            <w:r>
              <w:t>）</w:t>
            </w:r>
          </w:p>
        </w:tc>
        <w:tc>
          <w:tcPr>
            <w:tcW w:w="2880" w:type="dxa"/>
          </w:tcPr>
          <w:p w14:paraId="3FE8771F" w14:textId="77777777" w:rsidR="004B254D" w:rsidRDefault="004B254D">
            <w:pPr>
              <w:rPr>
                <w:rFonts w:hint="eastAsia"/>
              </w:rPr>
            </w:pPr>
            <w:r>
              <w:rPr>
                <w:rFonts w:ascii="var(--ff-code)" w:hAnsi="var(--ff-code)"/>
              </w:rPr>
              <w:t>new Foo()</w:t>
            </w:r>
            <w:r>
              <w:t xml:space="preserve"> </w:t>
            </w:r>
            <w:r>
              <w:t>不报错</w:t>
            </w:r>
          </w:p>
        </w:tc>
      </w:tr>
      <w:tr w:rsidR="004B254D" w14:paraId="11BC9A83" w14:textId="77777777">
        <w:tc>
          <w:tcPr>
            <w:tcW w:w="2880" w:type="dxa"/>
          </w:tcPr>
          <w:p w14:paraId="1CAF6B43" w14:textId="77777777" w:rsidR="004B254D" w:rsidRDefault="004B254D">
            <w:pPr>
              <w:rPr>
                <w:rFonts w:hint="eastAsia"/>
              </w:rPr>
            </w:pPr>
            <w:r>
              <w:t>多构造器重载</w:t>
            </w:r>
          </w:p>
        </w:tc>
        <w:tc>
          <w:tcPr>
            <w:tcW w:w="2880" w:type="dxa"/>
          </w:tcPr>
          <w:p w14:paraId="10B2AA28" w14:textId="77777777" w:rsidR="004B254D" w:rsidRDefault="004B254D">
            <w:pPr>
              <w:rPr>
                <w:rFonts w:hint="eastAsia"/>
              </w:rPr>
            </w:pPr>
            <w:r>
              <w:t>参数列表不同（数量或类型不同）即可重载；返回类型不同不构成重载</w:t>
            </w:r>
          </w:p>
        </w:tc>
        <w:tc>
          <w:tcPr>
            <w:tcW w:w="2880" w:type="dxa"/>
          </w:tcPr>
          <w:p w14:paraId="31367894" w14:textId="77777777" w:rsidR="004B254D" w:rsidRDefault="004B254D">
            <w:pPr>
              <w:rPr>
                <w:rFonts w:hint="eastAsia"/>
              </w:rPr>
            </w:pPr>
            <w:r>
              <w:t>同一类可有</w:t>
            </w:r>
            <w:r>
              <w:t xml:space="preserve"> </w:t>
            </w:r>
            <w:r>
              <w:rPr>
                <w:rFonts w:ascii="var(--ff-code)" w:hAnsi="var(--ff-code)"/>
              </w:rPr>
              <w:t>Player()</w:t>
            </w:r>
            <w:r>
              <w:t xml:space="preserve"> </w:t>
            </w:r>
            <w:r>
              <w:t>与</w:t>
            </w:r>
            <w:r>
              <w:t xml:space="preserve"> </w:t>
            </w:r>
            <w:r>
              <w:rPr>
                <w:rFonts w:ascii="var(--ff-code)" w:hAnsi="var(--ff-code)"/>
              </w:rPr>
              <w:t>Player(String, int)</w:t>
            </w:r>
          </w:p>
        </w:tc>
      </w:tr>
      <w:tr w:rsidR="004B254D" w14:paraId="05B0C427" w14:textId="77777777">
        <w:tc>
          <w:tcPr>
            <w:tcW w:w="2880" w:type="dxa"/>
          </w:tcPr>
          <w:p w14:paraId="0B8057C7" w14:textId="77777777" w:rsidR="004B254D" w:rsidRDefault="004B254D">
            <w:pPr>
              <w:rPr>
                <w:rFonts w:hint="eastAsia"/>
              </w:rPr>
            </w:pPr>
            <w:r>
              <w:t>防御性拷贝</w:t>
            </w:r>
          </w:p>
        </w:tc>
        <w:tc>
          <w:tcPr>
            <w:tcW w:w="2880" w:type="dxa"/>
          </w:tcPr>
          <w:p w14:paraId="55B42C02" w14:textId="77777777" w:rsidR="004B254D" w:rsidRDefault="004B254D">
            <w:pPr>
              <w:rPr>
                <w:rFonts w:hint="eastAsia"/>
              </w:rPr>
            </w:pPr>
            <w:r>
              <w:t>可变对象作为参数时（如自定义</w:t>
            </w:r>
            <w:r>
              <w:t xml:space="preserve"> </w:t>
            </w:r>
            <w:r>
              <w:rPr>
                <w:rFonts w:ascii="var(--ff-code)" w:hAnsi="var(--ff-code)"/>
              </w:rPr>
              <w:t>ArrayList</w:t>
            </w:r>
            <w:r>
              <w:t xml:space="preserve"> </w:t>
            </w:r>
            <w:r>
              <w:t>），应用</w:t>
            </w:r>
            <w:r>
              <w:t xml:space="preserve"> </w:t>
            </w:r>
            <w:r>
              <w:rPr>
                <w:rFonts w:ascii="var(--ff-code)" w:hAnsi="var(--ff-code)"/>
              </w:rPr>
              <w:t>new ArrayList&lt;&gt;(list)</w:t>
            </w:r>
            <w:r>
              <w:t xml:space="preserve"> </w:t>
            </w:r>
            <w:r>
              <w:t>复制一份</w:t>
            </w:r>
          </w:p>
        </w:tc>
        <w:tc>
          <w:tcPr>
            <w:tcW w:w="2880" w:type="dxa"/>
          </w:tcPr>
          <w:p w14:paraId="7C0923D6" w14:textId="77777777" w:rsidR="004B254D" w:rsidRDefault="004B254D">
            <w:pPr>
              <w:rPr>
                <w:rFonts w:hint="eastAsia"/>
              </w:rPr>
            </w:pPr>
            <w:r>
              <w:t>防止外部引用修改内部状态</w:t>
            </w:r>
          </w:p>
        </w:tc>
      </w:tr>
      <w:tr w:rsidR="004B254D" w14:paraId="08D832DC" w14:textId="77777777">
        <w:tc>
          <w:tcPr>
            <w:tcW w:w="2880" w:type="dxa"/>
          </w:tcPr>
          <w:p w14:paraId="6961C5EF" w14:textId="77777777" w:rsidR="004B254D" w:rsidRDefault="004B254D">
            <w:pPr>
              <w:rPr>
                <w:rFonts w:hint="eastAsia"/>
              </w:rPr>
            </w:pPr>
            <w:r>
              <w:rPr>
                <w:rFonts w:ascii="var(--ff-code)" w:hAnsi="var(--ff-code)"/>
              </w:rPr>
              <w:t>this(...)</w:t>
            </w:r>
            <w:r>
              <w:t xml:space="preserve"> </w:t>
            </w:r>
            <w:r>
              <w:t>调用兄弟构造器</w:t>
            </w:r>
          </w:p>
        </w:tc>
        <w:tc>
          <w:tcPr>
            <w:tcW w:w="2880" w:type="dxa"/>
          </w:tcPr>
          <w:p w14:paraId="66F363BF" w14:textId="77777777" w:rsidR="004B254D" w:rsidRDefault="004B254D">
            <w:pPr>
              <w:rPr>
                <w:rFonts w:hint="eastAsia"/>
              </w:rPr>
            </w:pPr>
            <w:r>
              <w:t>必须放在构造器</w:t>
            </w:r>
            <w:r>
              <w:t xml:space="preserve"> </w:t>
            </w:r>
            <w:r>
              <w:rPr>
                <w:b/>
              </w:rPr>
              <w:t>第一行</w:t>
            </w:r>
          </w:p>
        </w:tc>
        <w:tc>
          <w:tcPr>
            <w:tcW w:w="2880" w:type="dxa"/>
          </w:tcPr>
          <w:p w14:paraId="2246953E" w14:textId="77777777" w:rsidR="004B254D" w:rsidRDefault="004B254D">
            <w:pPr>
              <w:rPr>
                <w:rFonts w:hint="eastAsia"/>
              </w:rPr>
            </w:pPr>
            <w:r>
              <w:rPr>
                <w:rFonts w:ascii="var(--ff-code)" w:hAnsi="var(--ff-code)"/>
              </w:rPr>
              <w:t>this(); this("Bob");</w:t>
            </w:r>
          </w:p>
        </w:tc>
      </w:tr>
    </w:tbl>
    <w:p w14:paraId="6923D266" w14:textId="77777777" w:rsidR="004B254D" w:rsidRDefault="004B254D">
      <w:pPr>
        <w:rPr>
          <w:rFonts w:hint="eastAsia"/>
        </w:rPr>
      </w:pPr>
    </w:p>
    <w:p w14:paraId="1E4B80E7" w14:textId="77777777" w:rsidR="004B254D" w:rsidRDefault="004B254D">
      <w:pPr>
        <w:rPr>
          <w:rFonts w:hint="eastAsia"/>
        </w:rPr>
      </w:pPr>
      <w:r>
        <w:rPr>
          <w:b/>
        </w:rPr>
        <w:t>示例：可变的构造器场景</w:t>
      </w:r>
    </w:p>
    <w:p w14:paraId="519CDC55" w14:textId="77777777" w:rsidR="004B254D" w:rsidRDefault="004B254D">
      <w:pPr>
        <w:spacing w:line="360" w:lineRule="auto"/>
        <w:rPr>
          <w:rFonts w:hint="eastAsia"/>
        </w:rPr>
      </w:pPr>
      <w:r>
        <w:rPr>
          <w:rFonts w:ascii="var(--ff-code)" w:hAnsi="var(--ff-code)"/>
        </w:rPr>
        <w:t>public class Team {</w:t>
      </w:r>
      <w:r>
        <w:rPr>
          <w:rFonts w:ascii="var(--ff-code)" w:hAnsi="var(--ff-code)"/>
        </w:rPr>
        <w:br/>
        <w:t xml:space="preserve">    private String name;</w:t>
      </w:r>
      <w:r>
        <w:rPr>
          <w:rFonts w:ascii="var(--ff-code)" w:hAnsi="var(--ff-code)"/>
        </w:rPr>
        <w:br/>
        <w:t xml:space="preserve">    private ArrayList&lt;String&gt; members;</w:t>
      </w:r>
      <w:r>
        <w:rPr>
          <w:rFonts w:ascii="var(--ff-code)" w:hAnsi="var(--ff-code)"/>
        </w:rPr>
        <w:br/>
      </w:r>
      <w:r>
        <w:rPr>
          <w:rFonts w:ascii="var(--ff-code)" w:hAnsi="var(--ff-code)"/>
        </w:rPr>
        <w:lastRenderedPageBreak/>
        <w:t xml:space="preserve">    public Team(String name, ArrayList&lt;String&gt; members) {</w:t>
      </w:r>
      <w:r>
        <w:rPr>
          <w:rFonts w:ascii="var(--ff-code)" w:hAnsi="var(--ff-code)"/>
        </w:rPr>
        <w:br/>
        <w:t xml:space="preserve">        this.name = name;</w:t>
      </w:r>
      <w:r>
        <w:rPr>
          <w:rFonts w:ascii="var(--ff-code)" w:hAnsi="var(--ff-code)"/>
        </w:rPr>
        <w:br/>
        <w:t xml:space="preserve">        this.members = new ArrayList&lt;&gt;(members);  // </w:t>
      </w:r>
      <w:r>
        <w:rPr>
          <w:rFonts w:ascii="var(--ff-code)" w:hAnsi="var(--ff-code)"/>
        </w:rPr>
        <w:t>防御性拷贝</w:t>
      </w:r>
      <w:r>
        <w:rPr>
          <w:rFonts w:ascii="var(--ff-code)" w:hAnsi="var(--ff-code)"/>
        </w:rPr>
        <w:br/>
        <w:t xml:space="preserve">    }</w:t>
      </w:r>
      <w:r>
        <w:rPr>
          <w:rFonts w:ascii="var(--ff-code)" w:hAnsi="var(--ff-code)"/>
        </w:rPr>
        <w:br/>
        <w:t>}</w:t>
      </w:r>
      <w:r>
        <w:rPr>
          <w:rFonts w:ascii="var(--ff-code)" w:hAnsi="var(--ff-code)"/>
        </w:rPr>
        <w:br/>
      </w:r>
    </w:p>
    <w:p w14:paraId="09BD8E7C" w14:textId="77777777" w:rsidR="004B254D" w:rsidRPr="004B254D" w:rsidRDefault="004B254D">
      <w:pPr>
        <w:pStyle w:val="31"/>
      </w:pPr>
      <w:bookmarkStart w:id="100" w:name="_Toc240537823"/>
      <w:r w:rsidRPr="004B254D">
        <w:t>板块</w:t>
      </w:r>
      <w:r w:rsidRPr="004B254D">
        <w:t xml:space="preserve"> C</w:t>
      </w:r>
      <w:r w:rsidRPr="004B254D">
        <w:t>：</w:t>
      </w:r>
      <w:r w:rsidRPr="004B254D">
        <w:t xml:space="preserve">Methods </w:t>
      </w:r>
      <w:r w:rsidRPr="004B254D">
        <w:t>与引用传递（</w:t>
      </w:r>
      <w:r w:rsidRPr="004B254D">
        <w:t>Topic 3.5 / 3.6</w:t>
      </w:r>
      <w:r w:rsidRPr="004B254D">
        <w:t>）</w:t>
      </w:r>
      <w:bookmarkEnd w:id="100"/>
    </w:p>
    <w:p w14:paraId="480FEA36" w14:textId="77777777" w:rsidR="004B254D" w:rsidRPr="004B254D" w:rsidRDefault="004B254D">
      <w:pPr>
        <w:pStyle w:val="4"/>
      </w:pPr>
      <w:r w:rsidRPr="004B254D">
        <w:t>Topic 3.5 Methods: How to Write Them</w:t>
      </w:r>
      <w:r w:rsidRPr="004B254D">
        <w:t>（方法的写法）</w:t>
      </w:r>
    </w:p>
    <w:tbl>
      <w:tblPr>
        <w:tblW w:w="0" w:type="auto"/>
        <w:tblLook w:val="04A0" w:firstRow="1" w:lastRow="0" w:firstColumn="1" w:lastColumn="0" w:noHBand="0" w:noVBand="1"/>
      </w:tblPr>
      <w:tblGrid>
        <w:gridCol w:w="2821"/>
        <w:gridCol w:w="2845"/>
        <w:gridCol w:w="2862"/>
      </w:tblGrid>
      <w:tr w:rsidR="004B254D" w14:paraId="059421AA" w14:textId="77777777">
        <w:tc>
          <w:tcPr>
            <w:tcW w:w="2880" w:type="dxa"/>
          </w:tcPr>
          <w:p w14:paraId="2598F82E" w14:textId="77777777" w:rsidR="004B254D" w:rsidRDefault="004B254D">
            <w:pPr>
              <w:rPr>
                <w:rFonts w:hint="eastAsia"/>
              </w:rPr>
            </w:pPr>
            <w:r>
              <w:rPr>
                <w:b/>
              </w:rPr>
              <w:t>类别</w:t>
            </w:r>
          </w:p>
        </w:tc>
        <w:tc>
          <w:tcPr>
            <w:tcW w:w="2880" w:type="dxa"/>
          </w:tcPr>
          <w:p w14:paraId="7875B906" w14:textId="77777777" w:rsidR="004B254D" w:rsidRDefault="004B254D">
            <w:pPr>
              <w:rPr>
                <w:rFonts w:hint="eastAsia"/>
              </w:rPr>
            </w:pPr>
            <w:r>
              <w:rPr>
                <w:b/>
              </w:rPr>
              <w:t>签名模式</w:t>
            </w:r>
          </w:p>
        </w:tc>
        <w:tc>
          <w:tcPr>
            <w:tcW w:w="2880" w:type="dxa"/>
          </w:tcPr>
          <w:p w14:paraId="574823D9" w14:textId="77777777" w:rsidR="004B254D" w:rsidRDefault="004B254D">
            <w:pPr>
              <w:rPr>
                <w:rFonts w:hint="eastAsia"/>
              </w:rPr>
            </w:pPr>
            <w:r>
              <w:rPr>
                <w:b/>
              </w:rPr>
              <w:t>示例</w:t>
            </w:r>
          </w:p>
        </w:tc>
      </w:tr>
      <w:tr w:rsidR="004B254D" w14:paraId="12F8CF29" w14:textId="77777777">
        <w:tc>
          <w:tcPr>
            <w:tcW w:w="2880" w:type="dxa"/>
          </w:tcPr>
          <w:p w14:paraId="1EDC2477" w14:textId="77777777" w:rsidR="004B254D" w:rsidRDefault="004B254D">
            <w:pPr>
              <w:rPr>
                <w:rFonts w:hint="eastAsia"/>
              </w:rPr>
            </w:pPr>
            <w:r>
              <w:t>访问器</w:t>
            </w:r>
            <w:r>
              <w:t xml:space="preserve"> (accessor / getter)</w:t>
            </w:r>
          </w:p>
        </w:tc>
        <w:tc>
          <w:tcPr>
            <w:tcW w:w="2880" w:type="dxa"/>
          </w:tcPr>
          <w:p w14:paraId="7E6FBB6C" w14:textId="77777777" w:rsidR="004B254D" w:rsidRDefault="004B254D">
            <w:pPr>
              <w:rPr>
                <w:rFonts w:hint="eastAsia"/>
              </w:rPr>
            </w:pPr>
            <w:r>
              <w:rPr>
                <w:rFonts w:ascii="var(--ff-code)" w:hAnsi="var(--ff-code)"/>
              </w:rPr>
              <w:t>public T getX()</w:t>
            </w:r>
          </w:p>
        </w:tc>
        <w:tc>
          <w:tcPr>
            <w:tcW w:w="2880" w:type="dxa"/>
          </w:tcPr>
          <w:p w14:paraId="1F762868" w14:textId="77777777" w:rsidR="004B254D" w:rsidRDefault="004B254D">
            <w:pPr>
              <w:rPr>
                <w:rFonts w:hint="eastAsia"/>
              </w:rPr>
            </w:pPr>
            <w:r>
              <w:rPr>
                <w:rFonts w:ascii="var(--ff-code)" w:hAnsi="var(--ff-code)"/>
              </w:rPr>
              <w:t>public int getScore() { return score; }</w:t>
            </w:r>
          </w:p>
        </w:tc>
      </w:tr>
      <w:tr w:rsidR="004B254D" w14:paraId="7954051E" w14:textId="77777777">
        <w:tc>
          <w:tcPr>
            <w:tcW w:w="2880" w:type="dxa"/>
          </w:tcPr>
          <w:p w14:paraId="6E302644" w14:textId="77777777" w:rsidR="004B254D" w:rsidRDefault="004B254D">
            <w:pPr>
              <w:rPr>
                <w:rFonts w:hint="eastAsia"/>
              </w:rPr>
            </w:pPr>
            <w:r>
              <w:t>修改器</w:t>
            </w:r>
            <w:r>
              <w:t xml:space="preserve"> (mutator / setter)</w:t>
            </w:r>
          </w:p>
        </w:tc>
        <w:tc>
          <w:tcPr>
            <w:tcW w:w="2880" w:type="dxa"/>
          </w:tcPr>
          <w:p w14:paraId="4838FEC1" w14:textId="77777777" w:rsidR="004B254D" w:rsidRDefault="004B254D">
            <w:pPr>
              <w:rPr>
                <w:rFonts w:hint="eastAsia"/>
              </w:rPr>
            </w:pPr>
            <w:r>
              <w:rPr>
                <w:rFonts w:ascii="var(--ff-code)" w:hAnsi="var(--ff-code)"/>
              </w:rPr>
              <w:t>public void setX(T v)</w:t>
            </w:r>
          </w:p>
        </w:tc>
        <w:tc>
          <w:tcPr>
            <w:tcW w:w="2880" w:type="dxa"/>
          </w:tcPr>
          <w:p w14:paraId="4D921C49" w14:textId="77777777" w:rsidR="004B254D" w:rsidRDefault="004B254D">
            <w:pPr>
              <w:rPr>
                <w:rFonts w:hint="eastAsia"/>
              </w:rPr>
            </w:pPr>
            <w:r>
              <w:rPr>
                <w:rFonts w:ascii="var(--ff-code)" w:hAnsi="var(--ff-code)"/>
              </w:rPr>
              <w:t>public void setScore(int s) { score = s; }</w:t>
            </w:r>
          </w:p>
        </w:tc>
      </w:tr>
      <w:tr w:rsidR="004B254D" w14:paraId="178B9965" w14:textId="77777777">
        <w:tc>
          <w:tcPr>
            <w:tcW w:w="2880" w:type="dxa"/>
          </w:tcPr>
          <w:p w14:paraId="27553F9E" w14:textId="77777777" w:rsidR="004B254D" w:rsidRDefault="004B254D">
            <w:pPr>
              <w:rPr>
                <w:rFonts w:hint="eastAsia"/>
              </w:rPr>
            </w:pPr>
            <w:r>
              <w:t>行为方法</w:t>
            </w:r>
            <w:r>
              <w:t xml:space="preserve"> (behavior)</w:t>
            </w:r>
          </w:p>
        </w:tc>
        <w:tc>
          <w:tcPr>
            <w:tcW w:w="2880" w:type="dxa"/>
          </w:tcPr>
          <w:p w14:paraId="0C7663A6" w14:textId="77777777" w:rsidR="004B254D" w:rsidRDefault="004B254D">
            <w:pPr>
              <w:rPr>
                <w:rFonts w:hint="eastAsia"/>
              </w:rPr>
            </w:pPr>
            <w:r>
              <w:rPr>
                <w:rFonts w:ascii="var(--ff-code)" w:hAnsi="var(--ff-code)"/>
              </w:rPr>
              <w:t>public T doSomething(...)</w:t>
            </w:r>
          </w:p>
        </w:tc>
        <w:tc>
          <w:tcPr>
            <w:tcW w:w="2880" w:type="dxa"/>
          </w:tcPr>
          <w:p w14:paraId="34D98337" w14:textId="77777777" w:rsidR="004B254D" w:rsidRDefault="004B254D">
            <w:pPr>
              <w:rPr>
                <w:rFonts w:hint="eastAsia"/>
              </w:rPr>
            </w:pPr>
            <w:r>
              <w:rPr>
                <w:rFonts w:ascii="var(--ff-code)" w:hAnsi="var(--ff-code)"/>
              </w:rPr>
              <w:t>public boolean canMakeTrip(double miles)</w:t>
            </w:r>
          </w:p>
        </w:tc>
      </w:tr>
      <w:tr w:rsidR="004B254D" w14:paraId="1843EA9D" w14:textId="77777777">
        <w:tc>
          <w:tcPr>
            <w:tcW w:w="2880" w:type="dxa"/>
          </w:tcPr>
          <w:p w14:paraId="618864F2" w14:textId="77777777" w:rsidR="004B254D" w:rsidRDefault="004B254D">
            <w:pPr>
              <w:rPr>
                <w:rFonts w:hint="eastAsia"/>
              </w:rPr>
            </w:pPr>
            <w:r>
              <w:t>静态方法</w:t>
            </w:r>
          </w:p>
        </w:tc>
        <w:tc>
          <w:tcPr>
            <w:tcW w:w="2880" w:type="dxa"/>
          </w:tcPr>
          <w:p w14:paraId="48958D07" w14:textId="77777777" w:rsidR="004B254D" w:rsidRDefault="004B254D">
            <w:pPr>
              <w:rPr>
                <w:rFonts w:hint="eastAsia"/>
              </w:rPr>
            </w:pPr>
            <w:r>
              <w:rPr>
                <w:rFonts w:ascii="var(--ff-code)" w:hAnsi="var(--ff-code)"/>
              </w:rPr>
              <w:t>public static T method(...)</w:t>
            </w:r>
          </w:p>
        </w:tc>
        <w:tc>
          <w:tcPr>
            <w:tcW w:w="2880" w:type="dxa"/>
          </w:tcPr>
          <w:p w14:paraId="2C501BB6" w14:textId="77777777" w:rsidR="004B254D" w:rsidRDefault="004B254D">
            <w:pPr>
              <w:rPr>
                <w:rFonts w:hint="eastAsia"/>
              </w:rPr>
            </w:pPr>
            <w:r>
              <w:rPr>
                <w:rFonts w:ascii="var(--ff-code)" w:hAnsi="var(--ff-code)"/>
              </w:rPr>
              <w:t>public static int add(int a, int b)</w:t>
            </w:r>
          </w:p>
        </w:tc>
      </w:tr>
    </w:tbl>
    <w:p w14:paraId="008C462E" w14:textId="77777777" w:rsidR="004B254D" w:rsidRDefault="004B254D">
      <w:pPr>
        <w:rPr>
          <w:rFonts w:hint="eastAsia"/>
        </w:rPr>
      </w:pPr>
    </w:p>
    <w:p w14:paraId="206D0E95" w14:textId="77777777" w:rsidR="004B254D" w:rsidRDefault="004B254D">
      <w:pPr>
        <w:rPr>
          <w:rFonts w:hint="eastAsia"/>
        </w:rPr>
      </w:pPr>
      <w:r>
        <w:rPr>
          <w:b/>
        </w:rPr>
        <w:t>易错点</w:t>
      </w:r>
      <w:r>
        <w:t>：</w:t>
      </w:r>
      <w:r>
        <w:br/>
        <w:t xml:space="preserve">- </w:t>
      </w:r>
      <w:r>
        <w:t>方法的</w:t>
      </w:r>
      <w:r>
        <w:t xml:space="preserve"> </w:t>
      </w:r>
      <w:r>
        <w:rPr>
          <w:rFonts w:ascii="var(--ff-code)" w:hAnsi="var(--ff-code)"/>
        </w:rPr>
        <w:t>return type</w:t>
      </w:r>
      <w:r>
        <w:t xml:space="preserve"> </w:t>
      </w:r>
      <w:r>
        <w:t>必须与</w:t>
      </w:r>
      <w:r>
        <w:t xml:space="preserve"> </w:t>
      </w:r>
      <w:r>
        <w:rPr>
          <w:rFonts w:ascii="var(--ff-code)" w:hAnsi="var(--ff-code)"/>
        </w:rPr>
        <w:t>return</w:t>
      </w:r>
      <w:r>
        <w:t xml:space="preserve"> </w:t>
      </w:r>
      <w:r>
        <w:t>语句的表达式类型兼容（</w:t>
      </w:r>
      <w:r>
        <w:rPr>
          <w:b/>
        </w:rPr>
        <w:t>注意</w:t>
      </w:r>
      <w:r>
        <w:t>：</w:t>
      </w:r>
      <w:r>
        <w:rPr>
          <w:rFonts w:ascii="var(--ff-code)" w:hAnsi="var(--ff-code)"/>
        </w:rPr>
        <w:t>return</w:t>
      </w:r>
      <w:r>
        <w:t xml:space="preserve"> </w:t>
      </w:r>
      <w:r>
        <w:t>缺失是编译错误）。</w:t>
      </w:r>
      <w:r>
        <w:br/>
        <w:t xml:space="preserve">- </w:t>
      </w:r>
      <w:r>
        <w:rPr>
          <w:rFonts w:ascii="var(--ff-code)" w:hAnsi="var(--ff-code)"/>
        </w:rPr>
        <w:t>void</w:t>
      </w:r>
      <w:r>
        <w:t xml:space="preserve"> </w:t>
      </w:r>
      <w:r>
        <w:t>方法体内允许</w:t>
      </w:r>
      <w:r>
        <w:t xml:space="preserve"> </w:t>
      </w:r>
      <w:r>
        <w:rPr>
          <w:rFonts w:ascii="var(--ff-code)" w:hAnsi="var(--ff-code)"/>
        </w:rPr>
        <w:t>return;</w:t>
      </w:r>
      <w:r>
        <w:t xml:space="preserve"> </w:t>
      </w:r>
      <w:r>
        <w:t>但不能</w:t>
      </w:r>
      <w:r>
        <w:t xml:space="preserve"> </w:t>
      </w:r>
      <w:r>
        <w:rPr>
          <w:rFonts w:ascii="var(--ff-code)" w:hAnsi="var(--ff-code)"/>
        </w:rPr>
        <w:t>return value;</w:t>
      </w:r>
      <w:r>
        <w:t>。</w:t>
      </w:r>
      <w:r>
        <w:br/>
        <w:t xml:space="preserve">- </w:t>
      </w:r>
      <w:r>
        <w:t>构造器</w:t>
      </w:r>
      <w:r>
        <w:rPr>
          <w:b/>
        </w:rPr>
        <w:t>不允许写返回值类型</w:t>
      </w:r>
      <w:r>
        <w:t>——</w:t>
      </w:r>
      <w:r>
        <w:rPr>
          <w:rFonts w:ascii="var(--ff-code)" w:hAnsi="var(--ff-code)"/>
        </w:rPr>
        <w:t>public void ClassName()</w:t>
      </w:r>
      <w:r>
        <w:t xml:space="preserve"> </w:t>
      </w:r>
      <w:r>
        <w:t>不是构造器、是普通方法。</w:t>
      </w:r>
      <w:r>
        <w:br/>
        <w:t xml:space="preserve">- </w:t>
      </w:r>
      <w:r>
        <w:t>方法内可以调用</w:t>
      </w:r>
      <w:r>
        <w:rPr>
          <w:b/>
        </w:rPr>
        <w:t>同一类</w:t>
      </w:r>
      <w:r>
        <w:t>的</w:t>
      </w:r>
      <w:r>
        <w:t xml:space="preserve"> private </w:t>
      </w:r>
      <w:r>
        <w:t>实例方法（隐式</w:t>
      </w:r>
      <w:r>
        <w:t xml:space="preserve"> </w:t>
      </w:r>
      <w:r>
        <w:rPr>
          <w:rFonts w:ascii="var(--ff-code)" w:hAnsi="var(--ff-code)"/>
        </w:rPr>
        <w:t>this</w:t>
      </w:r>
      <w:r>
        <w:t>）。</w:t>
      </w:r>
    </w:p>
    <w:p w14:paraId="12D522A1" w14:textId="77777777" w:rsidR="004B254D" w:rsidRPr="004B254D" w:rsidRDefault="004B254D">
      <w:pPr>
        <w:pStyle w:val="4"/>
      </w:pPr>
      <w:r w:rsidRPr="004B254D">
        <w:t>Topic 3.6 Methods: Passing and Returning References of an Object</w:t>
      </w:r>
      <w:r w:rsidRPr="004B254D">
        <w:t>（引用传递与返回）</w:t>
      </w:r>
    </w:p>
    <w:p w14:paraId="159E37D2" w14:textId="77777777" w:rsidR="004B254D" w:rsidRDefault="004B254D">
      <w:pPr>
        <w:rPr>
          <w:rFonts w:hint="eastAsia"/>
        </w:rPr>
      </w:pPr>
      <w:r>
        <w:t>考试中最重要的概念：</w:t>
      </w:r>
      <w:r>
        <w:rPr>
          <w:b/>
        </w:rPr>
        <w:t>对象引用作为参数时，传递的是引用的拷贝</w:t>
      </w:r>
      <w:r>
        <w:t>——方法内通过这个引用能修改原对象的内部状态，但不能让外部引用指向新对象。</w:t>
      </w:r>
    </w:p>
    <w:p w14:paraId="71D02D65" w14:textId="77777777" w:rsidR="004B254D" w:rsidRDefault="004B254D">
      <w:pPr>
        <w:spacing w:line="360" w:lineRule="auto"/>
        <w:rPr>
          <w:rFonts w:hint="eastAsia"/>
        </w:rPr>
      </w:pPr>
      <w:r>
        <w:rPr>
          <w:rFonts w:ascii="var(--ff-code)" w:hAnsi="var(--ff-code)"/>
        </w:rPr>
        <w:lastRenderedPageBreak/>
        <w:t xml:space="preserve">String s = "Hello";           // </w:t>
      </w:r>
      <w:r>
        <w:rPr>
          <w:rFonts w:ascii="var(--ff-code)" w:hAnsi="var(--ff-code)"/>
        </w:rPr>
        <w:t>不可变</w:t>
      </w:r>
      <w:r>
        <w:rPr>
          <w:rFonts w:ascii="var(--ff-code)" w:hAnsi="var(--ff-code)"/>
        </w:rPr>
        <w:br/>
        <w:t xml:space="preserve">StringBuilder sb = new StringBuilder("Hi");  // </w:t>
      </w:r>
      <w:r>
        <w:rPr>
          <w:rFonts w:ascii="var(--ff-code)" w:hAnsi="var(--ff-code)"/>
        </w:rPr>
        <w:t>可变</w:t>
      </w:r>
      <w:r>
        <w:rPr>
          <w:rFonts w:ascii="var(--ff-code)" w:hAnsi="var(--ff-code)"/>
        </w:rPr>
        <w:br/>
      </w:r>
      <w:r>
        <w:rPr>
          <w:rFonts w:ascii="var(--ff-code)" w:hAnsi="var(--ff-code)"/>
        </w:rPr>
        <w:br/>
        <w:t>mutate(s, sb);</w:t>
      </w:r>
      <w:r>
        <w:rPr>
          <w:rFonts w:ascii="var(--ff-code)" w:hAnsi="var(--ff-code)"/>
        </w:rPr>
        <w:br/>
        <w:t xml:space="preserve">System.out.println(s);   // </w:t>
      </w:r>
      <w:r>
        <w:rPr>
          <w:rFonts w:ascii="var(--ff-code)" w:hAnsi="var(--ff-code)"/>
        </w:rPr>
        <w:t>仍然是</w:t>
      </w:r>
      <w:r>
        <w:rPr>
          <w:rFonts w:ascii="var(--ff-code)" w:hAnsi="var(--ff-code)"/>
        </w:rPr>
        <w:t xml:space="preserve"> "Hello"</w:t>
      </w:r>
      <w:r>
        <w:rPr>
          <w:rFonts w:ascii="var(--ff-code)" w:hAnsi="var(--ff-code)"/>
        </w:rPr>
        <w:t>（不可变）</w:t>
      </w:r>
      <w:r>
        <w:rPr>
          <w:rFonts w:ascii="var(--ff-code)" w:hAnsi="var(--ff-code)"/>
        </w:rPr>
        <w:br/>
        <w:t xml:space="preserve">System.out.println(sb);  // </w:t>
      </w:r>
      <w:r>
        <w:rPr>
          <w:rFonts w:ascii="var(--ff-code)" w:hAnsi="var(--ff-code)"/>
        </w:rPr>
        <w:t>可能是</w:t>
      </w:r>
      <w:r>
        <w:rPr>
          <w:rFonts w:ascii="var(--ff-code)" w:hAnsi="var(--ff-code)"/>
        </w:rPr>
        <w:t xml:space="preserve"> "Hi!!!"</w:t>
      </w:r>
      <w:r>
        <w:rPr>
          <w:rFonts w:ascii="var(--ff-code)" w:hAnsi="var(--ff-code)"/>
        </w:rPr>
        <w:t>（被方法修改）</w:t>
      </w:r>
      <w:r>
        <w:rPr>
          <w:rFonts w:ascii="var(--ff-code)" w:hAnsi="var(--ff-code)"/>
        </w:rPr>
        <w:br/>
      </w:r>
    </w:p>
    <w:p w14:paraId="5A6A636E" w14:textId="77777777" w:rsidR="004B254D" w:rsidRDefault="004B254D">
      <w:pPr>
        <w:spacing w:line="360" w:lineRule="auto"/>
        <w:rPr>
          <w:rFonts w:hint="eastAsia"/>
        </w:rPr>
      </w:pPr>
      <w:r>
        <w:rPr>
          <w:rFonts w:ascii="var(--ff-code)" w:hAnsi="var(--ff-code)"/>
        </w:rPr>
        <w:t>public static void mutate(String s, StringBuilder sb) {</w:t>
      </w:r>
      <w:r>
        <w:rPr>
          <w:rFonts w:ascii="var(--ff-code)" w:hAnsi="var(--ff-code)"/>
        </w:rPr>
        <w:br/>
        <w:t xml:space="preserve">    s = s + "world";        // </w:t>
      </w:r>
      <w:r>
        <w:rPr>
          <w:rFonts w:ascii="var(--ff-code)" w:hAnsi="var(--ff-code)"/>
        </w:rPr>
        <w:t>不会影响外部</w:t>
      </w:r>
      <w:r>
        <w:rPr>
          <w:rFonts w:ascii="var(--ff-code)" w:hAnsi="var(--ff-code)"/>
        </w:rPr>
        <w:t xml:space="preserve"> s</w:t>
      </w:r>
      <w:r>
        <w:rPr>
          <w:rFonts w:ascii="var(--ff-code)" w:hAnsi="var(--ff-code)"/>
        </w:rPr>
        <w:br/>
        <w:t xml:space="preserve">    sb.append("!!!");       // </w:t>
      </w:r>
      <w:r>
        <w:rPr>
          <w:rFonts w:ascii="var(--ff-code)" w:hAnsi="var(--ff-code)"/>
        </w:rPr>
        <w:t>会修改外部</w:t>
      </w:r>
      <w:r>
        <w:rPr>
          <w:rFonts w:ascii="var(--ff-code)" w:hAnsi="var(--ff-code)"/>
        </w:rPr>
        <w:t xml:space="preserve"> sb</w:t>
      </w:r>
      <w:r>
        <w:rPr>
          <w:rFonts w:ascii="var(--ff-code)" w:hAnsi="var(--ff-code)"/>
        </w:rPr>
        <w:br/>
        <w:t>}</w:t>
      </w:r>
      <w:r>
        <w:rPr>
          <w:rFonts w:ascii="var(--ff-code)" w:hAnsi="var(--ff-code)"/>
        </w:rPr>
        <w:br/>
      </w:r>
    </w:p>
    <w:p w14:paraId="3E754C33" w14:textId="77777777" w:rsidR="004B254D" w:rsidRDefault="004B254D">
      <w:pPr>
        <w:rPr>
          <w:rFonts w:hint="eastAsia"/>
        </w:rPr>
      </w:pPr>
      <w:r>
        <w:rPr>
          <w:b/>
        </w:rPr>
        <w:t>关键规则</w:t>
      </w:r>
      <w:r>
        <w:t>：</w:t>
      </w:r>
      <w:r>
        <w:br/>
        <w:t xml:space="preserve">- </w:t>
      </w:r>
      <w:r>
        <w:rPr>
          <w:rFonts w:ascii="var(--ff-code)" w:hAnsi="var(--ff-code)"/>
        </w:rPr>
        <w:t>String</w:t>
      </w:r>
      <w:r>
        <w:t xml:space="preserve"> </w:t>
      </w:r>
      <w:r>
        <w:t>是不可变类型，</w:t>
      </w:r>
      <w:r>
        <w:rPr>
          <w:b/>
        </w:rPr>
        <w:t>所有修改</w:t>
      </w:r>
      <w:r>
        <w:t>（</w:t>
      </w:r>
      <w:r>
        <w:rPr>
          <w:rFonts w:ascii="var(--ff-code)" w:hAnsi="var(--ff-code)"/>
        </w:rPr>
        <w:t>substring</w:t>
      </w:r>
      <w:r>
        <w:t>/</w:t>
      </w:r>
      <w:r>
        <w:rPr>
          <w:rFonts w:ascii="var(--ff-code)" w:hAnsi="var(--ff-code)"/>
        </w:rPr>
        <w:t>concat</w:t>
      </w:r>
      <w:r>
        <w:t>/</w:t>
      </w:r>
      <w:r>
        <w:rPr>
          <w:rFonts w:ascii="var(--ff-code)" w:hAnsi="var(--ff-code)"/>
        </w:rPr>
        <w:t>replace</w:t>
      </w:r>
      <w:r>
        <w:t>）都返回</w:t>
      </w:r>
      <w:r>
        <w:rPr>
          <w:b/>
        </w:rPr>
        <w:t>新对象</w:t>
      </w:r>
      <w:r>
        <w:t>，原对象不变。</w:t>
      </w:r>
      <w:r>
        <w:br/>
        <w:t xml:space="preserve">- </w:t>
      </w:r>
      <w:r>
        <w:t>自定义类、</w:t>
      </w:r>
      <w:r>
        <w:rPr>
          <w:rFonts w:ascii="var(--ff-code)" w:hAnsi="var(--ff-code)"/>
        </w:rPr>
        <w:t>StringBuilder</w:t>
      </w:r>
      <w:r>
        <w:t>、</w:t>
      </w:r>
      <w:r>
        <w:rPr>
          <w:rFonts w:ascii="var(--ff-code)" w:hAnsi="var(--ff-code)"/>
        </w:rPr>
        <w:t>ArrayList</w:t>
      </w:r>
      <w:r>
        <w:t xml:space="preserve"> </w:t>
      </w:r>
      <w:r>
        <w:t>是可变类型。</w:t>
      </w:r>
      <w:r>
        <w:br/>
        <w:t xml:space="preserve">- </w:t>
      </w:r>
      <w:r>
        <w:t>方法不能访问参数对象的</w:t>
      </w:r>
      <w:r>
        <w:t xml:space="preserve"> </w:t>
      </w:r>
      <w:r>
        <w:rPr>
          <w:rFonts w:ascii="var(--ff-code)" w:hAnsi="var(--ff-code)"/>
        </w:rPr>
        <w:t>private</w:t>
      </w:r>
      <w:r>
        <w:t xml:space="preserve"> </w:t>
      </w:r>
      <w:r>
        <w:t>字段，除非参数所属类与当前类</w:t>
      </w:r>
      <w:r>
        <w:rPr>
          <w:b/>
        </w:rPr>
        <w:t>相同</w:t>
      </w:r>
      <w:r>
        <w:t>（同包或同顶层类）。</w:t>
      </w:r>
    </w:p>
    <w:p w14:paraId="34F9272E" w14:textId="77777777" w:rsidR="004B254D" w:rsidRDefault="004B254D">
      <w:pPr>
        <w:rPr>
          <w:rFonts w:hint="eastAsia"/>
        </w:rPr>
      </w:pPr>
      <w:r>
        <w:rPr>
          <w:b/>
        </w:rPr>
        <w:t>返回引用的语义</w:t>
      </w:r>
      <w:r>
        <w:t>：</w:t>
      </w:r>
    </w:p>
    <w:p w14:paraId="5560E3B4" w14:textId="77777777" w:rsidR="004B254D" w:rsidRDefault="004B254D">
      <w:pPr>
        <w:spacing w:line="360" w:lineRule="auto"/>
        <w:rPr>
          <w:rFonts w:hint="eastAsia"/>
        </w:rPr>
      </w:pPr>
      <w:r>
        <w:rPr>
          <w:rFonts w:ascii="var(--ff-code)" w:hAnsi="var(--ff-code)"/>
        </w:rPr>
        <w:t>public StringBuilder getName() {</w:t>
      </w:r>
      <w:r>
        <w:rPr>
          <w:rFonts w:ascii="var(--ff-code)" w:hAnsi="var(--ff-code)"/>
        </w:rPr>
        <w:br/>
        <w:t xml:space="preserve">    return new StringBuilder("Default");  // </w:t>
      </w:r>
      <w:r>
        <w:rPr>
          <w:rFonts w:ascii="var(--ff-code)" w:hAnsi="var(--ff-code)"/>
        </w:rPr>
        <w:t>返回的是这个新对象的引用</w:t>
      </w:r>
      <w:r>
        <w:rPr>
          <w:rFonts w:ascii="var(--ff-code)" w:hAnsi="var(--ff-code)"/>
        </w:rPr>
        <w:br/>
        <w:t>}</w:t>
      </w:r>
      <w:r>
        <w:rPr>
          <w:rFonts w:ascii="var(--ff-code)" w:hAnsi="var(--ff-code)"/>
        </w:rPr>
        <w:br/>
      </w:r>
    </w:p>
    <w:p w14:paraId="010C61FC" w14:textId="77777777" w:rsidR="004B254D" w:rsidRDefault="004B254D">
      <w:pPr>
        <w:rPr>
          <w:rFonts w:hint="eastAsia"/>
        </w:rPr>
      </w:pPr>
      <w:r>
        <w:t>调用者拿到引用后，对返回对象的修改会影响该返回对象（因为它就是返回的那个对象）。</w:t>
      </w:r>
    </w:p>
    <w:p w14:paraId="5317C21C" w14:textId="77777777" w:rsidR="004B254D" w:rsidRPr="004B254D" w:rsidRDefault="004B254D">
      <w:pPr>
        <w:pStyle w:val="31"/>
      </w:pPr>
      <w:bookmarkStart w:id="101" w:name="_Toc240537824"/>
      <w:r w:rsidRPr="004B254D">
        <w:t>板块</w:t>
      </w:r>
      <w:r w:rsidRPr="004B254D">
        <w:t xml:space="preserve"> D</w:t>
      </w:r>
      <w:r w:rsidRPr="004B254D">
        <w:t>：</w:t>
      </w:r>
      <w:r w:rsidRPr="004B254D">
        <w:t xml:space="preserve">Static </w:t>
      </w:r>
      <w:r w:rsidRPr="004B254D">
        <w:t>与</w:t>
      </w:r>
      <w:r w:rsidRPr="004B254D">
        <w:t xml:space="preserve"> Scope</w:t>
      </w:r>
      <w:r w:rsidRPr="004B254D">
        <w:t>（</w:t>
      </w:r>
      <w:r w:rsidRPr="004B254D">
        <w:t>Topic 3.7 / 3.8</w:t>
      </w:r>
      <w:r w:rsidRPr="004B254D">
        <w:t>）</w:t>
      </w:r>
      <w:bookmarkEnd w:id="101"/>
    </w:p>
    <w:p w14:paraId="517E838A" w14:textId="77777777" w:rsidR="004B254D" w:rsidRPr="004B254D" w:rsidRDefault="004B254D">
      <w:pPr>
        <w:pStyle w:val="4"/>
      </w:pPr>
      <w:r w:rsidRPr="004B254D">
        <w:t>Topic 3.7 Class Variables and Methods</w:t>
      </w:r>
      <w:r w:rsidRPr="004B254D">
        <w:t>（</w:t>
      </w:r>
      <w:r w:rsidRPr="004B254D">
        <w:t xml:space="preserve">static </w:t>
      </w:r>
      <w:r w:rsidRPr="004B254D">
        <w:t>变量与方法）</w:t>
      </w:r>
    </w:p>
    <w:p w14:paraId="7D89227D" w14:textId="77777777" w:rsidR="004B254D" w:rsidRDefault="004B254D">
      <w:pPr>
        <w:rPr>
          <w:rFonts w:hint="eastAsia"/>
        </w:rPr>
      </w:pPr>
      <w:r>
        <w:rPr>
          <w:rFonts w:ascii="var(--ff-code)" w:hAnsi="var(--ff-code)"/>
        </w:rPr>
        <w:t>static</w:t>
      </w:r>
      <w:r>
        <w:t xml:space="preserve"> </w:t>
      </w:r>
      <w:r>
        <w:t>修饰的成员属于</w:t>
      </w:r>
      <w:r>
        <w:t xml:space="preserve"> </w:t>
      </w:r>
      <w:r>
        <w:rPr>
          <w:b/>
        </w:rPr>
        <w:t>类本身</w:t>
      </w:r>
      <w:r>
        <w:t>，而非类的某个实例：</w:t>
      </w:r>
    </w:p>
    <w:tbl>
      <w:tblPr>
        <w:tblW w:w="0" w:type="auto"/>
        <w:tblLook w:val="04A0" w:firstRow="1" w:lastRow="0" w:firstColumn="1" w:lastColumn="0" w:noHBand="0" w:noVBand="1"/>
      </w:tblPr>
      <w:tblGrid>
        <w:gridCol w:w="2838"/>
        <w:gridCol w:w="2859"/>
        <w:gridCol w:w="2831"/>
      </w:tblGrid>
      <w:tr w:rsidR="004B254D" w14:paraId="222ABB38" w14:textId="77777777">
        <w:tc>
          <w:tcPr>
            <w:tcW w:w="2880" w:type="dxa"/>
          </w:tcPr>
          <w:p w14:paraId="10FD220E" w14:textId="77777777" w:rsidR="004B254D" w:rsidRDefault="004B254D">
            <w:pPr>
              <w:rPr>
                <w:rFonts w:hint="eastAsia"/>
              </w:rPr>
            </w:pPr>
            <w:r>
              <w:rPr>
                <w:b/>
              </w:rPr>
              <w:t>类型</w:t>
            </w:r>
          </w:p>
        </w:tc>
        <w:tc>
          <w:tcPr>
            <w:tcW w:w="2880" w:type="dxa"/>
          </w:tcPr>
          <w:p w14:paraId="5A102450" w14:textId="77777777" w:rsidR="004B254D" w:rsidRDefault="004B254D">
            <w:pPr>
              <w:rPr>
                <w:rFonts w:hint="eastAsia"/>
              </w:rPr>
            </w:pPr>
            <w:r>
              <w:rPr>
                <w:b/>
              </w:rPr>
              <w:t>访问方式</w:t>
            </w:r>
          </w:p>
        </w:tc>
        <w:tc>
          <w:tcPr>
            <w:tcW w:w="2880" w:type="dxa"/>
          </w:tcPr>
          <w:p w14:paraId="384DF7DD" w14:textId="77777777" w:rsidR="004B254D" w:rsidRDefault="004B254D">
            <w:pPr>
              <w:rPr>
                <w:rFonts w:hint="eastAsia"/>
              </w:rPr>
            </w:pPr>
            <w:r>
              <w:rPr>
                <w:b/>
              </w:rPr>
              <w:t>数量</w:t>
            </w:r>
          </w:p>
        </w:tc>
      </w:tr>
      <w:tr w:rsidR="004B254D" w14:paraId="731D47AC" w14:textId="77777777">
        <w:tc>
          <w:tcPr>
            <w:tcW w:w="2880" w:type="dxa"/>
          </w:tcPr>
          <w:p w14:paraId="5C5D1654" w14:textId="77777777" w:rsidR="004B254D" w:rsidRDefault="004B254D">
            <w:pPr>
              <w:rPr>
                <w:rFonts w:hint="eastAsia"/>
              </w:rPr>
            </w:pPr>
            <w:r>
              <w:lastRenderedPageBreak/>
              <w:t>实例变量</w:t>
            </w:r>
          </w:p>
        </w:tc>
        <w:tc>
          <w:tcPr>
            <w:tcW w:w="2880" w:type="dxa"/>
          </w:tcPr>
          <w:p w14:paraId="7A2E7D30" w14:textId="77777777" w:rsidR="004B254D" w:rsidRDefault="004B254D">
            <w:pPr>
              <w:rPr>
                <w:rFonts w:hint="eastAsia"/>
              </w:rPr>
            </w:pPr>
            <w:r>
              <w:rPr>
                <w:rFonts w:ascii="var(--ff-code)" w:hAnsi="var(--ff-code)"/>
              </w:rPr>
              <w:t>obj.field</w:t>
            </w:r>
            <w:r>
              <w:t xml:space="preserve"> </w:t>
            </w:r>
            <w:r>
              <w:t>（每个对象各自一份）</w:t>
            </w:r>
          </w:p>
        </w:tc>
        <w:tc>
          <w:tcPr>
            <w:tcW w:w="2880" w:type="dxa"/>
          </w:tcPr>
          <w:p w14:paraId="6485911F" w14:textId="77777777" w:rsidR="004B254D" w:rsidRDefault="004B254D">
            <w:pPr>
              <w:rPr>
                <w:rFonts w:hint="eastAsia"/>
              </w:rPr>
            </w:pPr>
            <w:r>
              <w:t>每个对象一份</w:t>
            </w:r>
          </w:p>
        </w:tc>
      </w:tr>
      <w:tr w:rsidR="004B254D" w14:paraId="3BE6317F" w14:textId="77777777">
        <w:tc>
          <w:tcPr>
            <w:tcW w:w="2880" w:type="dxa"/>
          </w:tcPr>
          <w:p w14:paraId="45538386" w14:textId="77777777" w:rsidR="004B254D" w:rsidRDefault="004B254D">
            <w:pPr>
              <w:rPr>
                <w:rFonts w:hint="eastAsia"/>
              </w:rPr>
            </w:pPr>
            <w:r>
              <w:rPr>
                <w:rFonts w:ascii="var(--ff-code)" w:hAnsi="var(--ff-code)"/>
              </w:rPr>
              <w:t>static</w:t>
            </w:r>
            <w:r>
              <w:t xml:space="preserve"> </w:t>
            </w:r>
            <w:r>
              <w:t>变量（类变量）</w:t>
            </w:r>
          </w:p>
        </w:tc>
        <w:tc>
          <w:tcPr>
            <w:tcW w:w="2880" w:type="dxa"/>
          </w:tcPr>
          <w:p w14:paraId="2FE99734" w14:textId="77777777" w:rsidR="004B254D" w:rsidRDefault="004B254D">
            <w:pPr>
              <w:rPr>
                <w:rFonts w:hint="eastAsia"/>
              </w:rPr>
            </w:pPr>
            <w:r>
              <w:rPr>
                <w:rFonts w:ascii="var(--ff-code)" w:hAnsi="var(--ff-code)"/>
              </w:rPr>
              <w:t>ClassName.field</w:t>
            </w:r>
            <w:r>
              <w:t xml:space="preserve"> </w:t>
            </w:r>
            <w:r>
              <w:t>（所有对象共享一份）</w:t>
            </w:r>
          </w:p>
        </w:tc>
        <w:tc>
          <w:tcPr>
            <w:tcW w:w="2880" w:type="dxa"/>
          </w:tcPr>
          <w:p w14:paraId="2F5A7278" w14:textId="77777777" w:rsidR="004B254D" w:rsidRDefault="004B254D">
            <w:pPr>
              <w:rPr>
                <w:rFonts w:hint="eastAsia"/>
              </w:rPr>
            </w:pPr>
            <w:r>
              <w:t>全类一份</w:t>
            </w:r>
          </w:p>
        </w:tc>
      </w:tr>
    </w:tbl>
    <w:p w14:paraId="0905AF0E" w14:textId="77777777" w:rsidR="004B254D" w:rsidRDefault="004B254D">
      <w:pPr>
        <w:rPr>
          <w:rFonts w:hint="eastAsia"/>
        </w:rPr>
      </w:pPr>
    </w:p>
    <w:p w14:paraId="3A195E5D" w14:textId="77777777" w:rsidR="004B254D" w:rsidRDefault="004B254D">
      <w:pPr>
        <w:spacing w:line="360" w:lineRule="auto"/>
        <w:rPr>
          <w:rFonts w:hint="eastAsia"/>
        </w:rPr>
      </w:pPr>
      <w:r>
        <w:rPr>
          <w:rFonts w:ascii="var(--ff-code)" w:hAnsi="var(--ff-code)"/>
        </w:rPr>
        <w:t>public class Widget {</w:t>
      </w:r>
      <w:r>
        <w:rPr>
          <w:rFonts w:ascii="var(--ff-code)" w:hAnsi="var(--ff-code)"/>
        </w:rPr>
        <w:br/>
        <w:t xml:space="preserve">    private int number;            // </w:t>
      </w:r>
      <w:r>
        <w:rPr>
          <w:rFonts w:ascii="var(--ff-code)" w:hAnsi="var(--ff-code)"/>
        </w:rPr>
        <w:t>实例变量：每个</w:t>
      </w:r>
      <w:r>
        <w:rPr>
          <w:rFonts w:ascii="var(--ff-code)" w:hAnsi="var(--ff-code)"/>
        </w:rPr>
        <w:t xml:space="preserve"> Widget </w:t>
      </w:r>
      <w:r>
        <w:rPr>
          <w:rFonts w:ascii="var(--ff-code)" w:hAnsi="var(--ff-code)"/>
        </w:rPr>
        <w:t>各一份</w:t>
      </w:r>
      <w:r>
        <w:rPr>
          <w:rFonts w:ascii="var(--ff-code)" w:hAnsi="var(--ff-code)"/>
        </w:rPr>
        <w:br/>
        <w:t xml:space="preserve">    private static String word = "start";  // </w:t>
      </w:r>
      <w:r>
        <w:rPr>
          <w:rFonts w:ascii="var(--ff-code)" w:hAnsi="var(--ff-code)"/>
        </w:rPr>
        <w:t>静态变量：所有</w:t>
      </w:r>
      <w:r>
        <w:rPr>
          <w:rFonts w:ascii="var(--ff-code)" w:hAnsi="var(--ff-code)"/>
        </w:rPr>
        <w:t xml:space="preserve"> Widget </w:t>
      </w:r>
      <w:r>
        <w:rPr>
          <w:rFonts w:ascii="var(--ff-code)" w:hAnsi="var(--ff-code)"/>
        </w:rPr>
        <w:t>共享</w:t>
      </w:r>
      <w:r>
        <w:rPr>
          <w:rFonts w:ascii="var(--ff-code)" w:hAnsi="var(--ff-code)"/>
        </w:rPr>
        <w:br/>
        <w:t xml:space="preserve">    public static void updateWord(String s) {  // </w:t>
      </w:r>
      <w:r>
        <w:rPr>
          <w:rFonts w:ascii="var(--ff-code)" w:hAnsi="var(--ff-code)"/>
        </w:rPr>
        <w:t>静态方法</w:t>
      </w:r>
      <w:r>
        <w:rPr>
          <w:rFonts w:ascii="var(--ff-code)" w:hAnsi="var(--ff-code)"/>
        </w:rPr>
        <w:br/>
        <w:t xml:space="preserve">        word = s;</w:t>
      </w:r>
      <w:r>
        <w:rPr>
          <w:rFonts w:ascii="var(--ff-code)" w:hAnsi="var(--ff-code)"/>
        </w:rPr>
        <w:br/>
        <w:t xml:space="preserve">    }</w:t>
      </w:r>
      <w:r>
        <w:rPr>
          <w:rFonts w:ascii="var(--ff-code)" w:hAnsi="var(--ff-code)"/>
        </w:rPr>
        <w:br/>
        <w:t>}</w:t>
      </w:r>
      <w:r>
        <w:rPr>
          <w:rFonts w:ascii="var(--ff-code)" w:hAnsi="var(--ff-code)"/>
        </w:rPr>
        <w:br/>
      </w:r>
    </w:p>
    <w:p w14:paraId="7A45EB0D" w14:textId="77777777" w:rsidR="004B254D" w:rsidRDefault="004B254D">
      <w:pPr>
        <w:rPr>
          <w:rFonts w:hint="eastAsia"/>
        </w:rPr>
      </w:pPr>
      <w:r>
        <w:rPr>
          <w:rFonts w:ascii="var(--ff-code)" w:hAnsi="var(--ff-code)"/>
          <w:b/>
        </w:rPr>
        <w:t>static</w:t>
      </w:r>
      <w:r>
        <w:rPr>
          <w:b/>
        </w:rPr>
        <w:t xml:space="preserve"> </w:t>
      </w:r>
      <w:r>
        <w:rPr>
          <w:b/>
        </w:rPr>
        <w:t>方法的限制</w:t>
      </w:r>
      <w:r>
        <w:t>：</w:t>
      </w:r>
      <w:r>
        <w:br/>
        <w:t xml:space="preserve">- </w:t>
      </w:r>
      <w:r>
        <w:rPr>
          <w:b/>
        </w:rPr>
        <w:t>不能</w:t>
      </w:r>
      <w:r>
        <w:t>直接访问实例变量</w:t>
      </w:r>
      <w:r>
        <w:t xml:space="preserve"> / </w:t>
      </w:r>
      <w:r>
        <w:t>实例方法（除非传入对象引用）。</w:t>
      </w:r>
      <w:r>
        <w:br/>
        <w:t xml:space="preserve">- </w:t>
      </w:r>
      <w:r>
        <w:rPr>
          <w:b/>
        </w:rPr>
        <w:t>不能</w:t>
      </w:r>
      <w:r>
        <w:t>使用</w:t>
      </w:r>
      <w:r>
        <w:t xml:space="preserve"> </w:t>
      </w:r>
      <w:r>
        <w:rPr>
          <w:rFonts w:ascii="var(--ff-code)" w:hAnsi="var(--ff-code)"/>
        </w:rPr>
        <w:t>this</w:t>
      </w:r>
      <w:r>
        <w:t xml:space="preserve"> </w:t>
      </w:r>
      <w:r>
        <w:t>关键字（因为</w:t>
      </w:r>
      <w:r>
        <w:t xml:space="preserve"> </w:t>
      </w:r>
      <w:r>
        <w:rPr>
          <w:rFonts w:ascii="var(--ff-code)" w:hAnsi="var(--ff-code)"/>
        </w:rPr>
        <w:t>this</w:t>
      </w:r>
      <w:r>
        <w:t xml:space="preserve"> </w:t>
      </w:r>
      <w:r>
        <w:t>指向某个实例，而</w:t>
      </w:r>
      <w:r>
        <w:t xml:space="preserve"> </w:t>
      </w:r>
      <w:r>
        <w:rPr>
          <w:rFonts w:ascii="var(--ff-code)" w:hAnsi="var(--ff-code)"/>
        </w:rPr>
        <w:t>static</w:t>
      </w:r>
      <w:r>
        <w:t xml:space="preserve"> </w:t>
      </w:r>
      <w:r>
        <w:t>属于类）。</w:t>
      </w:r>
      <w:r>
        <w:br/>
        <w:t xml:space="preserve">- </w:t>
      </w:r>
      <w:r>
        <w:t>通常作为</w:t>
      </w:r>
      <w:r>
        <w:rPr>
          <w:b/>
        </w:rPr>
        <w:t>工具方法</w:t>
      </w:r>
      <w:r>
        <w:t>或</w:t>
      </w:r>
      <w:r>
        <w:rPr>
          <w:b/>
        </w:rPr>
        <w:t>计数器</w:t>
      </w:r>
      <w:r>
        <w:rPr>
          <w:b/>
        </w:rPr>
        <w:t>/</w:t>
      </w:r>
      <w:r>
        <w:rPr>
          <w:b/>
        </w:rPr>
        <w:t>全局状态</w:t>
      </w:r>
      <w:r>
        <w:t>使用（但考试中尽可能避免全局状态）。</w:t>
      </w:r>
    </w:p>
    <w:p w14:paraId="675746AF" w14:textId="77777777" w:rsidR="004B254D" w:rsidRPr="004B254D" w:rsidRDefault="004B254D">
      <w:pPr>
        <w:pStyle w:val="4"/>
      </w:pPr>
      <w:r w:rsidRPr="004B254D">
        <w:t>Topic 3.8 Scope and Access</w:t>
      </w:r>
      <w:r w:rsidRPr="004B254D">
        <w:t>（作用域与访问）</w:t>
      </w:r>
    </w:p>
    <w:p w14:paraId="1A3F963F" w14:textId="77777777" w:rsidR="004B254D" w:rsidRDefault="004B254D">
      <w:pPr>
        <w:rPr>
          <w:rFonts w:hint="eastAsia"/>
        </w:rPr>
      </w:pPr>
      <w:r>
        <w:t>变量可见性从里到外的优先级（</w:t>
      </w:r>
      <w:r>
        <w:rPr>
          <w:b/>
        </w:rPr>
        <w:t>就近遮蔽</w:t>
      </w:r>
      <w:r>
        <w:t>）：</w:t>
      </w:r>
    </w:p>
    <w:p w14:paraId="1473AD3B" w14:textId="77777777" w:rsidR="004B254D" w:rsidRDefault="004B254D">
      <w:pPr>
        <w:spacing w:line="360" w:lineRule="auto"/>
        <w:rPr>
          <w:rFonts w:hint="eastAsia"/>
        </w:rPr>
      </w:pPr>
      <w:r>
        <w:rPr>
          <w:rFonts w:ascii="var(--ff-code)" w:hAnsi="var(--ff-code)"/>
        </w:rPr>
        <w:t xml:space="preserve">1. </w:t>
      </w:r>
      <w:r>
        <w:rPr>
          <w:rFonts w:ascii="var(--ff-code)" w:hAnsi="var(--ff-code)"/>
        </w:rPr>
        <w:t>块级局部变量</w:t>
      </w:r>
      <w:r>
        <w:rPr>
          <w:rFonts w:ascii="var(--ff-code)" w:hAnsi="var(--ff-code)"/>
        </w:rPr>
        <w:t xml:space="preserve"> (</w:t>
      </w:r>
      <w:r>
        <w:rPr>
          <w:rFonts w:ascii="var(--ff-code)" w:hAnsi="var(--ff-code)"/>
        </w:rPr>
        <w:t>最优先</w:t>
      </w:r>
      <w:r>
        <w:rPr>
          <w:rFonts w:ascii="var(--ff-code)" w:hAnsi="var(--ff-code)"/>
        </w:rPr>
        <w:t xml:space="preserve">) → 2. </w:t>
      </w:r>
      <w:r>
        <w:rPr>
          <w:rFonts w:ascii="var(--ff-code)" w:hAnsi="var(--ff-code)"/>
        </w:rPr>
        <w:t>方法参数</w:t>
      </w:r>
      <w:r>
        <w:rPr>
          <w:rFonts w:ascii="var(--ff-code)" w:hAnsi="var(--ff-code)"/>
        </w:rPr>
        <w:t xml:space="preserve"> → 3. </w:t>
      </w:r>
      <w:r>
        <w:rPr>
          <w:rFonts w:ascii="var(--ff-code)" w:hAnsi="var(--ff-code)"/>
        </w:rPr>
        <w:t>实例变量</w:t>
      </w:r>
      <w:r>
        <w:rPr>
          <w:rFonts w:ascii="var(--ff-code)" w:hAnsi="var(--ff-code)"/>
        </w:rPr>
        <w:t xml:space="preserve"> → 4. </w:t>
      </w:r>
      <w:r>
        <w:rPr>
          <w:rFonts w:ascii="var(--ff-code)" w:hAnsi="var(--ff-code)"/>
        </w:rPr>
        <w:t>静态变量</w:t>
      </w:r>
      <w:r>
        <w:rPr>
          <w:rFonts w:ascii="var(--ff-code)" w:hAnsi="var(--ff-code)"/>
        </w:rPr>
        <w:t xml:space="preserve"> (</w:t>
      </w:r>
      <w:r>
        <w:rPr>
          <w:rFonts w:ascii="var(--ff-code)" w:hAnsi="var(--ff-code)"/>
        </w:rPr>
        <w:t>最外</w:t>
      </w:r>
      <w:r>
        <w:rPr>
          <w:rFonts w:ascii="var(--ff-code)" w:hAnsi="var(--ff-code)"/>
        </w:rPr>
        <w:t>)</w:t>
      </w:r>
      <w:r>
        <w:rPr>
          <w:rFonts w:ascii="var(--ff-code)" w:hAnsi="var(--ff-code)"/>
        </w:rPr>
        <w:br/>
      </w:r>
    </w:p>
    <w:p w14:paraId="34C968B5" w14:textId="77777777" w:rsidR="004B254D" w:rsidRDefault="004B254D">
      <w:pPr>
        <w:spacing w:line="360" w:lineRule="auto"/>
        <w:rPr>
          <w:rFonts w:hint="eastAsia"/>
        </w:rPr>
      </w:pPr>
      <w:r>
        <w:rPr>
          <w:rFonts w:ascii="var(--ff-code)" w:hAnsi="var(--ff-code)"/>
        </w:rPr>
        <w:t>public class Student {</w:t>
      </w:r>
      <w:r>
        <w:rPr>
          <w:rFonts w:ascii="var(--ff-code)" w:hAnsi="var(--ff-code)"/>
        </w:rPr>
        <w:br/>
        <w:t xml:space="preserve">    private String name = "Bob";</w:t>
      </w:r>
      <w:r>
        <w:rPr>
          <w:rFonts w:ascii="var(--ff-code)" w:hAnsi="var(--ff-code)"/>
        </w:rPr>
        <w:br/>
      </w:r>
      <w:r>
        <w:rPr>
          <w:rFonts w:ascii="var(--ff-code)" w:hAnsi="var(--ff-code)"/>
        </w:rPr>
        <w:br/>
        <w:t xml:space="preserve">    public void setName(String name) {</w:t>
      </w:r>
      <w:r>
        <w:rPr>
          <w:rFonts w:ascii="var(--ff-code)" w:hAnsi="var(--ff-code)"/>
        </w:rPr>
        <w:br/>
        <w:t xml:space="preserve">        name = name;        // ❌ </w:t>
      </w:r>
      <w:r>
        <w:rPr>
          <w:rFonts w:ascii="var(--ff-code)" w:hAnsi="var(--ff-code)"/>
        </w:rPr>
        <w:t>错误：两边都是参数，实例变量未被赋值</w:t>
      </w:r>
      <w:r>
        <w:rPr>
          <w:rFonts w:ascii="var(--ff-code)" w:hAnsi="var(--ff-code)"/>
        </w:rPr>
        <w:br/>
        <w:t xml:space="preserve">        this.name = name;   // ✅ </w:t>
      </w:r>
      <w:r>
        <w:rPr>
          <w:rFonts w:ascii="var(--ff-code)" w:hAnsi="var(--ff-code)"/>
        </w:rPr>
        <w:t>正确：用</w:t>
      </w:r>
      <w:r>
        <w:rPr>
          <w:rFonts w:ascii="var(--ff-code)" w:hAnsi="var(--ff-code)"/>
        </w:rPr>
        <w:t xml:space="preserve"> this.name </w:t>
      </w:r>
      <w:r>
        <w:rPr>
          <w:rFonts w:ascii="var(--ff-code)" w:hAnsi="var(--ff-code)"/>
        </w:rPr>
        <w:t>区分实例变量</w:t>
      </w:r>
      <w:r>
        <w:rPr>
          <w:rFonts w:ascii="var(--ff-code)" w:hAnsi="var(--ff-code)"/>
        </w:rPr>
        <w:br/>
        <w:t xml:space="preserve">    }</w:t>
      </w:r>
      <w:r>
        <w:rPr>
          <w:rFonts w:ascii="var(--ff-code)" w:hAnsi="var(--ff-code)"/>
        </w:rPr>
        <w:br/>
        <w:t>}</w:t>
      </w:r>
      <w:r>
        <w:rPr>
          <w:rFonts w:ascii="var(--ff-code)" w:hAnsi="var(--ff-code)"/>
        </w:rPr>
        <w:br/>
      </w:r>
    </w:p>
    <w:p w14:paraId="2DC2AB0A" w14:textId="77777777" w:rsidR="004B254D" w:rsidRDefault="004B254D">
      <w:pPr>
        <w:rPr>
          <w:rFonts w:hint="eastAsia"/>
        </w:rPr>
      </w:pPr>
      <w:r>
        <w:rPr>
          <w:b/>
        </w:rPr>
        <w:lastRenderedPageBreak/>
        <w:t>访问修饰符总结</w:t>
      </w:r>
      <w:r>
        <w:t>（</w:t>
      </w:r>
      <w:r>
        <w:t xml:space="preserve">Unit 3 </w:t>
      </w:r>
      <w:r>
        <w:t>范围内）：</w:t>
      </w:r>
    </w:p>
    <w:tbl>
      <w:tblPr>
        <w:tblW w:w="0" w:type="auto"/>
        <w:tblLook w:val="04A0" w:firstRow="1" w:lastRow="0" w:firstColumn="1" w:lastColumn="0" w:noHBand="0" w:noVBand="1"/>
      </w:tblPr>
      <w:tblGrid>
        <w:gridCol w:w="1896"/>
        <w:gridCol w:w="1658"/>
        <w:gridCol w:w="1658"/>
        <w:gridCol w:w="1658"/>
        <w:gridCol w:w="1658"/>
      </w:tblGrid>
      <w:tr w:rsidR="004B254D" w14:paraId="5DB58199" w14:textId="77777777">
        <w:tc>
          <w:tcPr>
            <w:tcW w:w="1728" w:type="dxa"/>
          </w:tcPr>
          <w:p w14:paraId="20287CD2" w14:textId="77777777" w:rsidR="004B254D" w:rsidRDefault="004B254D">
            <w:pPr>
              <w:rPr>
                <w:rFonts w:hint="eastAsia"/>
              </w:rPr>
            </w:pPr>
            <w:r>
              <w:rPr>
                <w:b/>
              </w:rPr>
              <w:t>修饰符</w:t>
            </w:r>
          </w:p>
        </w:tc>
        <w:tc>
          <w:tcPr>
            <w:tcW w:w="1728" w:type="dxa"/>
          </w:tcPr>
          <w:p w14:paraId="4C494421" w14:textId="77777777" w:rsidR="004B254D" w:rsidRDefault="004B254D">
            <w:pPr>
              <w:rPr>
                <w:rFonts w:hint="eastAsia"/>
              </w:rPr>
            </w:pPr>
            <w:r>
              <w:rPr>
                <w:b/>
              </w:rPr>
              <w:t>同类</w:t>
            </w:r>
          </w:p>
        </w:tc>
        <w:tc>
          <w:tcPr>
            <w:tcW w:w="1728" w:type="dxa"/>
          </w:tcPr>
          <w:p w14:paraId="31C7768A" w14:textId="77777777" w:rsidR="004B254D" w:rsidRDefault="004B254D">
            <w:pPr>
              <w:rPr>
                <w:rFonts w:hint="eastAsia"/>
              </w:rPr>
            </w:pPr>
            <w:r>
              <w:rPr>
                <w:b/>
              </w:rPr>
              <w:t>同包</w:t>
            </w:r>
          </w:p>
        </w:tc>
        <w:tc>
          <w:tcPr>
            <w:tcW w:w="1728" w:type="dxa"/>
          </w:tcPr>
          <w:p w14:paraId="4C1B49B9" w14:textId="77777777" w:rsidR="004B254D" w:rsidRDefault="004B254D">
            <w:pPr>
              <w:rPr>
                <w:rFonts w:hint="eastAsia"/>
              </w:rPr>
            </w:pPr>
            <w:r>
              <w:rPr>
                <w:b/>
              </w:rPr>
              <w:t>子类</w:t>
            </w:r>
          </w:p>
        </w:tc>
        <w:tc>
          <w:tcPr>
            <w:tcW w:w="1728" w:type="dxa"/>
          </w:tcPr>
          <w:p w14:paraId="4DE823E2" w14:textId="77777777" w:rsidR="004B254D" w:rsidRDefault="004B254D">
            <w:pPr>
              <w:rPr>
                <w:rFonts w:hint="eastAsia"/>
              </w:rPr>
            </w:pPr>
            <w:r>
              <w:rPr>
                <w:b/>
              </w:rPr>
              <w:t>其他包</w:t>
            </w:r>
          </w:p>
        </w:tc>
      </w:tr>
      <w:tr w:rsidR="004B254D" w14:paraId="2312943F" w14:textId="77777777">
        <w:tc>
          <w:tcPr>
            <w:tcW w:w="1728" w:type="dxa"/>
          </w:tcPr>
          <w:p w14:paraId="1739A506" w14:textId="77777777" w:rsidR="004B254D" w:rsidRDefault="004B254D">
            <w:pPr>
              <w:rPr>
                <w:rFonts w:hint="eastAsia"/>
              </w:rPr>
            </w:pPr>
            <w:r>
              <w:rPr>
                <w:rFonts w:ascii="var(--ff-code)" w:hAnsi="var(--ff-code)"/>
              </w:rPr>
              <w:t>private</w:t>
            </w:r>
          </w:p>
        </w:tc>
        <w:tc>
          <w:tcPr>
            <w:tcW w:w="1728" w:type="dxa"/>
          </w:tcPr>
          <w:p w14:paraId="197C93E0" w14:textId="77777777" w:rsidR="004B254D" w:rsidRDefault="004B254D">
            <w:pPr>
              <w:rPr>
                <w:rFonts w:hint="eastAsia"/>
              </w:rPr>
            </w:pPr>
            <w:r>
              <w:t>✅</w:t>
            </w:r>
          </w:p>
        </w:tc>
        <w:tc>
          <w:tcPr>
            <w:tcW w:w="1728" w:type="dxa"/>
          </w:tcPr>
          <w:p w14:paraId="5B41B0CB" w14:textId="77777777" w:rsidR="004B254D" w:rsidRDefault="004B254D">
            <w:pPr>
              <w:rPr>
                <w:rFonts w:hint="eastAsia"/>
              </w:rPr>
            </w:pPr>
            <w:r>
              <w:t>❌</w:t>
            </w:r>
          </w:p>
        </w:tc>
        <w:tc>
          <w:tcPr>
            <w:tcW w:w="1728" w:type="dxa"/>
          </w:tcPr>
          <w:p w14:paraId="02285356" w14:textId="77777777" w:rsidR="004B254D" w:rsidRDefault="004B254D">
            <w:pPr>
              <w:rPr>
                <w:rFonts w:hint="eastAsia"/>
              </w:rPr>
            </w:pPr>
            <w:r>
              <w:t>❌</w:t>
            </w:r>
          </w:p>
        </w:tc>
        <w:tc>
          <w:tcPr>
            <w:tcW w:w="1728" w:type="dxa"/>
          </w:tcPr>
          <w:p w14:paraId="6011B9D2" w14:textId="77777777" w:rsidR="004B254D" w:rsidRDefault="004B254D">
            <w:pPr>
              <w:rPr>
                <w:rFonts w:hint="eastAsia"/>
              </w:rPr>
            </w:pPr>
            <w:r>
              <w:t>❌</w:t>
            </w:r>
          </w:p>
        </w:tc>
      </w:tr>
      <w:tr w:rsidR="004B254D" w14:paraId="1C6681A6" w14:textId="77777777">
        <w:tc>
          <w:tcPr>
            <w:tcW w:w="1728" w:type="dxa"/>
          </w:tcPr>
          <w:p w14:paraId="1ACDEF09" w14:textId="77777777" w:rsidR="004B254D" w:rsidRDefault="004B254D">
            <w:pPr>
              <w:rPr>
                <w:rFonts w:hint="eastAsia"/>
              </w:rPr>
            </w:pPr>
            <w:r>
              <w:t>(default/package)</w:t>
            </w:r>
          </w:p>
        </w:tc>
        <w:tc>
          <w:tcPr>
            <w:tcW w:w="1728" w:type="dxa"/>
          </w:tcPr>
          <w:p w14:paraId="6957DDF2" w14:textId="77777777" w:rsidR="004B254D" w:rsidRDefault="004B254D">
            <w:pPr>
              <w:rPr>
                <w:rFonts w:hint="eastAsia"/>
              </w:rPr>
            </w:pPr>
            <w:r>
              <w:t>✅</w:t>
            </w:r>
          </w:p>
        </w:tc>
        <w:tc>
          <w:tcPr>
            <w:tcW w:w="1728" w:type="dxa"/>
          </w:tcPr>
          <w:p w14:paraId="6AEA7729" w14:textId="77777777" w:rsidR="004B254D" w:rsidRDefault="004B254D">
            <w:pPr>
              <w:rPr>
                <w:rFonts w:hint="eastAsia"/>
              </w:rPr>
            </w:pPr>
            <w:r>
              <w:t>✅</w:t>
            </w:r>
          </w:p>
        </w:tc>
        <w:tc>
          <w:tcPr>
            <w:tcW w:w="1728" w:type="dxa"/>
          </w:tcPr>
          <w:p w14:paraId="3FEA4F77" w14:textId="77777777" w:rsidR="004B254D" w:rsidRDefault="004B254D">
            <w:pPr>
              <w:rPr>
                <w:rFonts w:hint="eastAsia"/>
              </w:rPr>
            </w:pPr>
            <w:r>
              <w:t>❌</w:t>
            </w:r>
          </w:p>
        </w:tc>
        <w:tc>
          <w:tcPr>
            <w:tcW w:w="1728" w:type="dxa"/>
          </w:tcPr>
          <w:p w14:paraId="1AF74D8B" w14:textId="77777777" w:rsidR="004B254D" w:rsidRDefault="004B254D">
            <w:pPr>
              <w:rPr>
                <w:rFonts w:hint="eastAsia"/>
              </w:rPr>
            </w:pPr>
            <w:r>
              <w:t>❌</w:t>
            </w:r>
          </w:p>
        </w:tc>
      </w:tr>
      <w:tr w:rsidR="004B254D" w14:paraId="7BB7B1F3" w14:textId="77777777">
        <w:tc>
          <w:tcPr>
            <w:tcW w:w="1728" w:type="dxa"/>
          </w:tcPr>
          <w:p w14:paraId="238880F8" w14:textId="77777777" w:rsidR="004B254D" w:rsidRDefault="004B254D">
            <w:pPr>
              <w:rPr>
                <w:rFonts w:hint="eastAsia"/>
              </w:rPr>
            </w:pPr>
            <w:r>
              <w:rPr>
                <w:rFonts w:ascii="var(--ff-code)" w:hAnsi="var(--ff-code)"/>
              </w:rPr>
              <w:t>public</w:t>
            </w:r>
          </w:p>
        </w:tc>
        <w:tc>
          <w:tcPr>
            <w:tcW w:w="1728" w:type="dxa"/>
          </w:tcPr>
          <w:p w14:paraId="46C85E65" w14:textId="77777777" w:rsidR="004B254D" w:rsidRDefault="004B254D">
            <w:pPr>
              <w:rPr>
                <w:rFonts w:hint="eastAsia"/>
              </w:rPr>
            </w:pPr>
            <w:r>
              <w:t>✅</w:t>
            </w:r>
          </w:p>
        </w:tc>
        <w:tc>
          <w:tcPr>
            <w:tcW w:w="1728" w:type="dxa"/>
          </w:tcPr>
          <w:p w14:paraId="0FDA1A4B" w14:textId="77777777" w:rsidR="004B254D" w:rsidRDefault="004B254D">
            <w:pPr>
              <w:rPr>
                <w:rFonts w:hint="eastAsia"/>
              </w:rPr>
            </w:pPr>
            <w:r>
              <w:t>✅</w:t>
            </w:r>
          </w:p>
        </w:tc>
        <w:tc>
          <w:tcPr>
            <w:tcW w:w="1728" w:type="dxa"/>
          </w:tcPr>
          <w:p w14:paraId="3D2F5B4E" w14:textId="77777777" w:rsidR="004B254D" w:rsidRDefault="004B254D">
            <w:pPr>
              <w:rPr>
                <w:rFonts w:hint="eastAsia"/>
              </w:rPr>
            </w:pPr>
            <w:r>
              <w:t>✅</w:t>
            </w:r>
          </w:p>
        </w:tc>
        <w:tc>
          <w:tcPr>
            <w:tcW w:w="1728" w:type="dxa"/>
          </w:tcPr>
          <w:p w14:paraId="5CCE91AE" w14:textId="77777777" w:rsidR="004B254D" w:rsidRDefault="004B254D">
            <w:pPr>
              <w:rPr>
                <w:rFonts w:hint="eastAsia"/>
              </w:rPr>
            </w:pPr>
            <w:r>
              <w:t>✅</w:t>
            </w:r>
          </w:p>
        </w:tc>
      </w:tr>
    </w:tbl>
    <w:p w14:paraId="5132AD24" w14:textId="77777777" w:rsidR="004B254D" w:rsidRDefault="004B254D">
      <w:pPr>
        <w:rPr>
          <w:rFonts w:hint="eastAsia"/>
        </w:rPr>
      </w:pPr>
    </w:p>
    <w:p w14:paraId="20290D48" w14:textId="77777777" w:rsidR="004B254D" w:rsidRDefault="004B254D">
      <w:pPr>
        <w:rPr>
          <w:rFonts w:hint="eastAsia"/>
        </w:rPr>
      </w:pPr>
      <w:r>
        <w:t xml:space="preserve">Unit 3 </w:t>
      </w:r>
      <w:r>
        <w:t>不考</w:t>
      </w:r>
      <w:r>
        <w:t xml:space="preserve"> </w:t>
      </w:r>
      <w:r>
        <w:rPr>
          <w:rFonts w:ascii="var(--ff-code)" w:hAnsi="var(--ff-code)"/>
        </w:rPr>
        <w:t>protected</w:t>
      </w:r>
      <w:r>
        <w:t xml:space="preserve"> </w:t>
      </w:r>
      <w:r>
        <w:t>和包级细节，但</w:t>
      </w:r>
      <w:r>
        <w:t xml:space="preserve"> </w:t>
      </w:r>
      <w:r>
        <w:rPr>
          <w:rFonts w:ascii="var(--ff-code)" w:hAnsi="var(--ff-code)"/>
        </w:rPr>
        <w:t>private</w:t>
      </w:r>
      <w:r>
        <w:t xml:space="preserve"> </w:t>
      </w:r>
      <w:r>
        <w:t>与</w:t>
      </w:r>
      <w:r>
        <w:t xml:space="preserve"> </w:t>
      </w:r>
      <w:r>
        <w:rPr>
          <w:rFonts w:ascii="var(--ff-code)" w:hAnsi="var(--ff-code)"/>
        </w:rPr>
        <w:t>public</w:t>
      </w:r>
      <w:r>
        <w:t xml:space="preserve"> </w:t>
      </w:r>
      <w:r>
        <w:t>必须能区分。</w:t>
      </w:r>
    </w:p>
    <w:p w14:paraId="61EF3668" w14:textId="77777777" w:rsidR="004B254D" w:rsidRPr="004B254D" w:rsidRDefault="004B254D">
      <w:pPr>
        <w:pStyle w:val="31"/>
      </w:pPr>
      <w:bookmarkStart w:id="102" w:name="_Toc240537825"/>
      <w:r w:rsidRPr="004B254D">
        <w:t>板块</w:t>
      </w:r>
      <w:r w:rsidRPr="004B254D">
        <w:t xml:space="preserve"> E</w:t>
      </w:r>
      <w:r w:rsidRPr="004B254D">
        <w:t>：</w:t>
      </w:r>
      <w:r w:rsidRPr="004B254D">
        <w:t>this Keyword</w:t>
      </w:r>
      <w:r w:rsidRPr="004B254D">
        <w:t>（</w:t>
      </w:r>
      <w:r w:rsidRPr="004B254D">
        <w:t>Topic 3.9</w:t>
      </w:r>
      <w:r w:rsidRPr="004B254D">
        <w:t>）</w:t>
      </w:r>
      <w:bookmarkEnd w:id="102"/>
    </w:p>
    <w:p w14:paraId="310716EA" w14:textId="77777777" w:rsidR="004B254D" w:rsidRPr="004B254D" w:rsidRDefault="004B254D">
      <w:pPr>
        <w:pStyle w:val="4"/>
      </w:pPr>
      <w:r w:rsidRPr="004B254D">
        <w:t>Topic 3.9 this Keyword</w:t>
      </w:r>
      <w:r w:rsidRPr="004B254D">
        <w:t>（</w:t>
      </w:r>
      <w:r w:rsidRPr="004B254D">
        <w:t xml:space="preserve">this </w:t>
      </w:r>
      <w:r w:rsidRPr="004B254D">
        <w:t>关键字）</w:t>
      </w:r>
    </w:p>
    <w:p w14:paraId="7806CE65" w14:textId="77777777" w:rsidR="004B254D" w:rsidRDefault="004B254D">
      <w:pPr>
        <w:rPr>
          <w:rFonts w:hint="eastAsia"/>
        </w:rPr>
      </w:pPr>
      <w:r>
        <w:rPr>
          <w:rFonts w:ascii="var(--ff-code)" w:hAnsi="var(--ff-code)"/>
        </w:rPr>
        <w:t>this</w:t>
      </w:r>
      <w:r>
        <w:t xml:space="preserve"> </w:t>
      </w:r>
      <w:r>
        <w:t>是一个</w:t>
      </w:r>
      <w:r>
        <w:rPr>
          <w:b/>
        </w:rPr>
        <w:t>隐式参数</w:t>
      </w:r>
      <w:r>
        <w:t>，代表</w:t>
      </w:r>
      <w:r>
        <w:t>"</w:t>
      </w:r>
      <w:r>
        <w:t>当前对象</w:t>
      </w:r>
      <w:r>
        <w:t>"</w:t>
      </w:r>
      <w:r>
        <w:t>本身。两个核心用法：</w:t>
      </w:r>
    </w:p>
    <w:p w14:paraId="3828EC28" w14:textId="77777777" w:rsidR="004B254D" w:rsidRDefault="004B254D">
      <w:pPr>
        <w:rPr>
          <w:rFonts w:hint="eastAsia"/>
        </w:rPr>
      </w:pPr>
      <w:r>
        <w:rPr>
          <w:b/>
        </w:rPr>
        <w:t>用法</w:t>
      </w:r>
      <w:r>
        <w:rPr>
          <w:b/>
        </w:rPr>
        <w:t xml:space="preserve"> 1</w:t>
      </w:r>
      <w:r>
        <w:rPr>
          <w:b/>
        </w:rPr>
        <w:t>：区分参数与实例变量同名</w:t>
      </w:r>
    </w:p>
    <w:p w14:paraId="14F890ED" w14:textId="77777777" w:rsidR="004B254D" w:rsidRDefault="004B254D">
      <w:pPr>
        <w:spacing w:line="360" w:lineRule="auto"/>
        <w:rPr>
          <w:rFonts w:hint="eastAsia"/>
        </w:rPr>
      </w:pPr>
      <w:r>
        <w:rPr>
          <w:rFonts w:ascii="var(--ff-code)" w:hAnsi="var(--ff-code)"/>
        </w:rPr>
        <w:t>public class Rectangle {</w:t>
      </w:r>
      <w:r>
        <w:rPr>
          <w:rFonts w:ascii="var(--ff-code)" w:hAnsi="var(--ff-code)"/>
        </w:rPr>
        <w:br/>
        <w:t xml:space="preserve">    private double width;       // </w:t>
      </w:r>
      <w:r>
        <w:rPr>
          <w:rFonts w:ascii="var(--ff-code)" w:hAnsi="var(--ff-code)"/>
        </w:rPr>
        <w:t>实例变量</w:t>
      </w:r>
      <w:r>
        <w:rPr>
          <w:rFonts w:ascii="var(--ff-code)" w:hAnsi="var(--ff-code)"/>
        </w:rPr>
        <w:br/>
        <w:t xml:space="preserve">    private double height;</w:t>
      </w:r>
      <w:r>
        <w:rPr>
          <w:rFonts w:ascii="var(--ff-code)" w:hAnsi="var(--ff-code)"/>
        </w:rPr>
        <w:br/>
        <w:t xml:space="preserve">    public Rectangle(double width, double height) {</w:t>
      </w:r>
      <w:r>
        <w:rPr>
          <w:rFonts w:ascii="var(--ff-code)" w:hAnsi="var(--ff-code)"/>
        </w:rPr>
        <w:br/>
        <w:t xml:space="preserve">        this.width = width;     // </w:t>
      </w:r>
      <w:r>
        <w:rPr>
          <w:rFonts w:ascii="var(--ff-code)" w:hAnsi="var(--ff-code)"/>
        </w:rPr>
        <w:t>左</w:t>
      </w:r>
      <w:r>
        <w:rPr>
          <w:rFonts w:ascii="var(--ff-code)" w:hAnsi="var(--ff-code)"/>
        </w:rPr>
        <w:t xml:space="preserve"> this.width </w:t>
      </w:r>
      <w:r>
        <w:rPr>
          <w:rFonts w:ascii="var(--ff-code)" w:hAnsi="var(--ff-code)"/>
        </w:rPr>
        <w:t>是实例变量，右侧是参数</w:t>
      </w:r>
      <w:r>
        <w:rPr>
          <w:rFonts w:ascii="var(--ff-code)" w:hAnsi="var(--ff-code)"/>
        </w:rPr>
        <w:br/>
        <w:t xml:space="preserve">        this.height = height;</w:t>
      </w:r>
      <w:r>
        <w:rPr>
          <w:rFonts w:ascii="var(--ff-code)" w:hAnsi="var(--ff-code)"/>
        </w:rPr>
        <w:br/>
        <w:t xml:space="preserve">    }</w:t>
      </w:r>
      <w:r>
        <w:rPr>
          <w:rFonts w:ascii="var(--ff-code)" w:hAnsi="var(--ff-code)"/>
        </w:rPr>
        <w:br/>
        <w:t>}</w:t>
      </w:r>
      <w:r>
        <w:rPr>
          <w:rFonts w:ascii="var(--ff-code)" w:hAnsi="var(--ff-code)"/>
        </w:rPr>
        <w:br/>
      </w:r>
    </w:p>
    <w:p w14:paraId="1EDC9823" w14:textId="77777777" w:rsidR="004B254D" w:rsidRDefault="004B254D">
      <w:pPr>
        <w:rPr>
          <w:rFonts w:hint="eastAsia"/>
        </w:rPr>
      </w:pPr>
      <w:r>
        <w:rPr>
          <w:b/>
        </w:rPr>
        <w:t>用法</w:t>
      </w:r>
      <w:r>
        <w:rPr>
          <w:b/>
        </w:rPr>
        <w:t xml:space="preserve"> 2</w:t>
      </w:r>
      <w:r>
        <w:rPr>
          <w:b/>
        </w:rPr>
        <w:t>：用</w:t>
      </w:r>
      <w:r>
        <w:rPr>
          <w:b/>
        </w:rPr>
        <w:t xml:space="preserve"> </w:t>
      </w:r>
      <w:r>
        <w:rPr>
          <w:rFonts w:ascii="var(--ff-code)" w:hAnsi="var(--ff-code)"/>
          <w:b/>
        </w:rPr>
        <w:t>this(...)</w:t>
      </w:r>
      <w:r>
        <w:rPr>
          <w:b/>
        </w:rPr>
        <w:t xml:space="preserve"> </w:t>
      </w:r>
      <w:r>
        <w:rPr>
          <w:b/>
        </w:rPr>
        <w:t>调用同类的另一个构造器（须放在构造器第一行）</w:t>
      </w:r>
    </w:p>
    <w:p w14:paraId="0FC5277F" w14:textId="77777777" w:rsidR="004B254D" w:rsidRDefault="004B254D">
      <w:pPr>
        <w:spacing w:line="360" w:lineRule="auto"/>
        <w:rPr>
          <w:rFonts w:hint="eastAsia"/>
        </w:rPr>
      </w:pPr>
      <w:r>
        <w:rPr>
          <w:rFonts w:ascii="var(--ff-code)" w:hAnsi="var(--ff-code)"/>
        </w:rPr>
        <w:t>public Player() {</w:t>
      </w:r>
      <w:r>
        <w:rPr>
          <w:rFonts w:ascii="var(--ff-code)" w:hAnsi="var(--ff-code)"/>
        </w:rPr>
        <w:br/>
        <w:t xml:space="preserve">    this("Anonymous", 0);     // </w:t>
      </w:r>
      <w:r>
        <w:rPr>
          <w:rFonts w:ascii="var(--ff-code)" w:hAnsi="var(--ff-code)"/>
        </w:rPr>
        <w:t>必须放在第一行</w:t>
      </w:r>
      <w:r>
        <w:rPr>
          <w:rFonts w:ascii="var(--ff-code)" w:hAnsi="var(--ff-code)"/>
        </w:rPr>
        <w:br/>
        <w:t>}</w:t>
      </w:r>
      <w:r>
        <w:rPr>
          <w:rFonts w:ascii="var(--ff-code)" w:hAnsi="var(--ff-code)"/>
        </w:rPr>
        <w:br/>
        <w:t>public Player(String name, int score) {</w:t>
      </w:r>
      <w:r>
        <w:rPr>
          <w:rFonts w:ascii="var(--ff-code)" w:hAnsi="var(--ff-code)"/>
        </w:rPr>
        <w:br/>
        <w:t xml:space="preserve">    this.name = name;</w:t>
      </w:r>
      <w:r>
        <w:rPr>
          <w:rFonts w:ascii="var(--ff-code)" w:hAnsi="var(--ff-code)"/>
        </w:rPr>
        <w:br/>
        <w:t xml:space="preserve">    this.score = score;</w:t>
      </w:r>
      <w:r>
        <w:rPr>
          <w:rFonts w:ascii="var(--ff-code)" w:hAnsi="var(--ff-code)"/>
        </w:rPr>
        <w:br/>
        <w:t>}</w:t>
      </w:r>
      <w:r>
        <w:rPr>
          <w:rFonts w:ascii="var(--ff-code)" w:hAnsi="var(--ff-code)"/>
        </w:rPr>
        <w:br/>
      </w:r>
    </w:p>
    <w:p w14:paraId="1988F022" w14:textId="77777777" w:rsidR="004B254D" w:rsidRDefault="004B254D">
      <w:pPr>
        <w:rPr>
          <w:rFonts w:hint="eastAsia"/>
        </w:rPr>
      </w:pPr>
      <w:r>
        <w:rPr>
          <w:b/>
        </w:rPr>
        <w:lastRenderedPageBreak/>
        <w:t>易错点</w:t>
      </w:r>
      <w:r>
        <w:t>：</w:t>
      </w:r>
      <w:r>
        <w:br/>
        <w:t xml:space="preserve">- </w:t>
      </w:r>
      <w:r>
        <w:rPr>
          <w:rFonts w:ascii="var(--ff-code)" w:hAnsi="var(--ff-code)"/>
        </w:rPr>
        <w:t>static</w:t>
      </w:r>
      <w:r>
        <w:t xml:space="preserve"> </w:t>
      </w:r>
      <w:r>
        <w:t>方法内</w:t>
      </w:r>
      <w:r>
        <w:t xml:space="preserve"> </w:t>
      </w:r>
      <w:r>
        <w:rPr>
          <w:b/>
        </w:rPr>
        <w:t>不能使用</w:t>
      </w:r>
      <w:r>
        <w:t xml:space="preserve"> </w:t>
      </w:r>
      <w:r>
        <w:rPr>
          <w:rFonts w:ascii="var(--ff-code)" w:hAnsi="var(--ff-code)"/>
        </w:rPr>
        <w:t>this</w:t>
      </w:r>
      <w:r>
        <w:t>（因为没有</w:t>
      </w:r>
      <w:r>
        <w:t>"</w:t>
      </w:r>
      <w:r>
        <w:t>当前对象</w:t>
      </w:r>
      <w:r>
        <w:t>"</w:t>
      </w:r>
      <w:r>
        <w:t>）。</w:t>
      </w:r>
      <w:r>
        <w:br/>
        <w:t xml:space="preserve">- </w:t>
      </w:r>
      <w:r>
        <w:t>静态变量被实例变量遮蔽时不能用</w:t>
      </w:r>
      <w:r>
        <w:t xml:space="preserve"> </w:t>
      </w:r>
      <w:r>
        <w:rPr>
          <w:rFonts w:ascii="var(--ff-code)" w:hAnsi="var(--ff-code)"/>
        </w:rPr>
        <w:t>this.staticField</w:t>
      </w:r>
      <w:r>
        <w:t>（应使用</w:t>
      </w:r>
      <w:r>
        <w:t xml:space="preserve"> </w:t>
      </w:r>
      <w:r>
        <w:rPr>
          <w:rFonts w:ascii="var(--ff-code)" w:hAnsi="var(--ff-code)"/>
        </w:rPr>
        <w:t>ClassName.staticField</w:t>
      </w:r>
      <w:r>
        <w:t>）。</w:t>
      </w:r>
    </w:p>
    <w:p w14:paraId="3570F649" w14:textId="77777777" w:rsidR="004B254D" w:rsidRDefault="004B254D">
      <w:pPr>
        <w:rPr>
          <w:rFonts w:hint="eastAsia"/>
        </w:rPr>
      </w:pPr>
      <w:r>
        <w:rPr>
          <w:b/>
        </w:rPr>
        <w:t>考试提示</w:t>
      </w:r>
      <w:r>
        <w:t>：</w:t>
      </w:r>
      <w:r>
        <w:t xml:space="preserve">MCQ </w:t>
      </w:r>
      <w:r>
        <w:t>出现构造器体内部</w:t>
      </w:r>
      <w:r>
        <w:t>"</w:t>
      </w:r>
      <w:r>
        <w:t>左边写</w:t>
      </w:r>
      <w:r>
        <w:t xml:space="preserve"> </w:t>
      </w:r>
      <w:r>
        <w:rPr>
          <w:rFonts w:ascii="var(--ff-code)" w:hAnsi="var(--ff-code)"/>
        </w:rPr>
        <w:t>x = x;</w:t>
      </w:r>
      <w:r>
        <w:t>"</w:t>
      </w:r>
      <w:r>
        <w:t>几乎一定是错误的，</w:t>
      </w:r>
      <w:r>
        <w:rPr>
          <w:b/>
        </w:rPr>
        <w:t>正确写法是</w:t>
      </w:r>
      <w:r>
        <w:rPr>
          <w:b/>
        </w:rPr>
        <w:t xml:space="preserve"> </w:t>
      </w:r>
      <w:r>
        <w:rPr>
          <w:rFonts w:ascii="var(--ff-code)" w:hAnsi="var(--ff-code)"/>
          <w:b/>
        </w:rPr>
        <w:t>this.x = x;</w:t>
      </w:r>
      <w:r>
        <w:t>。</w:t>
      </w:r>
    </w:p>
    <w:p w14:paraId="49A50F42" w14:textId="77777777" w:rsidR="004B254D" w:rsidRDefault="004B254D">
      <w:pPr>
        <w:pBdr>
          <w:bottom w:val="single" w:sz="6" w:space="1" w:color="auto"/>
        </w:pBdr>
        <w:rPr>
          <w:rFonts w:hint="eastAsia"/>
        </w:rPr>
      </w:pPr>
    </w:p>
    <w:p w14:paraId="5C472E6B" w14:textId="77777777" w:rsidR="004B254D" w:rsidRPr="004B254D" w:rsidRDefault="004B254D">
      <w:pPr>
        <w:pStyle w:val="21"/>
      </w:pPr>
      <w:bookmarkStart w:id="103" w:name="_Toc240537826"/>
      <w:r w:rsidRPr="004B254D">
        <w:t>三、本章重难点与易错点清单（按出错频率排序）</w:t>
      </w:r>
      <w:bookmarkEnd w:id="103"/>
    </w:p>
    <w:p w14:paraId="31CC97BD" w14:textId="77777777" w:rsidR="004B254D" w:rsidRPr="004B254D" w:rsidRDefault="004B254D">
      <w:pPr>
        <w:pStyle w:val="31"/>
      </w:pPr>
      <w:bookmarkStart w:id="104" w:name="_Toc240537827"/>
      <w:r w:rsidRPr="004B254D">
        <w:t>高频易错点</w:t>
      </w:r>
      <w:r w:rsidRPr="004B254D">
        <w:t xml:space="preserve"> TOP 10</w:t>
      </w:r>
      <w:bookmarkEnd w:id="104"/>
    </w:p>
    <w:p w14:paraId="10E5F179" w14:textId="77777777" w:rsidR="004B254D" w:rsidRDefault="004B254D" w:rsidP="004B254D">
      <w:pPr>
        <w:pStyle w:val="a"/>
        <w:numPr>
          <w:ilvl w:val="0"/>
          <w:numId w:val="7"/>
        </w:numPr>
        <w:tabs>
          <w:tab w:val="num" w:pos="360"/>
        </w:tabs>
        <w:spacing w:after="200" w:line="276" w:lineRule="auto"/>
        <w:rPr>
          <w:rFonts w:hint="eastAsia"/>
        </w:rPr>
      </w:pPr>
      <w:r>
        <w:rPr>
          <w:b/>
        </w:rPr>
        <w:t>构造器写错返回值类型</w:t>
      </w:r>
      <w:r>
        <w:t>：</w:t>
      </w:r>
      <w:r>
        <w:rPr>
          <w:rFonts w:ascii="var(--ff-code)" w:hAnsi="var(--ff-code)"/>
        </w:rPr>
        <w:t>public void Player(int s)</w:t>
      </w:r>
      <w:r>
        <w:t xml:space="preserve"> </w:t>
      </w:r>
      <w:r>
        <w:t>是普通方法不是构造器，类外部</w:t>
      </w:r>
      <w:r>
        <w:t xml:space="preserve"> </w:t>
      </w:r>
      <w:r>
        <w:rPr>
          <w:rFonts w:ascii="var(--ff-code)" w:hAnsi="var(--ff-code)"/>
        </w:rPr>
        <w:t>new Player(...)</w:t>
      </w:r>
      <w:r>
        <w:t xml:space="preserve"> </w:t>
      </w:r>
      <w:r>
        <w:t>会编译失败。</w:t>
      </w:r>
    </w:p>
    <w:p w14:paraId="606D7131" w14:textId="77777777" w:rsidR="004B254D" w:rsidRDefault="004B254D" w:rsidP="004B254D">
      <w:pPr>
        <w:pStyle w:val="a"/>
        <w:numPr>
          <w:ilvl w:val="0"/>
          <w:numId w:val="7"/>
        </w:numPr>
        <w:tabs>
          <w:tab w:val="num" w:pos="360"/>
        </w:tabs>
        <w:spacing w:after="200" w:line="276" w:lineRule="auto"/>
        <w:rPr>
          <w:rFonts w:hint="eastAsia"/>
        </w:rPr>
      </w:pPr>
      <w:r>
        <w:rPr>
          <w:b/>
        </w:rPr>
        <w:t>混淆实例变量与类变量</w:t>
      </w:r>
      <w:r>
        <w:t>：</w:t>
      </w:r>
      <w:r>
        <w:rPr>
          <w:rFonts w:ascii="var(--ff-code)" w:hAnsi="var(--ff-code)"/>
        </w:rPr>
        <w:t>static int count = 0; count++;</w:t>
      </w:r>
      <w:r>
        <w:t xml:space="preserve"> </w:t>
      </w:r>
      <w:r>
        <w:t>是所有对象共享；非</w:t>
      </w:r>
      <w:r>
        <w:t xml:space="preserve"> </w:t>
      </w:r>
      <w:r>
        <w:rPr>
          <w:rFonts w:ascii="var(--ff-code)" w:hAnsi="var(--ff-code)"/>
        </w:rPr>
        <w:t>static</w:t>
      </w:r>
      <w:r>
        <w:t xml:space="preserve"> </w:t>
      </w:r>
      <w:r>
        <w:t>是每个对象各自一份。</w:t>
      </w:r>
    </w:p>
    <w:p w14:paraId="619C5484" w14:textId="77777777" w:rsidR="004B254D" w:rsidRDefault="004B254D" w:rsidP="004B254D">
      <w:pPr>
        <w:pStyle w:val="a"/>
        <w:numPr>
          <w:ilvl w:val="0"/>
          <w:numId w:val="7"/>
        </w:numPr>
        <w:tabs>
          <w:tab w:val="num" w:pos="360"/>
        </w:tabs>
        <w:spacing w:after="200" w:line="276" w:lineRule="auto"/>
        <w:rPr>
          <w:rFonts w:hint="eastAsia"/>
        </w:rPr>
      </w:pPr>
      <w:r>
        <w:rPr>
          <w:rFonts w:ascii="var(--ff-code)" w:hAnsi="var(--ff-code)"/>
          <w:b/>
        </w:rPr>
        <w:t>this</w:t>
      </w:r>
      <w:r>
        <w:rPr>
          <w:b/>
        </w:rPr>
        <w:t xml:space="preserve"> </w:t>
      </w:r>
      <w:r>
        <w:rPr>
          <w:b/>
        </w:rPr>
        <w:t>与</w:t>
      </w:r>
      <w:r>
        <w:rPr>
          <w:b/>
        </w:rPr>
        <w:t xml:space="preserve"> </w:t>
      </w:r>
      <w:r>
        <w:rPr>
          <w:rFonts w:ascii="var(--ff-code)" w:hAnsi="var(--ff-code)"/>
          <w:b/>
        </w:rPr>
        <w:t>static</w:t>
      </w:r>
      <w:r>
        <w:rPr>
          <w:b/>
        </w:rPr>
        <w:t xml:space="preserve"> </w:t>
      </w:r>
      <w:r>
        <w:rPr>
          <w:b/>
        </w:rPr>
        <w:t>误用</w:t>
      </w:r>
      <w:r>
        <w:t>：在静态方法内写</w:t>
      </w:r>
      <w:r>
        <w:t xml:space="preserve"> </w:t>
      </w:r>
      <w:r>
        <w:rPr>
          <w:rFonts w:ascii="var(--ff-code)" w:hAnsi="var(--ff-code)"/>
        </w:rPr>
        <w:t>this.field</w:t>
      </w:r>
      <w:r>
        <w:t xml:space="preserve"> </w:t>
      </w:r>
      <w:r>
        <w:t>是编译错误。</w:t>
      </w:r>
    </w:p>
    <w:p w14:paraId="4563457D" w14:textId="77777777" w:rsidR="004B254D" w:rsidRDefault="004B254D" w:rsidP="004B254D">
      <w:pPr>
        <w:pStyle w:val="a"/>
        <w:numPr>
          <w:ilvl w:val="0"/>
          <w:numId w:val="7"/>
        </w:numPr>
        <w:tabs>
          <w:tab w:val="num" w:pos="360"/>
        </w:tabs>
        <w:spacing w:after="200" w:line="276" w:lineRule="auto"/>
        <w:rPr>
          <w:rFonts w:hint="eastAsia"/>
        </w:rPr>
      </w:pPr>
      <w:r>
        <w:rPr>
          <w:b/>
        </w:rPr>
        <w:t>访问修饰符混淆</w:t>
      </w:r>
      <w:r>
        <w:t>：</w:t>
      </w:r>
      <w:r>
        <w:rPr>
          <w:rFonts w:ascii="var(--ff-code)" w:hAnsi="var(--ff-code)"/>
        </w:rPr>
        <w:t>public int score</w:t>
      </w:r>
      <w:r>
        <w:t xml:space="preserve"> </w:t>
      </w:r>
      <w:r>
        <w:t>让外部能直接改写实例变量，违反</w:t>
      </w:r>
      <w:r>
        <w:t>"</w:t>
      </w:r>
      <w:r>
        <w:t>实例变量永远</w:t>
      </w:r>
      <w:r>
        <w:t xml:space="preserve"> </w:t>
      </w:r>
      <w:r>
        <w:rPr>
          <w:rFonts w:ascii="var(--ff-code)" w:hAnsi="var(--ff-code)"/>
        </w:rPr>
        <w:t>private</w:t>
      </w:r>
      <w:r>
        <w:t>"</w:t>
      </w:r>
      <w:r>
        <w:t>的最佳实践——</w:t>
      </w:r>
      <w:r>
        <w:t xml:space="preserve">MCQ </w:t>
      </w:r>
      <w:r>
        <w:t>几乎每年必考。</w:t>
      </w:r>
    </w:p>
    <w:p w14:paraId="0C6D97B7" w14:textId="77777777" w:rsidR="004B254D" w:rsidRDefault="004B254D" w:rsidP="004B254D">
      <w:pPr>
        <w:pStyle w:val="a"/>
        <w:numPr>
          <w:ilvl w:val="0"/>
          <w:numId w:val="7"/>
        </w:numPr>
        <w:tabs>
          <w:tab w:val="num" w:pos="360"/>
        </w:tabs>
        <w:spacing w:after="200" w:line="276" w:lineRule="auto"/>
        <w:rPr>
          <w:rFonts w:hint="eastAsia"/>
        </w:rPr>
      </w:pPr>
      <w:r>
        <w:rPr>
          <w:rFonts w:ascii="var(--ff-code)" w:hAnsi="var(--ff-code)"/>
          <w:b/>
        </w:rPr>
        <w:t>return</w:t>
      </w:r>
      <w:r>
        <w:rPr>
          <w:b/>
        </w:rPr>
        <w:t xml:space="preserve"> </w:t>
      </w:r>
      <w:r>
        <w:rPr>
          <w:b/>
        </w:rPr>
        <w:t>语句缺失</w:t>
      </w:r>
      <w:r>
        <w:t>：声明</w:t>
      </w:r>
      <w:r>
        <w:t xml:space="preserve"> </w:t>
      </w:r>
      <w:r>
        <w:rPr>
          <w:rFonts w:ascii="var(--ff-code)" w:hAnsi="var(--ff-code)"/>
        </w:rPr>
        <w:t>public int getScore()</w:t>
      </w:r>
      <w:r>
        <w:t xml:space="preserve"> </w:t>
      </w:r>
      <w:r>
        <w:t>但方法体内忘了</w:t>
      </w:r>
      <w:r>
        <w:t xml:space="preserve"> </w:t>
      </w:r>
      <w:r>
        <w:rPr>
          <w:rFonts w:ascii="var(--ff-code)" w:hAnsi="var(--ff-code)"/>
        </w:rPr>
        <w:t>return</w:t>
      </w:r>
      <w:r>
        <w:t xml:space="preserve"> </w:t>
      </w:r>
      <w:r>
        <w:t>会编译失败。</w:t>
      </w:r>
    </w:p>
    <w:p w14:paraId="63621002" w14:textId="77777777" w:rsidR="004B254D" w:rsidRDefault="004B254D" w:rsidP="004B254D">
      <w:pPr>
        <w:pStyle w:val="a"/>
        <w:numPr>
          <w:ilvl w:val="0"/>
          <w:numId w:val="7"/>
        </w:numPr>
        <w:tabs>
          <w:tab w:val="num" w:pos="360"/>
        </w:tabs>
        <w:spacing w:after="200" w:line="276" w:lineRule="auto"/>
        <w:rPr>
          <w:rFonts w:hint="eastAsia"/>
        </w:rPr>
      </w:pPr>
      <w:r>
        <w:rPr>
          <w:rFonts w:ascii="var(--ff-code)" w:hAnsi="var(--ff-code)"/>
          <w:b/>
        </w:rPr>
        <w:t>return</w:t>
      </w:r>
      <w:r>
        <w:rPr>
          <w:b/>
        </w:rPr>
        <w:t xml:space="preserve"> </w:t>
      </w:r>
      <w:r>
        <w:rPr>
          <w:b/>
        </w:rPr>
        <w:t>类型与方法签名不一致</w:t>
      </w:r>
      <w:r>
        <w:t>：</w:t>
      </w:r>
      <w:r>
        <w:rPr>
          <w:rFonts w:ascii="var(--ff-code)" w:hAnsi="var(--ff-code)"/>
        </w:rPr>
        <w:t>public double getScore()</w:t>
      </w:r>
      <w:r>
        <w:t xml:space="preserve"> </w:t>
      </w:r>
      <w:r>
        <w:t>写成</w:t>
      </w:r>
      <w:r>
        <w:t xml:space="preserve"> </w:t>
      </w:r>
      <w:r>
        <w:rPr>
          <w:rFonts w:ascii="var(--ff-code)" w:hAnsi="var(--ff-code)"/>
        </w:rPr>
        <w:t>return score;</w:t>
      </w:r>
      <w:r>
        <w:t>（</w:t>
      </w:r>
      <w:r>
        <w:t xml:space="preserve">score </w:t>
      </w:r>
      <w:r>
        <w:t>是</w:t>
      </w:r>
      <w:r>
        <w:t xml:space="preserve"> int</w:t>
      </w:r>
      <w:r>
        <w:t>）虽然</w:t>
      </w:r>
      <w:r>
        <w:t xml:space="preserve"> Java </w:t>
      </w:r>
      <w:r>
        <w:t>会自动提升，但</w:t>
      </w:r>
      <w:r>
        <w:t xml:space="preserve"> </w:t>
      </w:r>
      <w:r>
        <w:rPr>
          <w:rFonts w:ascii="var(--ff-code)" w:hAnsi="var(--ff-code)"/>
        </w:rPr>
        <w:t>public int getScore()</w:t>
      </w:r>
      <w:r>
        <w:t xml:space="preserve"> </w:t>
      </w:r>
      <w:r>
        <w:t>写</w:t>
      </w:r>
      <w:r>
        <w:t xml:space="preserve"> </w:t>
      </w:r>
      <w:r>
        <w:rPr>
          <w:rFonts w:ascii="var(--ff-code)" w:hAnsi="var(--ff-code)"/>
        </w:rPr>
        <w:t>return "abc";</w:t>
      </w:r>
      <w:r>
        <w:t xml:space="preserve"> </w:t>
      </w:r>
      <w:r>
        <w:t>会编译错误。</w:t>
      </w:r>
    </w:p>
    <w:p w14:paraId="440D1656" w14:textId="77777777" w:rsidR="004B254D" w:rsidRDefault="004B254D" w:rsidP="004B254D">
      <w:pPr>
        <w:pStyle w:val="a"/>
        <w:numPr>
          <w:ilvl w:val="0"/>
          <w:numId w:val="7"/>
        </w:numPr>
        <w:tabs>
          <w:tab w:val="num" w:pos="360"/>
        </w:tabs>
        <w:spacing w:after="200" w:line="276" w:lineRule="auto"/>
        <w:rPr>
          <w:rFonts w:hint="eastAsia"/>
        </w:rPr>
      </w:pPr>
      <w:r>
        <w:rPr>
          <w:rFonts w:ascii="var(--ff-code)" w:hAnsi="var(--ff-code)"/>
          <w:b/>
        </w:rPr>
        <w:t>String</w:t>
      </w:r>
      <w:r>
        <w:rPr>
          <w:b/>
        </w:rPr>
        <w:t xml:space="preserve"> </w:t>
      </w:r>
      <w:r>
        <w:rPr>
          <w:b/>
        </w:rPr>
        <w:t>与</w:t>
      </w:r>
      <w:r>
        <w:rPr>
          <w:b/>
        </w:rPr>
        <w:t xml:space="preserve"> </w:t>
      </w:r>
      <w:r>
        <w:rPr>
          <w:rFonts w:ascii="var(--ff-code)" w:hAnsi="var(--ff-code)"/>
          <w:b/>
        </w:rPr>
        <w:t>StringBuilder</w:t>
      </w:r>
      <w:r>
        <w:rPr>
          <w:b/>
        </w:rPr>
        <w:t xml:space="preserve"> </w:t>
      </w:r>
      <w:r>
        <w:rPr>
          <w:b/>
        </w:rPr>
        <w:t>混淆</w:t>
      </w:r>
      <w:r>
        <w:t>：把</w:t>
      </w:r>
      <w:r>
        <w:t xml:space="preserve"> </w:t>
      </w:r>
      <w:r>
        <w:rPr>
          <w:rFonts w:ascii="var(--ff-code)" w:hAnsi="var(--ff-code)"/>
        </w:rPr>
        <w:t>s = s + "x"</w:t>
      </w:r>
      <w:r>
        <w:t xml:space="preserve"> </w:t>
      </w:r>
      <w:r>
        <w:t>误以为能修改原</w:t>
      </w:r>
      <w:r>
        <w:t xml:space="preserve"> </w:t>
      </w:r>
      <w:r>
        <w:rPr>
          <w:rFonts w:ascii="var(--ff-code)" w:hAnsi="var(--ff-code)"/>
        </w:rPr>
        <w:t>s</w:t>
      </w:r>
      <w:r>
        <w:t>；</w:t>
      </w:r>
      <w:r>
        <w:rPr>
          <w:rFonts w:ascii="var(--ff-code)" w:hAnsi="var(--ff-code)"/>
        </w:rPr>
        <w:t>StringBuilder sb.append("x")</w:t>
      </w:r>
      <w:r>
        <w:t xml:space="preserve"> </w:t>
      </w:r>
      <w:r>
        <w:t>才是修改。</w:t>
      </w:r>
    </w:p>
    <w:p w14:paraId="451EB383" w14:textId="77777777" w:rsidR="004B254D" w:rsidRDefault="004B254D" w:rsidP="004B254D">
      <w:pPr>
        <w:pStyle w:val="a"/>
        <w:numPr>
          <w:ilvl w:val="0"/>
          <w:numId w:val="7"/>
        </w:numPr>
        <w:tabs>
          <w:tab w:val="num" w:pos="360"/>
        </w:tabs>
        <w:spacing w:after="200" w:line="276" w:lineRule="auto"/>
        <w:rPr>
          <w:rFonts w:hint="eastAsia"/>
        </w:rPr>
      </w:pPr>
      <w:r>
        <w:rPr>
          <w:b/>
        </w:rPr>
        <w:t>无参数构造器消失</w:t>
      </w:r>
      <w:r>
        <w:t>：一旦定义了带参数的构造器，</w:t>
      </w:r>
      <w:r>
        <w:t xml:space="preserve">Java </w:t>
      </w:r>
      <w:r>
        <w:t>不再自动提供无参数构造器，</w:t>
      </w:r>
      <w:r>
        <w:rPr>
          <w:rFonts w:ascii="var(--ff-code)" w:hAnsi="var(--ff-code)"/>
        </w:rPr>
        <w:t>new Foo()</w:t>
      </w:r>
      <w:r>
        <w:t xml:space="preserve"> </w:t>
      </w:r>
      <w:r>
        <w:t>失败。</w:t>
      </w:r>
    </w:p>
    <w:p w14:paraId="45D9935D" w14:textId="77777777" w:rsidR="004B254D" w:rsidRDefault="004B254D" w:rsidP="004B254D">
      <w:pPr>
        <w:pStyle w:val="a"/>
        <w:numPr>
          <w:ilvl w:val="0"/>
          <w:numId w:val="7"/>
        </w:numPr>
        <w:tabs>
          <w:tab w:val="num" w:pos="360"/>
        </w:tabs>
        <w:spacing w:after="200" w:line="276" w:lineRule="auto"/>
        <w:rPr>
          <w:rFonts w:hint="eastAsia"/>
        </w:rPr>
      </w:pPr>
      <w:r>
        <w:rPr>
          <w:b/>
        </w:rPr>
        <w:t>方法重载只看返回类型</w:t>
      </w:r>
      <w:r>
        <w:t>：仅返回类型不同不是有效的重载（编译错误：</w:t>
      </w:r>
      <w:r>
        <w:t>duplicate method</w:t>
      </w:r>
      <w:r>
        <w:t>）。</w:t>
      </w:r>
    </w:p>
    <w:p w14:paraId="46F72A68" w14:textId="77777777" w:rsidR="004B254D" w:rsidRDefault="004B254D" w:rsidP="004B254D">
      <w:pPr>
        <w:pStyle w:val="a"/>
        <w:numPr>
          <w:ilvl w:val="0"/>
          <w:numId w:val="7"/>
        </w:numPr>
        <w:tabs>
          <w:tab w:val="num" w:pos="360"/>
        </w:tabs>
        <w:spacing w:after="200" w:line="276" w:lineRule="auto"/>
        <w:rPr>
          <w:rFonts w:hint="eastAsia"/>
        </w:rPr>
      </w:pPr>
      <w:r>
        <w:rPr>
          <w:rFonts w:ascii="var(--ff-code)" w:hAnsi="var(--ff-code)"/>
          <w:b/>
        </w:rPr>
        <w:t>this(...)</w:t>
      </w:r>
      <w:r>
        <w:rPr>
          <w:b/>
        </w:rPr>
        <w:t xml:space="preserve"> </w:t>
      </w:r>
      <w:r>
        <w:rPr>
          <w:b/>
        </w:rPr>
        <w:t>放错位置</w:t>
      </w:r>
      <w:r>
        <w:t>：</w:t>
      </w:r>
      <w:r>
        <w:rPr>
          <w:rFonts w:ascii="var(--ff-code)" w:hAnsi="var(--ff-code)"/>
        </w:rPr>
        <w:t>this(...)</w:t>
      </w:r>
      <w:r>
        <w:t xml:space="preserve"> </w:t>
      </w:r>
      <w:r>
        <w:t>必须放在构造器第一行，否则编译失败。</w:t>
      </w:r>
    </w:p>
    <w:p w14:paraId="1322A689" w14:textId="77777777" w:rsidR="004B254D" w:rsidRPr="004B254D" w:rsidRDefault="004B254D">
      <w:pPr>
        <w:pStyle w:val="31"/>
      </w:pPr>
      <w:bookmarkStart w:id="105" w:name="_Toc240537828"/>
      <w:r w:rsidRPr="004B254D">
        <w:t>学习建议</w:t>
      </w:r>
      <w:bookmarkEnd w:id="105"/>
    </w:p>
    <w:p w14:paraId="335B8593" w14:textId="77777777" w:rsidR="004B254D" w:rsidRDefault="004B254D" w:rsidP="004B254D">
      <w:pPr>
        <w:pStyle w:val="a0"/>
        <w:tabs>
          <w:tab w:val="num" w:pos="360"/>
        </w:tabs>
        <w:spacing w:after="200" w:line="276" w:lineRule="auto"/>
        <w:rPr>
          <w:rFonts w:hint="eastAsia"/>
        </w:rPr>
      </w:pPr>
      <w:r>
        <w:rPr>
          <w:b/>
        </w:rPr>
        <w:t>学会画类图</w:t>
      </w:r>
      <w:r>
        <w:t>：遇到</w:t>
      </w:r>
      <w:r>
        <w:t xml:space="preserve"> FRQ </w:t>
      </w:r>
      <w:r>
        <w:t>时，先画出</w:t>
      </w:r>
      <w:r>
        <w:t xml:space="preserve"> UML </w:t>
      </w:r>
      <w:r>
        <w:t>类图（属性</w:t>
      </w:r>
      <w:r>
        <w:t xml:space="preserve"> + </w:t>
      </w:r>
      <w:r>
        <w:t>方法），再开始写代码——能极大减少漏写字段的概率。</w:t>
      </w:r>
    </w:p>
    <w:p w14:paraId="59202DE5" w14:textId="77777777" w:rsidR="004B254D" w:rsidRDefault="004B254D" w:rsidP="004B254D">
      <w:pPr>
        <w:pStyle w:val="a0"/>
        <w:tabs>
          <w:tab w:val="num" w:pos="360"/>
        </w:tabs>
        <w:spacing w:after="200" w:line="276" w:lineRule="auto"/>
        <w:rPr>
          <w:rFonts w:hint="eastAsia"/>
        </w:rPr>
      </w:pPr>
      <w:r>
        <w:rPr>
          <w:b/>
        </w:rPr>
        <w:t>区分</w:t>
      </w:r>
      <w:r>
        <w:rPr>
          <w:b/>
        </w:rPr>
        <w:t xml:space="preserve"> </w:t>
      </w:r>
      <w:r>
        <w:rPr>
          <w:rFonts w:ascii="var(--ff-code)" w:hAnsi="var(--ff-code)"/>
          <w:b/>
        </w:rPr>
        <w:t>static</w:t>
      </w:r>
      <w:r>
        <w:rPr>
          <w:b/>
        </w:rPr>
        <w:t xml:space="preserve"> </w:t>
      </w:r>
      <w:r>
        <w:rPr>
          <w:b/>
        </w:rPr>
        <w:t>与非</w:t>
      </w:r>
      <w:r>
        <w:rPr>
          <w:b/>
        </w:rPr>
        <w:t xml:space="preserve"> </w:t>
      </w:r>
      <w:r>
        <w:rPr>
          <w:rFonts w:ascii="var(--ff-code)" w:hAnsi="var(--ff-code)"/>
          <w:b/>
        </w:rPr>
        <w:t>static</w:t>
      </w:r>
      <w:r>
        <w:t>：判断</w:t>
      </w:r>
      <w:r>
        <w:t>"</w:t>
      </w:r>
      <w:r>
        <w:t>是否需要每个对象一份</w:t>
      </w:r>
      <w:r>
        <w:t>"</w:t>
      </w:r>
      <w:r>
        <w:t>——</w:t>
      </w:r>
      <w:r>
        <w:rPr>
          <w:rFonts w:ascii="var(--ff-code)" w:hAnsi="var(--ff-code)"/>
        </w:rPr>
        <w:t>static</w:t>
      </w:r>
      <w:r>
        <w:t xml:space="preserve"> </w:t>
      </w:r>
      <w:r>
        <w:t>用于</w:t>
      </w:r>
      <w:r>
        <w:t>"</w:t>
      </w:r>
      <w:r>
        <w:t>类级别共享</w:t>
      </w:r>
      <w:r>
        <w:t>"</w:t>
      </w:r>
      <w:r>
        <w:t>，例如计数器、全局配置；非</w:t>
      </w:r>
      <w:r>
        <w:t xml:space="preserve"> </w:t>
      </w:r>
      <w:r>
        <w:rPr>
          <w:rFonts w:ascii="var(--ff-code)" w:hAnsi="var(--ff-code)"/>
        </w:rPr>
        <w:t>static</w:t>
      </w:r>
      <w:r>
        <w:t xml:space="preserve"> </w:t>
      </w:r>
      <w:r>
        <w:t>用于</w:t>
      </w:r>
      <w:r>
        <w:t>"</w:t>
      </w:r>
      <w:r>
        <w:t>对象级别独立状态</w:t>
      </w:r>
      <w:r>
        <w:t>"</w:t>
      </w:r>
      <w:r>
        <w:t>。</w:t>
      </w:r>
    </w:p>
    <w:p w14:paraId="428D8DB2" w14:textId="77777777" w:rsidR="004B254D" w:rsidRDefault="004B254D" w:rsidP="004B254D">
      <w:pPr>
        <w:pStyle w:val="a0"/>
        <w:tabs>
          <w:tab w:val="num" w:pos="360"/>
        </w:tabs>
        <w:spacing w:after="200" w:line="276" w:lineRule="auto"/>
        <w:rPr>
          <w:rFonts w:hint="eastAsia"/>
        </w:rPr>
      </w:pPr>
      <w:r>
        <w:rPr>
          <w:b/>
        </w:rPr>
        <w:lastRenderedPageBreak/>
        <w:t>构造器与</w:t>
      </w:r>
      <w:r>
        <w:rPr>
          <w:b/>
        </w:rPr>
        <w:t xml:space="preserve"> </w:t>
      </w:r>
      <w:r>
        <w:rPr>
          <w:rFonts w:ascii="var(--ff-code)" w:hAnsi="var(--ff-code)"/>
          <w:b/>
        </w:rPr>
        <w:t>setter</w:t>
      </w:r>
      <w:r>
        <w:rPr>
          <w:b/>
        </w:rPr>
        <w:t xml:space="preserve"> </w:t>
      </w:r>
      <w:r>
        <w:rPr>
          <w:b/>
        </w:rPr>
        <w:t>关系</w:t>
      </w:r>
      <w:r>
        <w:t>：如果构造器已完整初始化所有字段，则不必立即写</w:t>
      </w:r>
      <w:r>
        <w:t xml:space="preserve"> </w:t>
      </w:r>
      <w:r>
        <w:rPr>
          <w:rFonts w:ascii="var(--ff-code)" w:hAnsi="var(--ff-code)"/>
        </w:rPr>
        <w:t>setter</w:t>
      </w:r>
      <w:r>
        <w:t>；只有</w:t>
      </w:r>
      <w:r>
        <w:t>"</w:t>
      </w:r>
      <w:r>
        <w:t>对象创建后还能修改</w:t>
      </w:r>
      <w:r>
        <w:t>"</w:t>
      </w:r>
      <w:r>
        <w:t>的字段才需要</w:t>
      </w:r>
      <w:r>
        <w:t xml:space="preserve"> </w:t>
      </w:r>
      <w:r>
        <w:rPr>
          <w:rFonts w:ascii="var(--ff-code)" w:hAnsi="var(--ff-code)"/>
        </w:rPr>
        <w:t>setter</w:t>
      </w:r>
      <w:r>
        <w:t>。</w:t>
      </w:r>
    </w:p>
    <w:p w14:paraId="4B81C7E5" w14:textId="77777777" w:rsidR="004B254D" w:rsidRDefault="004B254D" w:rsidP="004B254D">
      <w:pPr>
        <w:pStyle w:val="a0"/>
        <w:tabs>
          <w:tab w:val="num" w:pos="360"/>
        </w:tabs>
        <w:spacing w:after="200" w:line="276" w:lineRule="auto"/>
        <w:rPr>
          <w:rFonts w:hint="eastAsia"/>
        </w:rPr>
      </w:pPr>
      <w:r>
        <w:rPr>
          <w:b/>
        </w:rPr>
        <w:t>优先使用</w:t>
      </w:r>
      <w:r>
        <w:rPr>
          <w:b/>
        </w:rPr>
        <w:t xml:space="preserve"> </w:t>
      </w:r>
      <w:r>
        <w:rPr>
          <w:rFonts w:ascii="var(--ff-code)" w:hAnsi="var(--ff-code)"/>
          <w:b/>
        </w:rPr>
        <w:t>this.field</w:t>
      </w:r>
      <w:r>
        <w:t>：构造器内对实例变量赋值一律用</w:t>
      </w:r>
      <w:r>
        <w:t xml:space="preserve"> </w:t>
      </w:r>
      <w:r>
        <w:rPr>
          <w:rFonts w:ascii="var(--ff-code)" w:hAnsi="var(--ff-code)"/>
        </w:rPr>
        <w:t>this.field = param;</w:t>
      </w:r>
      <w:r>
        <w:t>，避免遮蔽。</w:t>
      </w:r>
    </w:p>
    <w:p w14:paraId="4CDE7B0D" w14:textId="77777777" w:rsidR="004B254D" w:rsidRDefault="004B254D">
      <w:pPr>
        <w:pBdr>
          <w:bottom w:val="single" w:sz="6" w:space="1" w:color="auto"/>
        </w:pBdr>
        <w:rPr>
          <w:rFonts w:hint="eastAsia"/>
        </w:rPr>
      </w:pPr>
    </w:p>
    <w:p w14:paraId="0E2379EB" w14:textId="77777777" w:rsidR="004B254D" w:rsidRPr="004B254D" w:rsidRDefault="004B254D">
      <w:pPr>
        <w:pStyle w:val="21"/>
      </w:pPr>
      <w:bookmarkStart w:id="106" w:name="_Toc240537829"/>
      <w:r w:rsidRPr="004B254D">
        <w:t>四、</w:t>
      </w:r>
      <w:r w:rsidRPr="004B254D">
        <w:t xml:space="preserve">MCQ </w:t>
      </w:r>
      <w:r w:rsidRPr="004B254D">
        <w:t>真题精选与详解</w:t>
      </w:r>
      <w:bookmarkEnd w:id="106"/>
    </w:p>
    <w:p w14:paraId="0208D7D5" w14:textId="77777777" w:rsidR="004B254D" w:rsidRDefault="004B254D">
      <w:pPr>
        <w:rPr>
          <w:rFonts w:hint="eastAsia"/>
        </w:rPr>
      </w:pPr>
      <w:r>
        <w:t>本章</w:t>
      </w:r>
      <w:r>
        <w:t xml:space="preserve"> 8 </w:t>
      </w:r>
      <w:r>
        <w:t>道</w:t>
      </w:r>
      <w:r>
        <w:t xml:space="preserve"> MCQ </w:t>
      </w:r>
      <w:r>
        <w:t>全部来自</w:t>
      </w:r>
      <w:r>
        <w:t xml:space="preserve"> AP Classroom </w:t>
      </w:r>
      <w:r>
        <w:t>官方</w:t>
      </w:r>
      <w:r>
        <w:t xml:space="preserve"> Unit 3 Class Creation </w:t>
      </w:r>
      <w:r>
        <w:t>题库（</w:t>
      </w:r>
      <w:r>
        <w:t>New Unit 3 TopicQuestion MCQ + MCQ Part A + MCQ Part B</w:t>
      </w:r>
      <w:r>
        <w:t>），题面使用原版英文题干</w:t>
      </w:r>
      <w:r>
        <w:t xml:space="preserve"> + </w:t>
      </w:r>
      <w:r>
        <w:t>中文详解。</w:t>
      </w:r>
    </w:p>
    <w:p w14:paraId="284CC758" w14:textId="77777777" w:rsidR="004B254D" w:rsidRPr="004B254D" w:rsidRDefault="004B254D">
      <w:pPr>
        <w:pStyle w:val="31"/>
      </w:pPr>
      <w:bookmarkStart w:id="107" w:name="_Toc240537830"/>
      <w:r w:rsidRPr="004B254D">
        <w:t>MCQ-1</w:t>
      </w:r>
      <w:r w:rsidRPr="004B254D">
        <w:t>（</w:t>
      </w:r>
      <w:r w:rsidRPr="004B254D">
        <w:t>TopicQuestion #1</w:t>
      </w:r>
      <w:r w:rsidRPr="004B254D">
        <w:t>：实例变量与构造器的可见性）</w:t>
      </w:r>
      <w:bookmarkEnd w:id="107"/>
    </w:p>
    <w:p w14:paraId="248840F5" w14:textId="77777777" w:rsidR="004B254D" w:rsidRDefault="004B254D">
      <w:pPr>
        <w:rPr>
          <w:rFonts w:hint="eastAsia"/>
        </w:rPr>
      </w:pPr>
      <w:r>
        <w:t xml:space="preserve">Consider the design of a </w:t>
      </w:r>
      <w:r>
        <w:rPr>
          <w:rFonts w:ascii="var(--ff-code)" w:hAnsi="var(--ff-code)"/>
        </w:rPr>
        <w:t>Player</w:t>
      </w:r>
      <w:r>
        <w:t xml:space="preserve"> class that will contain two </w:t>
      </w:r>
      <w:r>
        <w:rPr>
          <w:rFonts w:ascii="var(--ff-code)" w:hAnsi="var(--ff-code)"/>
        </w:rPr>
        <w:t>int</w:t>
      </w:r>
      <w:r>
        <w:t xml:space="preserve"> attributes and a constructor. The class will also contain a method </w:t>
      </w:r>
      <w:r>
        <w:rPr>
          <w:rFonts w:ascii="var(--ff-code)" w:hAnsi="var(--ff-code)"/>
        </w:rPr>
        <w:t>getScore</w:t>
      </w:r>
      <w:r>
        <w:t xml:space="preserve"> that can be accessed from outside the class. A partial definition of the </w:t>
      </w:r>
      <w:r>
        <w:rPr>
          <w:rFonts w:ascii="var(--ff-code)" w:hAnsi="var(--ff-code)"/>
        </w:rPr>
        <w:t>Player</w:t>
      </w:r>
      <w:r>
        <w:t xml:space="preserve"> class is shown.</w:t>
      </w:r>
    </w:p>
    <w:p w14:paraId="1A30B426" w14:textId="77777777" w:rsidR="004B254D" w:rsidRDefault="004B254D">
      <w:pPr>
        <w:spacing w:line="360" w:lineRule="auto"/>
        <w:rPr>
          <w:rFonts w:hint="eastAsia"/>
        </w:rPr>
      </w:pPr>
      <w:r>
        <w:rPr>
          <w:rFonts w:ascii="var(--ff-code)" w:hAnsi="var(--ff-code)"/>
        </w:rPr>
        <w:t>public class Player</w:t>
      </w:r>
      <w:r>
        <w:rPr>
          <w:rFonts w:ascii="var(--ff-code)" w:hAnsi="var(--ff-code)"/>
        </w:rPr>
        <w:br/>
        <w:t>{</w:t>
      </w:r>
      <w:r>
        <w:rPr>
          <w:rFonts w:ascii="var(--ff-code)" w:hAnsi="var(--ff-code)"/>
        </w:rPr>
        <w:br/>
        <w:t xml:space="preserve">    /* missing code */</w:t>
      </w:r>
      <w:r>
        <w:rPr>
          <w:rFonts w:ascii="var(--ff-code)" w:hAnsi="var(--ff-code)"/>
        </w:rPr>
        <w:br/>
        <w:t>}</w:t>
      </w:r>
      <w:r>
        <w:rPr>
          <w:rFonts w:ascii="var(--ff-code)" w:hAnsi="var(--ff-code)"/>
        </w:rPr>
        <w:br/>
      </w:r>
    </w:p>
    <w:p w14:paraId="597BD1AC" w14:textId="77777777" w:rsidR="004B254D" w:rsidRDefault="004B254D">
      <w:pPr>
        <w:rPr>
          <w:rFonts w:hint="eastAsia"/>
        </w:rPr>
      </w:pPr>
      <w:r>
        <w:t xml:space="preserve">Which of the following replacements for </w:t>
      </w:r>
      <w:r>
        <w:rPr>
          <w:rFonts w:ascii="var(--ff-code)" w:hAnsi="var(--ff-code)"/>
        </w:rPr>
        <w:t>/* missing code */</w:t>
      </w:r>
      <w:r>
        <w:t xml:space="preserve"> is the most appropriate implementation of the class?</w:t>
      </w:r>
    </w:p>
    <w:p w14:paraId="7E279257" w14:textId="77777777" w:rsidR="004B254D" w:rsidRDefault="004B254D">
      <w:pPr>
        <w:rPr>
          <w:rFonts w:hint="eastAsia"/>
        </w:rPr>
      </w:pPr>
      <w:r>
        <w:t>(A)</w:t>
      </w:r>
    </w:p>
    <w:p w14:paraId="4F261229" w14:textId="77777777" w:rsidR="004B254D" w:rsidRDefault="004B254D">
      <w:pPr>
        <w:spacing w:line="360" w:lineRule="auto"/>
        <w:rPr>
          <w:rFonts w:hint="eastAsia"/>
        </w:rPr>
      </w:pPr>
      <w:r>
        <w:rPr>
          <w:rFonts w:ascii="var(--ff-code)" w:hAnsi="var(--ff-code)"/>
        </w:rPr>
        <w:t>private int score;</w:t>
      </w:r>
      <w:r>
        <w:rPr>
          <w:rFonts w:ascii="var(--ff-code)" w:hAnsi="var(--ff-code)"/>
        </w:rPr>
        <w:br/>
        <w:t>private int id;</w:t>
      </w:r>
      <w:r>
        <w:rPr>
          <w:rFonts w:ascii="var(--ff-code)" w:hAnsi="var(--ff-code)"/>
        </w:rPr>
        <w:br/>
        <w:t>public Player(int playerScore, int playerID) { /* implementation not shown */ }</w:t>
      </w:r>
      <w:r>
        <w:rPr>
          <w:rFonts w:ascii="var(--ff-code)" w:hAnsi="var(--ff-code)"/>
        </w:rPr>
        <w:br/>
        <w:t>private int getScore() { /* implementation not shown */ }</w:t>
      </w:r>
      <w:r>
        <w:rPr>
          <w:rFonts w:ascii="var(--ff-code)" w:hAnsi="var(--ff-code)"/>
        </w:rPr>
        <w:br/>
      </w:r>
    </w:p>
    <w:p w14:paraId="029380CC" w14:textId="77777777" w:rsidR="004B254D" w:rsidRDefault="004B254D">
      <w:pPr>
        <w:rPr>
          <w:rFonts w:hint="eastAsia"/>
        </w:rPr>
      </w:pPr>
      <w:r>
        <w:t>(B)</w:t>
      </w:r>
    </w:p>
    <w:p w14:paraId="6FC0B3AD" w14:textId="77777777" w:rsidR="004B254D" w:rsidRDefault="004B254D">
      <w:pPr>
        <w:spacing w:line="360" w:lineRule="auto"/>
        <w:rPr>
          <w:rFonts w:hint="eastAsia"/>
        </w:rPr>
      </w:pPr>
      <w:r>
        <w:rPr>
          <w:rFonts w:ascii="var(--ff-code)" w:hAnsi="var(--ff-code)"/>
        </w:rPr>
        <w:t>private int score;</w:t>
      </w:r>
      <w:r>
        <w:rPr>
          <w:rFonts w:ascii="var(--ff-code)" w:hAnsi="var(--ff-code)"/>
        </w:rPr>
        <w:br/>
        <w:t>private int id;</w:t>
      </w:r>
      <w:r>
        <w:rPr>
          <w:rFonts w:ascii="var(--ff-code)" w:hAnsi="var(--ff-code)"/>
        </w:rPr>
        <w:br/>
        <w:t>public Player(int playerScore, int playerID) { /* implementation not shown */ }</w:t>
      </w:r>
      <w:r>
        <w:rPr>
          <w:rFonts w:ascii="var(--ff-code)" w:hAnsi="var(--ff-code)"/>
        </w:rPr>
        <w:br/>
      </w:r>
      <w:r>
        <w:rPr>
          <w:rFonts w:ascii="var(--ff-code)" w:hAnsi="var(--ff-code)"/>
        </w:rPr>
        <w:lastRenderedPageBreak/>
        <w:t>public int getScore() { /* implementation not shown */ }</w:t>
      </w:r>
      <w:r>
        <w:rPr>
          <w:rFonts w:ascii="var(--ff-code)" w:hAnsi="var(--ff-code)"/>
        </w:rPr>
        <w:br/>
      </w:r>
    </w:p>
    <w:p w14:paraId="4EB9DC13" w14:textId="77777777" w:rsidR="004B254D" w:rsidRDefault="004B254D">
      <w:pPr>
        <w:rPr>
          <w:rFonts w:hint="eastAsia"/>
        </w:rPr>
      </w:pPr>
      <w:r>
        <w:t>(C)</w:t>
      </w:r>
    </w:p>
    <w:p w14:paraId="4B3CA8C8" w14:textId="77777777" w:rsidR="004B254D" w:rsidRDefault="004B254D">
      <w:pPr>
        <w:spacing w:line="360" w:lineRule="auto"/>
        <w:rPr>
          <w:rFonts w:hint="eastAsia"/>
        </w:rPr>
      </w:pPr>
      <w:r>
        <w:rPr>
          <w:rFonts w:ascii="var(--ff-code)" w:hAnsi="var(--ff-code)"/>
        </w:rPr>
        <w:t>public int score;</w:t>
      </w:r>
      <w:r>
        <w:rPr>
          <w:rFonts w:ascii="var(--ff-code)" w:hAnsi="var(--ff-code)"/>
        </w:rPr>
        <w:br/>
        <w:t>public int id;</w:t>
      </w:r>
      <w:r>
        <w:rPr>
          <w:rFonts w:ascii="var(--ff-code)" w:hAnsi="var(--ff-code)"/>
        </w:rPr>
        <w:br/>
        <w:t>public Player(int playerScore, int playerID) { /* implementation not shown */ }</w:t>
      </w:r>
      <w:r>
        <w:rPr>
          <w:rFonts w:ascii="var(--ff-code)" w:hAnsi="var(--ff-code)"/>
        </w:rPr>
        <w:br/>
        <w:t>private int getScore() { /* implementation not shown */ }</w:t>
      </w:r>
      <w:r>
        <w:rPr>
          <w:rFonts w:ascii="var(--ff-code)" w:hAnsi="var(--ff-code)"/>
        </w:rPr>
        <w:br/>
      </w:r>
    </w:p>
    <w:p w14:paraId="7123DF5D" w14:textId="77777777" w:rsidR="004B254D" w:rsidRDefault="004B254D">
      <w:pPr>
        <w:rPr>
          <w:rFonts w:hint="eastAsia"/>
        </w:rPr>
      </w:pPr>
      <w:r>
        <w:t>(D)</w:t>
      </w:r>
    </w:p>
    <w:p w14:paraId="083CE368" w14:textId="77777777" w:rsidR="004B254D" w:rsidRDefault="004B254D">
      <w:pPr>
        <w:spacing w:line="360" w:lineRule="auto"/>
        <w:rPr>
          <w:rFonts w:hint="eastAsia"/>
        </w:rPr>
      </w:pPr>
      <w:r>
        <w:rPr>
          <w:rFonts w:ascii="var(--ff-code)" w:hAnsi="var(--ff-code)"/>
        </w:rPr>
        <w:t>public int score;</w:t>
      </w:r>
      <w:r>
        <w:rPr>
          <w:rFonts w:ascii="var(--ff-code)" w:hAnsi="var(--ff-code)"/>
        </w:rPr>
        <w:br/>
        <w:t>public int id;</w:t>
      </w:r>
      <w:r>
        <w:rPr>
          <w:rFonts w:ascii="var(--ff-code)" w:hAnsi="var(--ff-code)"/>
        </w:rPr>
        <w:br/>
        <w:t>public Player(int playerScore, int playerID) { /* implementation not shown */ }</w:t>
      </w:r>
      <w:r>
        <w:rPr>
          <w:rFonts w:ascii="var(--ff-code)" w:hAnsi="var(--ff-code)"/>
        </w:rPr>
        <w:br/>
        <w:t>public int getScore() { /* implementation not shown */ }</w:t>
      </w:r>
      <w:r>
        <w:rPr>
          <w:rFonts w:ascii="var(--ff-code)" w:hAnsi="var(--ff-code)"/>
        </w:rPr>
        <w:br/>
      </w:r>
    </w:p>
    <w:p w14:paraId="22ECC08F" w14:textId="77777777" w:rsidR="004B254D" w:rsidRDefault="004B254D">
      <w:pPr>
        <w:rPr>
          <w:rFonts w:hint="eastAsia"/>
        </w:rPr>
      </w:pPr>
      <w:r>
        <w:rPr>
          <w:b/>
        </w:rPr>
        <w:t>答案：</w:t>
      </w:r>
      <w:r>
        <w:rPr>
          <w:b/>
        </w:rPr>
        <w:t>B</w:t>
      </w:r>
    </w:p>
    <w:p w14:paraId="6FA3F521" w14:textId="77777777" w:rsidR="004B254D" w:rsidRDefault="004B254D">
      <w:pPr>
        <w:rPr>
          <w:rFonts w:hint="eastAsia"/>
        </w:rPr>
      </w:pPr>
      <w:r>
        <w:rPr>
          <w:b/>
        </w:rPr>
        <w:t>详解</w:t>
      </w:r>
      <w:r>
        <w:t>：实例变量一定要</w:t>
      </w:r>
      <w:r>
        <w:t xml:space="preserve"> </w:t>
      </w:r>
      <w:r>
        <w:rPr>
          <w:rFonts w:ascii="var(--ff-code)" w:hAnsi="var(--ff-code)"/>
        </w:rPr>
        <w:t>private</w:t>
      </w:r>
      <w:r>
        <w:t>（信息隐藏），构造器必须</w:t>
      </w:r>
      <w:r>
        <w:t xml:space="preserve"> </w:t>
      </w:r>
      <w:r>
        <w:rPr>
          <w:rFonts w:ascii="var(--ff-code)" w:hAnsi="var(--ff-code)"/>
        </w:rPr>
        <w:t>public</w:t>
      </w:r>
      <w:r>
        <w:t>（外部需要</w:t>
      </w:r>
      <w:r>
        <w:t xml:space="preserve"> </w:t>
      </w:r>
      <w:r>
        <w:rPr>
          <w:rFonts w:ascii="var(--ff-code)" w:hAnsi="var(--ff-code)"/>
        </w:rPr>
        <w:t>new Player(...)</w:t>
      </w:r>
      <w:r>
        <w:t>），</w:t>
      </w:r>
      <w:r>
        <w:rPr>
          <w:rFonts w:ascii="var(--ff-code)" w:hAnsi="var(--ff-code)"/>
        </w:rPr>
        <w:t>getScore</w:t>
      </w:r>
      <w:r>
        <w:t xml:space="preserve"> </w:t>
      </w:r>
      <w:r>
        <w:t>因为要</w:t>
      </w:r>
      <w:r>
        <w:t>"</w:t>
      </w:r>
      <w:r>
        <w:t>被外部访问</w:t>
      </w:r>
      <w:r>
        <w:t>"</w:t>
      </w:r>
      <w:r>
        <w:t>，必须是</w:t>
      </w:r>
      <w:r>
        <w:t xml:space="preserve"> </w:t>
      </w:r>
      <w:r>
        <w:rPr>
          <w:rFonts w:ascii="var(--ff-code)" w:hAnsi="var(--ff-code)"/>
        </w:rPr>
        <w:t>public</w:t>
      </w:r>
      <w:r>
        <w:t>。</w:t>
      </w:r>
      <w:r>
        <w:br/>
        <w:t xml:space="preserve">- A </w:t>
      </w:r>
      <w:r>
        <w:t>错：</w:t>
      </w:r>
      <w:r>
        <w:rPr>
          <w:rFonts w:ascii="var(--ff-code)" w:hAnsi="var(--ff-code)"/>
        </w:rPr>
        <w:t>getScore</w:t>
      </w:r>
      <w:r>
        <w:t xml:space="preserve"> </w:t>
      </w:r>
      <w:r>
        <w:t>是</w:t>
      </w:r>
      <w:r>
        <w:t xml:space="preserve"> </w:t>
      </w:r>
      <w:r>
        <w:rPr>
          <w:rFonts w:ascii="var(--ff-code)" w:hAnsi="var(--ff-code)"/>
        </w:rPr>
        <w:t>private</w:t>
      </w:r>
      <w:r>
        <w:t>，外部无法访问。</w:t>
      </w:r>
      <w:r>
        <w:br/>
        <w:t xml:space="preserve">- C </w:t>
      </w:r>
      <w:r>
        <w:t>错：实例变量是</w:t>
      </w:r>
      <w:r>
        <w:t xml:space="preserve"> </w:t>
      </w:r>
      <w:r>
        <w:rPr>
          <w:rFonts w:ascii="var(--ff-code)" w:hAnsi="var(--ff-code)"/>
        </w:rPr>
        <w:t>public</w:t>
      </w:r>
      <w:r>
        <w:t>，破坏了封装。</w:t>
      </w:r>
      <w:r>
        <w:br/>
        <w:t xml:space="preserve">- D </w:t>
      </w:r>
      <w:r>
        <w:t>错：实例变量是</w:t>
      </w:r>
      <w:r>
        <w:t xml:space="preserve"> </w:t>
      </w:r>
      <w:r>
        <w:rPr>
          <w:rFonts w:ascii="var(--ff-code)" w:hAnsi="var(--ff-code)"/>
        </w:rPr>
        <w:t>public</w:t>
      </w:r>
      <w:r>
        <w:t>，破坏了封装；只是</w:t>
      </w:r>
      <w:r>
        <w:t xml:space="preserve"> </w:t>
      </w:r>
      <w:r>
        <w:rPr>
          <w:rFonts w:ascii="var(--ff-code)" w:hAnsi="var(--ff-code)"/>
        </w:rPr>
        <w:t>getScore</w:t>
      </w:r>
      <w:r>
        <w:t xml:space="preserve"> </w:t>
      </w:r>
      <w:r>
        <w:t>改成</w:t>
      </w:r>
      <w:r>
        <w:t xml:space="preserve"> </w:t>
      </w:r>
      <w:r>
        <w:rPr>
          <w:rFonts w:ascii="var(--ff-code)" w:hAnsi="var(--ff-code)"/>
        </w:rPr>
        <w:t>public</w:t>
      </w:r>
      <w:r>
        <w:t xml:space="preserve"> </w:t>
      </w:r>
      <w:r>
        <w:t>不够。</w:t>
      </w:r>
      <w:r>
        <w:br/>
        <w:t xml:space="preserve">- B </w:t>
      </w:r>
      <w:r>
        <w:t>对：实例变量</w:t>
      </w:r>
      <w:r>
        <w:t xml:space="preserve"> </w:t>
      </w:r>
      <w:r>
        <w:rPr>
          <w:rFonts w:ascii="var(--ff-code)" w:hAnsi="var(--ff-code)"/>
        </w:rPr>
        <w:t>private</w:t>
      </w:r>
      <w:r>
        <w:t>、构造器</w:t>
      </w:r>
      <w:r>
        <w:t xml:space="preserve"> </w:t>
      </w:r>
      <w:r>
        <w:rPr>
          <w:rFonts w:ascii="var(--ff-code)" w:hAnsi="var(--ff-code)"/>
        </w:rPr>
        <w:t>public</w:t>
      </w:r>
      <w:r>
        <w:t>、方法</w:t>
      </w:r>
      <w:r>
        <w:t xml:space="preserve"> </w:t>
      </w:r>
      <w:r>
        <w:rPr>
          <w:rFonts w:ascii="var(--ff-code)" w:hAnsi="var(--ff-code)"/>
        </w:rPr>
        <w:t>public</w:t>
      </w:r>
      <w:r>
        <w:t>，全部符合</w:t>
      </w:r>
      <w:r>
        <w:t>"</w:t>
      </w:r>
      <w:r>
        <w:t>信息隐藏</w:t>
      </w:r>
      <w:r>
        <w:t xml:space="preserve"> + </w:t>
      </w:r>
      <w:r>
        <w:t>接口暴露</w:t>
      </w:r>
      <w:r>
        <w:t>"</w:t>
      </w:r>
      <w:r>
        <w:t>的最佳实践。</w:t>
      </w:r>
    </w:p>
    <w:p w14:paraId="7FFFE241" w14:textId="77777777" w:rsidR="004B254D" w:rsidRDefault="004B254D">
      <w:pPr>
        <w:rPr>
          <w:rFonts w:hint="eastAsia"/>
        </w:rPr>
      </w:pPr>
      <w:r>
        <w:rPr>
          <w:b/>
        </w:rPr>
        <w:t>考点</w:t>
      </w:r>
      <w:r>
        <w:t>：</w:t>
      </w:r>
      <w:r>
        <w:t xml:space="preserve">Topic 3.3 </w:t>
      </w:r>
      <w:r>
        <w:t>类结构、</w:t>
      </w:r>
      <w:r>
        <w:t xml:space="preserve">Topic 3.4 </w:t>
      </w:r>
      <w:r>
        <w:t>构造器、</w:t>
      </w:r>
      <w:r>
        <w:t>Topic 3.8 Scope and Access</w:t>
      </w:r>
      <w:r>
        <w:t>。</w:t>
      </w:r>
    </w:p>
    <w:p w14:paraId="1697CDC7" w14:textId="77777777" w:rsidR="004B254D" w:rsidRPr="004B254D" w:rsidRDefault="004B254D">
      <w:pPr>
        <w:pStyle w:val="31"/>
      </w:pPr>
      <w:bookmarkStart w:id="108" w:name="_Toc240537831"/>
      <w:r w:rsidRPr="004B254D">
        <w:t>MCQ-2</w:t>
      </w:r>
      <w:r w:rsidRPr="004B254D">
        <w:t>（</w:t>
      </w:r>
      <w:r w:rsidRPr="004B254D">
        <w:t>TopicQuestion #2</w:t>
      </w:r>
      <w:r w:rsidRPr="004B254D">
        <w:t>：</w:t>
      </w:r>
      <w:r w:rsidRPr="004B254D">
        <w:t xml:space="preserve">static </w:t>
      </w:r>
      <w:r w:rsidRPr="004B254D">
        <w:t>变量与多次创建对象）</w:t>
      </w:r>
      <w:bookmarkEnd w:id="108"/>
    </w:p>
    <w:p w14:paraId="58BE1000" w14:textId="77777777" w:rsidR="004B254D" w:rsidRDefault="004B254D">
      <w:pPr>
        <w:rPr>
          <w:rFonts w:hint="eastAsia"/>
        </w:rPr>
      </w:pPr>
      <w:r>
        <w:t>Consider the following class definition.</w:t>
      </w:r>
    </w:p>
    <w:p w14:paraId="0E78BF7F" w14:textId="77777777" w:rsidR="004B254D" w:rsidRDefault="004B254D">
      <w:pPr>
        <w:spacing w:line="360" w:lineRule="auto"/>
        <w:rPr>
          <w:rFonts w:hint="eastAsia"/>
        </w:rPr>
      </w:pPr>
      <w:r>
        <w:rPr>
          <w:rFonts w:ascii="var(--ff-code)" w:hAnsi="var(--ff-code)"/>
        </w:rPr>
        <w:t>public class WordClass</w:t>
      </w:r>
      <w:r>
        <w:rPr>
          <w:rFonts w:ascii="var(--ff-code)" w:hAnsi="var(--ff-code)"/>
        </w:rPr>
        <w:br/>
        <w:t>{</w:t>
      </w:r>
      <w:r>
        <w:rPr>
          <w:rFonts w:ascii="var(--ff-code)" w:hAnsi="var(--ff-code)"/>
        </w:rPr>
        <w:br/>
        <w:t xml:space="preserve">    private final String word;</w:t>
      </w:r>
      <w:r>
        <w:rPr>
          <w:rFonts w:ascii="var(--ff-code)" w:hAnsi="var(--ff-code)"/>
        </w:rPr>
        <w:br/>
        <w:t xml:space="preserve">    private static String maxWord = "";</w:t>
      </w:r>
      <w:r>
        <w:rPr>
          <w:rFonts w:ascii="var(--ff-code)" w:hAnsi="var(--ff-code)"/>
        </w:rPr>
        <w:br/>
        <w:t xml:space="preserve">    public WordClass(String s)</w:t>
      </w:r>
      <w:r>
        <w:rPr>
          <w:rFonts w:ascii="var(--ff-code)" w:hAnsi="var(--ff-code)"/>
        </w:rPr>
        <w:br/>
        <w:t xml:space="preserve">    {</w:t>
      </w:r>
      <w:r>
        <w:rPr>
          <w:rFonts w:ascii="var(--ff-code)" w:hAnsi="var(--ff-code)"/>
        </w:rPr>
        <w:br/>
      </w:r>
      <w:r>
        <w:rPr>
          <w:rFonts w:ascii="var(--ff-code)" w:hAnsi="var(--ff-code)"/>
        </w:rPr>
        <w:lastRenderedPageBreak/>
        <w:t xml:space="preserve">        word = s;</w:t>
      </w:r>
      <w:r>
        <w:rPr>
          <w:rFonts w:ascii="var(--ff-code)" w:hAnsi="var(--ff-code)"/>
        </w:rPr>
        <w:br/>
        <w:t xml:space="preserve">        if (word.length() &gt; maxWord.length())</w:t>
      </w:r>
      <w:r>
        <w:rPr>
          <w:rFonts w:ascii="var(--ff-code)" w:hAnsi="var(--ff-code)"/>
        </w:rPr>
        <w:br/>
        <w:t xml:space="preserve">        {</w:t>
      </w:r>
      <w:r>
        <w:rPr>
          <w:rFonts w:ascii="var(--ff-code)" w:hAnsi="var(--ff-code)"/>
        </w:rPr>
        <w:br/>
        <w:t xml:space="preserve">            maxWord = word;</w:t>
      </w:r>
      <w:r>
        <w:rPr>
          <w:rFonts w:ascii="var(--ff-code)" w:hAnsi="var(--ff-code)"/>
        </w:rPr>
        <w:br/>
        <w:t xml:space="preserve">        }</w:t>
      </w:r>
      <w:r>
        <w:rPr>
          <w:rFonts w:ascii="var(--ff-code)" w:hAnsi="var(--ff-code)"/>
        </w:rPr>
        <w:br/>
        <w:t xml:space="preserve">    }</w:t>
      </w:r>
      <w:r>
        <w:rPr>
          <w:rFonts w:ascii="var(--ff-code)" w:hAnsi="var(--ff-code)"/>
        </w:rPr>
        <w:br/>
        <w:t>}</w:t>
      </w:r>
      <w:r>
        <w:rPr>
          <w:rFonts w:ascii="var(--ff-code)" w:hAnsi="var(--ff-code)"/>
        </w:rPr>
        <w:br/>
      </w:r>
    </w:p>
    <w:p w14:paraId="49572967" w14:textId="77777777" w:rsidR="004B254D" w:rsidRDefault="004B254D">
      <w:pPr>
        <w:rPr>
          <w:rFonts w:hint="eastAsia"/>
        </w:rPr>
      </w:pPr>
      <w:r>
        <w:t xml:space="preserve">Which of the following is a true statement about the behavior of </w:t>
      </w:r>
      <w:r>
        <w:rPr>
          <w:rFonts w:ascii="var(--ff-code)" w:hAnsi="var(--ff-code)"/>
        </w:rPr>
        <w:t>WordClass</w:t>
      </w:r>
      <w:r>
        <w:t xml:space="preserve"> objects?</w:t>
      </w:r>
    </w:p>
    <w:p w14:paraId="2FDC2C16" w14:textId="77777777" w:rsidR="004B254D" w:rsidRDefault="004B254D">
      <w:pPr>
        <w:rPr>
          <w:rFonts w:hint="eastAsia"/>
        </w:rPr>
      </w:pPr>
      <w:r>
        <w:t xml:space="preserve">(A) Every time a </w:t>
      </w:r>
      <w:r>
        <w:rPr>
          <w:rFonts w:ascii="var(--ff-code)" w:hAnsi="var(--ff-code)"/>
        </w:rPr>
        <w:t>WordClass</w:t>
      </w:r>
      <w:r>
        <w:t xml:space="preserve"> object is created, the </w:t>
      </w:r>
      <w:r>
        <w:rPr>
          <w:rFonts w:ascii="var(--ff-code)" w:hAnsi="var(--ff-code)"/>
        </w:rPr>
        <w:t>maxWord</w:t>
      </w:r>
      <w:r>
        <w:t xml:space="preserve"> variable is referenced.</w:t>
      </w:r>
      <w:r>
        <w:br/>
        <w:t xml:space="preserve">(B) Every time a </w:t>
      </w:r>
      <w:r>
        <w:rPr>
          <w:rFonts w:ascii="var(--ff-code)" w:hAnsi="var(--ff-code)"/>
        </w:rPr>
        <w:t>WordClass</w:t>
      </w:r>
      <w:r>
        <w:t xml:space="preserve"> object is created, the value of the </w:t>
      </w:r>
      <w:r>
        <w:rPr>
          <w:rFonts w:ascii="var(--ff-code)" w:hAnsi="var(--ff-code)"/>
        </w:rPr>
        <w:t>maxWord</w:t>
      </w:r>
      <w:r>
        <w:t xml:space="preserve"> variable changes.</w:t>
      </w:r>
      <w:r>
        <w:br/>
        <w:t xml:space="preserve">(C) No two </w:t>
      </w:r>
      <w:r>
        <w:rPr>
          <w:rFonts w:ascii="var(--ff-code)" w:hAnsi="var(--ff-code)"/>
        </w:rPr>
        <w:t>WordClass</w:t>
      </w:r>
      <w:r>
        <w:t xml:space="preserve"> objects can have their </w:t>
      </w:r>
      <w:r>
        <w:rPr>
          <w:rFonts w:ascii="var(--ff-code)" w:hAnsi="var(--ff-code)"/>
        </w:rPr>
        <w:t>word</w:t>
      </w:r>
      <w:r>
        <w:t xml:space="preserve"> length equal to the length of </w:t>
      </w:r>
      <w:r>
        <w:rPr>
          <w:rFonts w:ascii="var(--ff-code)" w:hAnsi="var(--ff-code)"/>
        </w:rPr>
        <w:t>maxWord</w:t>
      </w:r>
      <w:r>
        <w:t>.</w:t>
      </w:r>
      <w:r>
        <w:br/>
        <w:t xml:space="preserve">(D) The value of the </w:t>
      </w:r>
      <w:r>
        <w:rPr>
          <w:rFonts w:ascii="var(--ff-code)" w:hAnsi="var(--ff-code)"/>
        </w:rPr>
        <w:t>maxWord</w:t>
      </w:r>
      <w:r>
        <w:t xml:space="preserve"> variable cannot be changed once it has been initialized.</w:t>
      </w:r>
    </w:p>
    <w:p w14:paraId="2C940F66" w14:textId="77777777" w:rsidR="004B254D" w:rsidRDefault="004B254D">
      <w:pPr>
        <w:rPr>
          <w:rFonts w:hint="eastAsia"/>
        </w:rPr>
      </w:pPr>
      <w:r>
        <w:rPr>
          <w:b/>
        </w:rPr>
        <w:t>答案：</w:t>
      </w:r>
      <w:r>
        <w:rPr>
          <w:b/>
        </w:rPr>
        <w:t>A</w:t>
      </w:r>
    </w:p>
    <w:p w14:paraId="471F99DD" w14:textId="77777777" w:rsidR="004B254D" w:rsidRDefault="004B254D">
      <w:pPr>
        <w:rPr>
          <w:rFonts w:hint="eastAsia"/>
        </w:rPr>
      </w:pPr>
      <w:r>
        <w:rPr>
          <w:b/>
        </w:rPr>
        <w:t>详解</w:t>
      </w:r>
      <w:r>
        <w:t>：</w:t>
      </w:r>
      <w:r>
        <w:br/>
        <w:t xml:space="preserve">- A </w:t>
      </w:r>
      <w:r>
        <w:t>对：每个构造器在条件判断</w:t>
      </w:r>
      <w:r>
        <w:t xml:space="preserve"> </w:t>
      </w:r>
      <w:r>
        <w:rPr>
          <w:rFonts w:ascii="var(--ff-code)" w:hAnsi="var(--ff-code)"/>
        </w:rPr>
        <w:t>word.length() &gt; maxWord.length()</w:t>
      </w:r>
      <w:r>
        <w:t xml:space="preserve"> </w:t>
      </w:r>
      <w:r>
        <w:t>中都</w:t>
      </w:r>
      <w:r>
        <w:rPr>
          <w:b/>
        </w:rPr>
        <w:t>引用</w:t>
      </w:r>
      <w:r>
        <w:t>了</w:t>
      </w:r>
      <w:r>
        <w:t xml:space="preserve"> </w:t>
      </w:r>
      <w:r>
        <w:rPr>
          <w:rFonts w:ascii="var(--ff-code)" w:hAnsi="var(--ff-code)"/>
        </w:rPr>
        <w:t>maxWord</w:t>
      </w:r>
      <w:r>
        <w:t>——只要构造器被调用，必定读取一次</w:t>
      </w:r>
      <w:r>
        <w:t xml:space="preserve"> </w:t>
      </w:r>
      <w:r>
        <w:rPr>
          <w:rFonts w:ascii="var(--ff-code)" w:hAnsi="var(--ff-code)"/>
        </w:rPr>
        <w:t>maxWord</w:t>
      </w:r>
      <w:r>
        <w:t>。</w:t>
      </w:r>
      <w:r>
        <w:br/>
        <w:t xml:space="preserve">- B </w:t>
      </w:r>
      <w:r>
        <w:t>错：</w:t>
      </w:r>
      <w:r>
        <w:rPr>
          <w:rFonts w:ascii="var(--ff-code)" w:hAnsi="var(--ff-code)"/>
        </w:rPr>
        <w:t>maxWord</w:t>
      </w:r>
      <w:r>
        <w:t xml:space="preserve"> </w:t>
      </w:r>
      <w:r>
        <w:t>只在</w:t>
      </w:r>
      <w:r>
        <w:t xml:space="preserve"> </w:t>
      </w:r>
      <w:r>
        <w:rPr>
          <w:rFonts w:ascii="var(--ff-code)" w:hAnsi="var(--ff-code)"/>
        </w:rPr>
        <w:t>word.length() &gt; maxWord.length()</w:t>
      </w:r>
      <w:r>
        <w:t xml:space="preserve"> </w:t>
      </w:r>
      <w:r>
        <w:t>时才被更新，并非每次创建都改变。</w:t>
      </w:r>
      <w:r>
        <w:br/>
        <w:t xml:space="preserve">- C </w:t>
      </w:r>
      <w:r>
        <w:t>错：可能存在两个对象</w:t>
      </w:r>
      <w:r>
        <w:t xml:space="preserve"> </w:t>
      </w:r>
      <w:r>
        <w:rPr>
          <w:rFonts w:ascii="var(--ff-code)" w:hAnsi="var(--ff-code)"/>
        </w:rPr>
        <w:t>word</w:t>
      </w:r>
      <w:r>
        <w:t xml:space="preserve"> </w:t>
      </w:r>
      <w:r>
        <w:t>长度都等于</w:t>
      </w:r>
      <w:r>
        <w:t xml:space="preserve"> </w:t>
      </w:r>
      <w:r>
        <w:rPr>
          <w:rFonts w:ascii="var(--ff-code)" w:hAnsi="var(--ff-code)"/>
        </w:rPr>
        <w:t>maxWord</w:t>
      </w:r>
      <w:r>
        <w:t xml:space="preserve"> </w:t>
      </w:r>
      <w:r>
        <w:t>长度（仅在更新条件</w:t>
      </w:r>
      <w:r>
        <w:rPr>
          <w:b/>
        </w:rPr>
        <w:t>不成立</w:t>
      </w:r>
      <w:r>
        <w:t>时，这两个对象并存）。</w:t>
      </w:r>
      <w:r>
        <w:br/>
        <w:t xml:space="preserve">- D </w:t>
      </w:r>
      <w:r>
        <w:t>错：</w:t>
      </w:r>
      <w:r>
        <w:rPr>
          <w:rFonts w:ascii="var(--ff-code)" w:hAnsi="var(--ff-code)"/>
        </w:rPr>
        <w:t>maxWord</w:t>
      </w:r>
      <w:r>
        <w:t xml:space="preserve"> </w:t>
      </w:r>
      <w:r>
        <w:t>没有</w:t>
      </w:r>
      <w:r>
        <w:t xml:space="preserve"> </w:t>
      </w:r>
      <w:r>
        <w:rPr>
          <w:rFonts w:ascii="var(--ff-code)" w:hAnsi="var(--ff-code)"/>
        </w:rPr>
        <w:t>final</w:t>
      </w:r>
      <w:r>
        <w:t xml:space="preserve"> </w:t>
      </w:r>
      <w:r>
        <w:t>修饰符，可被多次重新赋值。</w:t>
      </w:r>
    </w:p>
    <w:p w14:paraId="225E9D03" w14:textId="77777777" w:rsidR="004B254D" w:rsidRDefault="004B254D">
      <w:pPr>
        <w:rPr>
          <w:rFonts w:hint="eastAsia"/>
        </w:rPr>
      </w:pPr>
      <w:r>
        <w:rPr>
          <w:b/>
        </w:rPr>
        <w:t>考点</w:t>
      </w:r>
      <w:r>
        <w:t>：</w:t>
      </w:r>
      <w:r>
        <w:t xml:space="preserve">Topic 3.7 </w:t>
      </w:r>
      <w:r>
        <w:t>类变量（</w:t>
      </w:r>
      <w:r>
        <w:rPr>
          <w:rFonts w:ascii="var(--ff-code)" w:hAnsi="var(--ff-code)"/>
        </w:rPr>
        <w:t>static</w:t>
      </w:r>
      <w:r>
        <w:t>）。</w:t>
      </w:r>
    </w:p>
    <w:p w14:paraId="22BA3AE2" w14:textId="77777777" w:rsidR="004B254D" w:rsidRPr="004B254D" w:rsidRDefault="004B254D">
      <w:pPr>
        <w:pStyle w:val="31"/>
      </w:pPr>
      <w:bookmarkStart w:id="109" w:name="_Toc240537832"/>
      <w:r w:rsidRPr="004B254D">
        <w:t>MCQ-3</w:t>
      </w:r>
      <w:r w:rsidRPr="004B254D">
        <w:t>（</w:t>
      </w:r>
      <w:r w:rsidRPr="004B254D">
        <w:t>TopicQuestion #3</w:t>
      </w:r>
      <w:r w:rsidRPr="004B254D">
        <w:t>：方法内访问实例变量）</w:t>
      </w:r>
      <w:bookmarkEnd w:id="109"/>
    </w:p>
    <w:p w14:paraId="5D71ABD1" w14:textId="77777777" w:rsidR="004B254D" w:rsidRDefault="004B254D">
      <w:pPr>
        <w:rPr>
          <w:rFonts w:hint="eastAsia"/>
        </w:rPr>
      </w:pPr>
      <w:r>
        <w:t xml:space="preserve">Consider the following </w:t>
      </w:r>
      <w:r>
        <w:rPr>
          <w:rFonts w:ascii="var(--ff-code)" w:hAnsi="var(--ff-code)"/>
        </w:rPr>
        <w:t>Bugs</w:t>
      </w:r>
      <w:r>
        <w:t xml:space="preserve"> class, which is intended to simulate variations in a population of bugs. The population is stored in the method's </w:t>
      </w:r>
      <w:r>
        <w:rPr>
          <w:rFonts w:ascii="var(--ff-code)" w:hAnsi="var(--ff-code)"/>
        </w:rPr>
        <w:t>int</w:t>
      </w:r>
      <w:r>
        <w:t xml:space="preserve"> attribute. The </w:t>
      </w:r>
      <w:r>
        <w:rPr>
          <w:rFonts w:ascii="var(--ff-code)" w:hAnsi="var(--ff-code)"/>
        </w:rPr>
        <w:t>getPopulation</w:t>
      </w:r>
      <w:r>
        <w:t xml:space="preserve"> method is intended to allow methods in other classes to access a </w:t>
      </w:r>
      <w:r>
        <w:rPr>
          <w:rFonts w:ascii="var(--ff-code)" w:hAnsi="var(--ff-code)"/>
        </w:rPr>
        <w:t>Bugs</w:t>
      </w:r>
      <w:r>
        <w:t xml:space="preserve"> object's population value. However, the class does not compile.</w:t>
      </w:r>
    </w:p>
    <w:p w14:paraId="6CD96836" w14:textId="77777777" w:rsidR="004B254D" w:rsidRDefault="004B254D">
      <w:pPr>
        <w:spacing w:line="360" w:lineRule="auto"/>
        <w:rPr>
          <w:rFonts w:hint="eastAsia"/>
        </w:rPr>
      </w:pPr>
      <w:r>
        <w:rPr>
          <w:rFonts w:ascii="var(--ff-code)" w:hAnsi="var(--ff-code)"/>
        </w:rPr>
        <w:lastRenderedPageBreak/>
        <w:t>public class Bugs</w:t>
      </w:r>
      <w:r>
        <w:rPr>
          <w:rFonts w:ascii="var(--ff-code)" w:hAnsi="var(--ff-code)"/>
        </w:rPr>
        <w:br/>
        <w:t>{</w:t>
      </w:r>
      <w:r>
        <w:rPr>
          <w:rFonts w:ascii="var(--ff-code)" w:hAnsi="var(--ff-code)"/>
        </w:rPr>
        <w:br/>
        <w:t xml:space="preserve">    private int population;</w:t>
      </w:r>
      <w:r>
        <w:rPr>
          <w:rFonts w:ascii="var(--ff-code)" w:hAnsi="var(--ff-code)"/>
        </w:rPr>
        <w:br/>
        <w:t xml:space="preserve">    public Bugs(int p)</w:t>
      </w:r>
      <w:r>
        <w:rPr>
          <w:rFonts w:ascii="var(--ff-code)" w:hAnsi="var(--ff-code)"/>
        </w:rPr>
        <w:br/>
        <w:t xml:space="preserve">    {</w:t>
      </w:r>
      <w:r>
        <w:rPr>
          <w:rFonts w:ascii="var(--ff-code)" w:hAnsi="var(--ff-code)"/>
        </w:rPr>
        <w:br/>
        <w:t xml:space="preserve">        population = p;</w:t>
      </w:r>
      <w:r>
        <w:rPr>
          <w:rFonts w:ascii="var(--ff-code)" w:hAnsi="var(--ff-code)"/>
        </w:rPr>
        <w:br/>
        <w:t xml:space="preserve">    }</w:t>
      </w:r>
      <w:r>
        <w:rPr>
          <w:rFonts w:ascii="var(--ff-code)" w:hAnsi="var(--ff-code)"/>
        </w:rPr>
        <w:br/>
        <w:t xml:space="preserve">    public int getPopulation()</w:t>
      </w:r>
      <w:r>
        <w:rPr>
          <w:rFonts w:ascii="var(--ff-code)" w:hAnsi="var(--ff-code)"/>
        </w:rPr>
        <w:br/>
        <w:t xml:space="preserve">    {</w:t>
      </w:r>
      <w:r>
        <w:rPr>
          <w:rFonts w:ascii="var(--ff-code)" w:hAnsi="var(--ff-code)"/>
        </w:rPr>
        <w:br/>
        <w:t xml:space="preserve">        return p;</w:t>
      </w:r>
      <w:r>
        <w:rPr>
          <w:rFonts w:ascii="var(--ff-code)" w:hAnsi="var(--ff-code)"/>
        </w:rPr>
        <w:br/>
        <w:t xml:space="preserve">    }</w:t>
      </w:r>
      <w:r>
        <w:rPr>
          <w:rFonts w:ascii="var(--ff-code)" w:hAnsi="var(--ff-code)"/>
        </w:rPr>
        <w:br/>
        <w:t>}</w:t>
      </w:r>
      <w:r>
        <w:rPr>
          <w:rFonts w:ascii="var(--ff-code)" w:hAnsi="var(--ff-code)"/>
        </w:rPr>
        <w:br/>
      </w:r>
    </w:p>
    <w:p w14:paraId="6B7FC00C" w14:textId="77777777" w:rsidR="004B254D" w:rsidRDefault="004B254D">
      <w:pPr>
        <w:rPr>
          <w:rFonts w:hint="eastAsia"/>
        </w:rPr>
      </w:pPr>
      <w:r>
        <w:t xml:space="preserve">Which of the following best explains why the </w:t>
      </w:r>
      <w:r>
        <w:rPr>
          <w:rFonts w:ascii="var(--ff-code)" w:hAnsi="var(--ff-code)"/>
        </w:rPr>
        <w:t>Bugs</w:t>
      </w:r>
      <w:r>
        <w:t xml:space="preserve"> class does not compile?</w:t>
      </w:r>
    </w:p>
    <w:p w14:paraId="1EF783DF" w14:textId="77777777" w:rsidR="004B254D" w:rsidRDefault="004B254D">
      <w:pPr>
        <w:rPr>
          <w:rFonts w:hint="eastAsia"/>
        </w:rPr>
      </w:pPr>
      <w:r>
        <w:t xml:space="preserve">(A) The return type of the </w:t>
      </w:r>
      <w:r>
        <w:rPr>
          <w:rFonts w:ascii="var(--ff-code)" w:hAnsi="var(--ff-code)"/>
        </w:rPr>
        <w:t>getPopulation</w:t>
      </w:r>
      <w:r>
        <w:t xml:space="preserve"> method should be </w:t>
      </w:r>
      <w:r>
        <w:rPr>
          <w:rFonts w:ascii="var(--ff-code)" w:hAnsi="var(--ff-code)"/>
        </w:rPr>
        <w:t>void</w:t>
      </w:r>
      <w:r>
        <w:t>.</w:t>
      </w:r>
      <w:r>
        <w:br/>
        <w:t xml:space="preserve">(B) The </w:t>
      </w:r>
      <w:r>
        <w:rPr>
          <w:rFonts w:ascii="var(--ff-code)" w:hAnsi="var(--ff-code)"/>
        </w:rPr>
        <w:t>getPopulation</w:t>
      </w:r>
      <w:r>
        <w:t xml:space="preserve"> method should have at least one parameter.</w:t>
      </w:r>
      <w:r>
        <w:br/>
        <w:t xml:space="preserve">(C) The variable </w:t>
      </w:r>
      <w:r>
        <w:rPr>
          <w:rFonts w:ascii="var(--ff-code)" w:hAnsi="var(--ff-code)"/>
        </w:rPr>
        <w:t>population</w:t>
      </w:r>
      <w:r>
        <w:t xml:space="preserve"> is not declared inside the </w:t>
      </w:r>
      <w:r>
        <w:rPr>
          <w:rFonts w:ascii="var(--ff-code)" w:hAnsi="var(--ff-code)"/>
        </w:rPr>
        <w:t>getPopulation</w:t>
      </w:r>
      <w:r>
        <w:t xml:space="preserve"> method.</w:t>
      </w:r>
      <w:r>
        <w:br/>
        <w:t xml:space="preserve">(D) In the </w:t>
      </w:r>
      <w:r>
        <w:rPr>
          <w:rFonts w:ascii="var(--ff-code)" w:hAnsi="var(--ff-code)"/>
        </w:rPr>
        <w:t>getPopulation</w:t>
      </w:r>
      <w:r>
        <w:t xml:space="preserve"> method, the variable </w:t>
      </w:r>
      <w:r>
        <w:rPr>
          <w:rFonts w:ascii="var(--ff-code)" w:hAnsi="var(--ff-code)"/>
        </w:rPr>
        <w:t>population</w:t>
      </w:r>
      <w:r>
        <w:t xml:space="preserve"> should be returned instead of </w:t>
      </w:r>
      <w:r>
        <w:rPr>
          <w:rFonts w:ascii="var(--ff-code)" w:hAnsi="var(--ff-code)"/>
        </w:rPr>
        <w:t>p</w:t>
      </w:r>
      <w:r>
        <w:t>.</w:t>
      </w:r>
    </w:p>
    <w:p w14:paraId="188AD110" w14:textId="77777777" w:rsidR="004B254D" w:rsidRDefault="004B254D">
      <w:pPr>
        <w:rPr>
          <w:rFonts w:hint="eastAsia"/>
        </w:rPr>
      </w:pPr>
      <w:r>
        <w:rPr>
          <w:b/>
        </w:rPr>
        <w:t>答案：</w:t>
      </w:r>
      <w:r>
        <w:rPr>
          <w:b/>
        </w:rPr>
        <w:t>D</w:t>
      </w:r>
    </w:p>
    <w:p w14:paraId="20831E7E" w14:textId="77777777" w:rsidR="004B254D" w:rsidRDefault="004B254D">
      <w:pPr>
        <w:rPr>
          <w:rFonts w:hint="eastAsia"/>
        </w:rPr>
      </w:pPr>
      <w:r>
        <w:rPr>
          <w:b/>
        </w:rPr>
        <w:t>详解</w:t>
      </w:r>
      <w:r>
        <w:t>：方法</w:t>
      </w:r>
      <w:r>
        <w:t xml:space="preserve"> </w:t>
      </w:r>
      <w:r>
        <w:rPr>
          <w:rFonts w:ascii="var(--ff-code)" w:hAnsi="var(--ff-code)"/>
        </w:rPr>
        <w:t>getPopulation</w:t>
      </w:r>
      <w:r>
        <w:t xml:space="preserve"> </w:t>
      </w:r>
      <w:r>
        <w:t>中</w:t>
      </w:r>
      <w:r>
        <w:t xml:space="preserve"> </w:t>
      </w:r>
      <w:r>
        <w:rPr>
          <w:rFonts w:ascii="var(--ff-code)" w:hAnsi="var(--ff-code)"/>
        </w:rPr>
        <w:t>p</w:t>
      </w:r>
      <w:r>
        <w:t xml:space="preserve"> </w:t>
      </w:r>
      <w:r>
        <w:t>不是局部变量也不是参数——类中只有构造器使用了</w:t>
      </w:r>
      <w:r>
        <w:t xml:space="preserve"> </w:t>
      </w:r>
      <w:r>
        <w:rPr>
          <w:rFonts w:ascii="var(--ff-code)" w:hAnsi="var(--ff-code)"/>
        </w:rPr>
        <w:t>p</w:t>
      </w:r>
      <w:r>
        <w:t xml:space="preserve"> </w:t>
      </w:r>
      <w:r>
        <w:t>作为参数名，</w:t>
      </w:r>
      <w:r>
        <w:rPr>
          <w:rFonts w:ascii="var(--ff-code)" w:hAnsi="var(--ff-code)"/>
        </w:rPr>
        <w:t>getPopulation</w:t>
      </w:r>
      <w:r>
        <w:t xml:space="preserve"> </w:t>
      </w:r>
      <w:r>
        <w:t>内并没有</w:t>
      </w:r>
      <w:r>
        <w:t xml:space="preserve"> </w:t>
      </w:r>
      <w:r>
        <w:rPr>
          <w:rFonts w:ascii="var(--ff-code)" w:hAnsi="var(--ff-code)"/>
        </w:rPr>
        <w:t>p</w:t>
      </w:r>
      <w:r>
        <w:t xml:space="preserve"> </w:t>
      </w:r>
      <w:r>
        <w:t>可用。正确写法是</w:t>
      </w:r>
      <w:r>
        <w:t xml:space="preserve"> </w:t>
      </w:r>
      <w:r>
        <w:rPr>
          <w:rFonts w:ascii="var(--ff-code)" w:hAnsi="var(--ff-code)"/>
        </w:rPr>
        <w:t>return population;</w:t>
      </w:r>
      <w:r>
        <w:t>（返回实例变量</w:t>
      </w:r>
      <w:r>
        <w:t xml:space="preserve"> </w:t>
      </w:r>
      <w:r>
        <w:rPr>
          <w:rFonts w:ascii="var(--ff-code)" w:hAnsi="var(--ff-code)"/>
        </w:rPr>
        <w:t>population</w:t>
      </w:r>
      <w:r>
        <w:t>）。</w:t>
      </w:r>
    </w:p>
    <w:p w14:paraId="61358CC8" w14:textId="77777777" w:rsidR="004B254D" w:rsidRDefault="004B254D">
      <w:pPr>
        <w:rPr>
          <w:rFonts w:hint="eastAsia"/>
        </w:rPr>
      </w:pPr>
      <w:r>
        <w:rPr>
          <w:b/>
        </w:rPr>
        <w:t>考点</w:t>
      </w:r>
      <w:r>
        <w:t>：</w:t>
      </w:r>
      <w:r>
        <w:t xml:space="preserve">Topic 3.5 </w:t>
      </w:r>
      <w:r>
        <w:t>方法编写</w:t>
      </w:r>
      <w:r>
        <w:t xml:space="preserve"> + </w:t>
      </w:r>
      <w:r>
        <w:t>实例变量访问。</w:t>
      </w:r>
    </w:p>
    <w:p w14:paraId="5E66B9A8" w14:textId="77777777" w:rsidR="004B254D" w:rsidRPr="004B254D" w:rsidRDefault="004B254D">
      <w:pPr>
        <w:pStyle w:val="31"/>
      </w:pPr>
      <w:bookmarkStart w:id="110" w:name="_Toc240537833"/>
      <w:r w:rsidRPr="004B254D">
        <w:t>MCQ-4</w:t>
      </w:r>
      <w:r w:rsidRPr="004B254D">
        <w:t>（</w:t>
      </w:r>
      <w:r w:rsidRPr="004B254D">
        <w:t>TopicQuestion #4</w:t>
      </w:r>
      <w:r w:rsidRPr="004B254D">
        <w:t>：实例变量</w:t>
      </w:r>
      <w:r w:rsidRPr="004B254D">
        <w:t xml:space="preserve"> vs </w:t>
      </w:r>
      <w:r w:rsidRPr="004B254D">
        <w:t>参数命名）</w:t>
      </w:r>
      <w:bookmarkEnd w:id="110"/>
    </w:p>
    <w:p w14:paraId="25ED5C8A" w14:textId="77777777" w:rsidR="004B254D" w:rsidRDefault="004B254D">
      <w:pPr>
        <w:rPr>
          <w:rFonts w:hint="eastAsia"/>
        </w:rPr>
      </w:pPr>
      <w:r>
        <w:t xml:space="preserve">The </w:t>
      </w:r>
      <w:r>
        <w:rPr>
          <w:rFonts w:ascii="var(--ff-code)" w:hAnsi="var(--ff-code)"/>
        </w:rPr>
        <w:t>Car</w:t>
      </w:r>
      <w:r>
        <w:t xml:space="preserve"> class will be used to represent information about a car. Each instance of the class will maintain two string attributes for the car's make and model. This information is unique to each car and should not be directly accessible outside the </w:t>
      </w:r>
      <w:r>
        <w:rPr>
          <w:rFonts w:ascii="var(--ff-code)" w:hAnsi="var(--ff-code)"/>
        </w:rPr>
        <w:t>Car</w:t>
      </w:r>
      <w:r>
        <w:t xml:space="preserve"> class. The </w:t>
      </w:r>
      <w:r>
        <w:rPr>
          <w:rFonts w:ascii="var(--ff-code)" w:hAnsi="var(--ff-code)"/>
        </w:rPr>
        <w:t>Car</w:t>
      </w:r>
      <w:r>
        <w:t xml:space="preserve"> class will also contain a single constructor.</w:t>
      </w:r>
    </w:p>
    <w:p w14:paraId="1E03F34D" w14:textId="77777777" w:rsidR="004B254D" w:rsidRDefault="004B254D">
      <w:pPr>
        <w:spacing w:line="360" w:lineRule="auto"/>
        <w:rPr>
          <w:rFonts w:hint="eastAsia"/>
        </w:rPr>
      </w:pPr>
      <w:r>
        <w:rPr>
          <w:rFonts w:ascii="var(--ff-code)" w:hAnsi="var(--ff-code)"/>
        </w:rPr>
        <w:t>public class Car</w:t>
      </w:r>
      <w:r>
        <w:rPr>
          <w:rFonts w:ascii="var(--ff-code)" w:hAnsi="var(--ff-code)"/>
        </w:rPr>
        <w:br/>
        <w:t>{</w:t>
      </w:r>
      <w:r>
        <w:rPr>
          <w:rFonts w:ascii="var(--ff-code)" w:hAnsi="var(--ff-code)"/>
        </w:rPr>
        <w:br/>
        <w:t xml:space="preserve">    /* missing code */</w:t>
      </w:r>
      <w:r>
        <w:rPr>
          <w:rFonts w:ascii="var(--ff-code)" w:hAnsi="var(--ff-code)"/>
        </w:rPr>
        <w:br/>
      </w:r>
      <w:r>
        <w:rPr>
          <w:rFonts w:ascii="var(--ff-code)" w:hAnsi="var(--ff-code)"/>
        </w:rPr>
        <w:lastRenderedPageBreak/>
        <w:t xml:space="preserve">    /* There may be other methods that are not shown. */</w:t>
      </w:r>
      <w:r>
        <w:rPr>
          <w:rFonts w:ascii="var(--ff-code)" w:hAnsi="var(--ff-code)"/>
        </w:rPr>
        <w:br/>
        <w:t>}</w:t>
      </w:r>
      <w:r>
        <w:rPr>
          <w:rFonts w:ascii="var(--ff-code)" w:hAnsi="var(--ff-code)"/>
        </w:rPr>
        <w:br/>
      </w:r>
    </w:p>
    <w:p w14:paraId="18998A4C" w14:textId="77777777" w:rsidR="004B254D" w:rsidRDefault="004B254D">
      <w:pPr>
        <w:rPr>
          <w:rFonts w:hint="eastAsia"/>
        </w:rPr>
      </w:pPr>
      <w:r>
        <w:t xml:space="preserve">Which of the following replacements for </w:t>
      </w:r>
      <w:r>
        <w:rPr>
          <w:rFonts w:ascii="var(--ff-code)" w:hAnsi="var(--ff-code)"/>
        </w:rPr>
        <w:t>/* missing code */</w:t>
      </w:r>
      <w:r>
        <w:t xml:space="preserve"> is the most appropriate partial implementation of the class?</w:t>
      </w:r>
    </w:p>
    <w:p w14:paraId="555B375C" w14:textId="77777777" w:rsidR="004B254D" w:rsidRDefault="004B254D">
      <w:pPr>
        <w:rPr>
          <w:rFonts w:hint="eastAsia"/>
        </w:rPr>
      </w:pPr>
      <w:r>
        <w:t>(A)</w:t>
      </w:r>
    </w:p>
    <w:p w14:paraId="2767B5A4" w14:textId="77777777" w:rsidR="004B254D" w:rsidRDefault="004B254D">
      <w:pPr>
        <w:spacing w:line="360" w:lineRule="auto"/>
        <w:rPr>
          <w:rFonts w:hint="eastAsia"/>
        </w:rPr>
      </w:pPr>
      <w:r>
        <w:rPr>
          <w:rFonts w:ascii="var(--ff-code)" w:hAnsi="var(--ff-code)"/>
        </w:rPr>
        <w:t>public String make;</w:t>
      </w:r>
      <w:r>
        <w:rPr>
          <w:rFonts w:ascii="var(--ff-code)" w:hAnsi="var(--ff-code)"/>
        </w:rPr>
        <w:br/>
        <w:t>public String model;</w:t>
      </w:r>
      <w:r>
        <w:rPr>
          <w:rFonts w:ascii="var(--ff-code)" w:hAnsi="var(--ff-code)"/>
        </w:rPr>
        <w:br/>
        <w:t>public Car(String myMake, String myModel) { /* implementation not shown */ }</w:t>
      </w:r>
      <w:r>
        <w:rPr>
          <w:rFonts w:ascii="var(--ff-code)" w:hAnsi="var(--ff-code)"/>
        </w:rPr>
        <w:br/>
      </w:r>
    </w:p>
    <w:p w14:paraId="50B019A9" w14:textId="77777777" w:rsidR="004B254D" w:rsidRDefault="004B254D">
      <w:pPr>
        <w:rPr>
          <w:rFonts w:hint="eastAsia"/>
        </w:rPr>
      </w:pPr>
      <w:r>
        <w:t>(B)</w:t>
      </w:r>
    </w:p>
    <w:p w14:paraId="0ED5545F" w14:textId="77777777" w:rsidR="004B254D" w:rsidRDefault="004B254D">
      <w:pPr>
        <w:spacing w:line="360" w:lineRule="auto"/>
        <w:rPr>
          <w:rFonts w:hint="eastAsia"/>
        </w:rPr>
      </w:pPr>
      <w:r>
        <w:rPr>
          <w:rFonts w:ascii="var(--ff-code)" w:hAnsi="var(--ff-code)"/>
        </w:rPr>
        <w:t>public String make;</w:t>
      </w:r>
      <w:r>
        <w:rPr>
          <w:rFonts w:ascii="var(--ff-code)" w:hAnsi="var(--ff-code)"/>
        </w:rPr>
        <w:br/>
        <w:t>public String model;</w:t>
      </w:r>
      <w:r>
        <w:rPr>
          <w:rFonts w:ascii="var(--ff-code)" w:hAnsi="var(--ff-code)"/>
        </w:rPr>
        <w:br/>
        <w:t>private Car(String myMake, String myModel) { /* implementation not shown */ }</w:t>
      </w:r>
      <w:r>
        <w:rPr>
          <w:rFonts w:ascii="var(--ff-code)" w:hAnsi="var(--ff-code)"/>
        </w:rPr>
        <w:br/>
      </w:r>
    </w:p>
    <w:p w14:paraId="29126A2C" w14:textId="77777777" w:rsidR="004B254D" w:rsidRDefault="004B254D">
      <w:pPr>
        <w:rPr>
          <w:rFonts w:hint="eastAsia"/>
        </w:rPr>
      </w:pPr>
      <w:r>
        <w:t>(C)</w:t>
      </w:r>
    </w:p>
    <w:p w14:paraId="427FF386" w14:textId="77777777" w:rsidR="004B254D" w:rsidRDefault="004B254D">
      <w:pPr>
        <w:spacing w:line="360" w:lineRule="auto"/>
        <w:rPr>
          <w:rFonts w:hint="eastAsia"/>
        </w:rPr>
      </w:pPr>
      <w:r>
        <w:rPr>
          <w:rFonts w:ascii="var(--ff-code)" w:hAnsi="var(--ff-code)"/>
        </w:rPr>
        <w:t>private String make;</w:t>
      </w:r>
      <w:r>
        <w:rPr>
          <w:rFonts w:ascii="var(--ff-code)" w:hAnsi="var(--ff-code)"/>
        </w:rPr>
        <w:br/>
        <w:t>private String model;</w:t>
      </w:r>
      <w:r>
        <w:rPr>
          <w:rFonts w:ascii="var(--ff-code)" w:hAnsi="var(--ff-code)"/>
        </w:rPr>
        <w:br/>
        <w:t>public Car(String myMake, String myModel) { /* implementation not shown */ }</w:t>
      </w:r>
      <w:r>
        <w:rPr>
          <w:rFonts w:ascii="var(--ff-code)" w:hAnsi="var(--ff-code)"/>
        </w:rPr>
        <w:br/>
      </w:r>
    </w:p>
    <w:p w14:paraId="41AE37D7" w14:textId="77777777" w:rsidR="004B254D" w:rsidRDefault="004B254D">
      <w:pPr>
        <w:rPr>
          <w:rFonts w:hint="eastAsia"/>
        </w:rPr>
      </w:pPr>
      <w:r>
        <w:t>(D)</w:t>
      </w:r>
    </w:p>
    <w:p w14:paraId="53A11CFA" w14:textId="77777777" w:rsidR="004B254D" w:rsidRDefault="004B254D">
      <w:pPr>
        <w:spacing w:line="360" w:lineRule="auto"/>
        <w:rPr>
          <w:rFonts w:hint="eastAsia"/>
        </w:rPr>
      </w:pPr>
      <w:r>
        <w:rPr>
          <w:rFonts w:ascii="var(--ff-code)" w:hAnsi="var(--ff-code)"/>
        </w:rPr>
        <w:t>private String make;</w:t>
      </w:r>
      <w:r>
        <w:rPr>
          <w:rFonts w:ascii="var(--ff-code)" w:hAnsi="var(--ff-code)"/>
        </w:rPr>
        <w:br/>
        <w:t>private String model;</w:t>
      </w:r>
      <w:r>
        <w:rPr>
          <w:rFonts w:ascii="var(--ff-code)" w:hAnsi="var(--ff-code)"/>
        </w:rPr>
        <w:br/>
        <w:t>private Car(String myMake, String myModel) { /* implementation not shown */ }</w:t>
      </w:r>
      <w:r>
        <w:rPr>
          <w:rFonts w:ascii="var(--ff-code)" w:hAnsi="var(--ff-code)"/>
        </w:rPr>
        <w:br/>
      </w:r>
    </w:p>
    <w:p w14:paraId="66E195E8" w14:textId="77777777" w:rsidR="004B254D" w:rsidRDefault="004B254D">
      <w:pPr>
        <w:rPr>
          <w:rFonts w:hint="eastAsia"/>
        </w:rPr>
      </w:pPr>
      <w:r>
        <w:rPr>
          <w:b/>
        </w:rPr>
        <w:t>答案：</w:t>
      </w:r>
      <w:r>
        <w:rPr>
          <w:b/>
        </w:rPr>
        <w:t>C</w:t>
      </w:r>
    </w:p>
    <w:p w14:paraId="7740E57B" w14:textId="77777777" w:rsidR="004B254D" w:rsidRDefault="004B254D">
      <w:pPr>
        <w:rPr>
          <w:rFonts w:hint="eastAsia"/>
        </w:rPr>
      </w:pPr>
      <w:r>
        <w:rPr>
          <w:b/>
        </w:rPr>
        <w:t>详解</w:t>
      </w:r>
      <w:r>
        <w:t>：</w:t>
      </w:r>
      <w:r>
        <w:br/>
        <w:t xml:space="preserve">- A </w:t>
      </w:r>
      <w:r>
        <w:t>错：实例变量被</w:t>
      </w:r>
      <w:r>
        <w:t xml:space="preserve"> </w:t>
      </w:r>
      <w:r>
        <w:rPr>
          <w:rFonts w:ascii="var(--ff-code)" w:hAnsi="var(--ff-code)"/>
        </w:rPr>
        <w:t>public</w:t>
      </w:r>
      <w:r>
        <w:t xml:space="preserve"> </w:t>
      </w:r>
      <w:r>
        <w:t>修饰，外部可直接修改。</w:t>
      </w:r>
      <w:r>
        <w:br/>
        <w:t xml:space="preserve">- B </w:t>
      </w:r>
      <w:r>
        <w:t>错：</w:t>
      </w:r>
      <w:r>
        <w:rPr>
          <w:rFonts w:ascii="var(--ff-code)" w:hAnsi="var(--ff-code)"/>
        </w:rPr>
        <w:t>public String</w:t>
      </w:r>
      <w:r>
        <w:t xml:space="preserve"> + </w:t>
      </w:r>
      <w:r>
        <w:t>私有构造器</w:t>
      </w:r>
      <w:r>
        <w:t xml:space="preserve"> (</w:t>
      </w:r>
      <w:r>
        <w:t>外部无法</w:t>
      </w:r>
      <w:r>
        <w:t xml:space="preserve"> </w:t>
      </w:r>
      <w:r>
        <w:rPr>
          <w:rFonts w:ascii="var(--ff-code)" w:hAnsi="var(--ff-code)"/>
        </w:rPr>
        <w:t>new Car(...)</w:t>
      </w:r>
      <w:r>
        <w:t>)</w:t>
      </w:r>
      <w:r>
        <w:t>——逻辑矛盾。</w:t>
      </w:r>
      <w:r>
        <w:br/>
        <w:t xml:space="preserve">- C </w:t>
      </w:r>
      <w:r>
        <w:t>对：实例变量</w:t>
      </w:r>
      <w:r>
        <w:t xml:space="preserve"> </w:t>
      </w:r>
      <w:r>
        <w:rPr>
          <w:rFonts w:ascii="var(--ff-code)" w:hAnsi="var(--ff-code)"/>
        </w:rPr>
        <w:t>private</w:t>
      </w:r>
      <w:r>
        <w:t>，构造器</w:t>
      </w:r>
      <w:r>
        <w:t xml:space="preserve"> </w:t>
      </w:r>
      <w:r>
        <w:rPr>
          <w:rFonts w:ascii="var(--ff-code)" w:hAnsi="var(--ff-code)"/>
        </w:rPr>
        <w:t>public</w:t>
      </w:r>
      <w:r>
        <w:t>，符合需求。</w:t>
      </w:r>
      <w:r>
        <w:br/>
        <w:t xml:space="preserve">- D </w:t>
      </w:r>
      <w:r>
        <w:t>错：构造器私有，外部无法</w:t>
      </w:r>
      <w:r>
        <w:t xml:space="preserve"> </w:t>
      </w:r>
      <w:r>
        <w:rPr>
          <w:rFonts w:ascii="var(--ff-code)" w:hAnsi="var(--ff-code)"/>
        </w:rPr>
        <w:t>new Car(...)</w:t>
      </w:r>
      <w:r>
        <w:t>。</w:t>
      </w:r>
    </w:p>
    <w:p w14:paraId="0FB097B9" w14:textId="77777777" w:rsidR="004B254D" w:rsidRDefault="004B254D">
      <w:pPr>
        <w:rPr>
          <w:rFonts w:hint="eastAsia"/>
        </w:rPr>
      </w:pPr>
      <w:r>
        <w:rPr>
          <w:b/>
        </w:rPr>
        <w:lastRenderedPageBreak/>
        <w:t>考点</w:t>
      </w:r>
      <w:r>
        <w:t>：访问修饰符（</w:t>
      </w:r>
      <w:r>
        <w:t>Topic 3.8</w:t>
      </w:r>
      <w:r>
        <w:t>）。</w:t>
      </w:r>
    </w:p>
    <w:p w14:paraId="04B94763" w14:textId="77777777" w:rsidR="004B254D" w:rsidRPr="004B254D" w:rsidRDefault="004B254D">
      <w:pPr>
        <w:pStyle w:val="31"/>
      </w:pPr>
      <w:bookmarkStart w:id="111" w:name="_Toc240537834"/>
      <w:r w:rsidRPr="004B254D">
        <w:t>MCQ-5</w:t>
      </w:r>
      <w:r w:rsidRPr="004B254D">
        <w:t>（</w:t>
      </w:r>
      <w:r w:rsidRPr="004B254D">
        <w:t>MCQ Part B #2</w:t>
      </w:r>
      <w:r w:rsidRPr="004B254D">
        <w:t>：返回对象的字符串表示）</w:t>
      </w:r>
      <w:bookmarkEnd w:id="111"/>
    </w:p>
    <w:p w14:paraId="52F456C3" w14:textId="77777777" w:rsidR="004B254D" w:rsidRDefault="004B254D">
      <w:pPr>
        <w:rPr>
          <w:rFonts w:hint="eastAsia"/>
        </w:rPr>
      </w:pPr>
      <w:r>
        <w:t>Consider the following class definition.</w:t>
      </w:r>
    </w:p>
    <w:p w14:paraId="02B160B8" w14:textId="77777777" w:rsidR="004B254D" w:rsidRDefault="004B254D">
      <w:pPr>
        <w:spacing w:line="360" w:lineRule="auto"/>
        <w:rPr>
          <w:rFonts w:hint="eastAsia"/>
        </w:rPr>
      </w:pPr>
      <w:r>
        <w:rPr>
          <w:rFonts w:ascii="var(--ff-code)" w:hAnsi="var(--ff-code)"/>
        </w:rPr>
        <w:t>public class XYPoint</w:t>
      </w:r>
      <w:r>
        <w:rPr>
          <w:rFonts w:ascii="var(--ff-code)" w:hAnsi="var(--ff-code)"/>
        </w:rPr>
        <w:br/>
        <w:t>{</w:t>
      </w:r>
      <w:r>
        <w:rPr>
          <w:rFonts w:ascii="var(--ff-code)" w:hAnsi="var(--ff-code)"/>
        </w:rPr>
        <w:br/>
        <w:t xml:space="preserve">    private int x;</w:t>
      </w:r>
      <w:r>
        <w:rPr>
          <w:rFonts w:ascii="var(--ff-code)" w:hAnsi="var(--ff-code)"/>
        </w:rPr>
        <w:br/>
        <w:t xml:space="preserve">    private int y;</w:t>
      </w:r>
      <w:r>
        <w:rPr>
          <w:rFonts w:ascii="var(--ff-code)" w:hAnsi="var(--ff-code)"/>
        </w:rPr>
        <w:br/>
        <w:t xml:space="preserve">    public XYPoint(int xVal, int yVal)</w:t>
      </w:r>
      <w:r>
        <w:rPr>
          <w:rFonts w:ascii="var(--ff-code)" w:hAnsi="var(--ff-code)"/>
        </w:rPr>
        <w:br/>
        <w:t xml:space="preserve">    {</w:t>
      </w:r>
      <w:r>
        <w:rPr>
          <w:rFonts w:ascii="var(--ff-code)" w:hAnsi="var(--ff-code)"/>
        </w:rPr>
        <w:br/>
        <w:t xml:space="preserve">        x = xVal;</w:t>
      </w:r>
      <w:r>
        <w:rPr>
          <w:rFonts w:ascii="var(--ff-code)" w:hAnsi="var(--ff-code)"/>
        </w:rPr>
        <w:br/>
        <w:t xml:space="preserve">        y = yVal;</w:t>
      </w:r>
      <w:r>
        <w:rPr>
          <w:rFonts w:ascii="var(--ff-code)" w:hAnsi="var(--ff-code)"/>
        </w:rPr>
        <w:br/>
        <w:t xml:space="preserve">    }</w:t>
      </w:r>
      <w:r>
        <w:rPr>
          <w:rFonts w:ascii="var(--ff-code)" w:hAnsi="var(--ff-code)"/>
        </w:rPr>
        <w:br/>
        <w:t xml:space="preserve">    public String getPoint()</w:t>
      </w:r>
      <w:r>
        <w:rPr>
          <w:rFonts w:ascii="var(--ff-code)" w:hAnsi="var(--ff-code)"/>
        </w:rPr>
        <w:br/>
        <w:t xml:space="preserve">    {</w:t>
      </w:r>
      <w:r>
        <w:rPr>
          <w:rFonts w:ascii="var(--ff-code)" w:hAnsi="var(--ff-code)"/>
        </w:rPr>
        <w:br/>
        <w:t xml:space="preserve">        /* missing code */</w:t>
      </w:r>
      <w:r>
        <w:rPr>
          <w:rFonts w:ascii="var(--ff-code)" w:hAnsi="var(--ff-code)"/>
        </w:rPr>
        <w:br/>
        <w:t xml:space="preserve">    }</w:t>
      </w:r>
      <w:r>
        <w:rPr>
          <w:rFonts w:ascii="var(--ff-code)" w:hAnsi="var(--ff-code)"/>
        </w:rPr>
        <w:br/>
        <w:t>}</w:t>
      </w:r>
      <w:r>
        <w:rPr>
          <w:rFonts w:ascii="var(--ff-code)" w:hAnsi="var(--ff-code)"/>
        </w:rPr>
        <w:br/>
      </w:r>
    </w:p>
    <w:p w14:paraId="69D81934" w14:textId="77777777" w:rsidR="004B254D" w:rsidRDefault="004B254D">
      <w:pPr>
        <w:rPr>
          <w:rFonts w:hint="eastAsia"/>
        </w:rPr>
      </w:pPr>
      <w:r>
        <w:t xml:space="preserve">The following code segment appears in a class other than </w:t>
      </w:r>
      <w:r>
        <w:rPr>
          <w:rFonts w:ascii="var(--ff-code)" w:hAnsi="var(--ff-code)"/>
        </w:rPr>
        <w:t>XYPoint</w:t>
      </w:r>
      <w:r>
        <w:t>.</w:t>
      </w:r>
    </w:p>
    <w:p w14:paraId="224BE019" w14:textId="77777777" w:rsidR="004B254D" w:rsidRDefault="004B254D">
      <w:pPr>
        <w:spacing w:line="360" w:lineRule="auto"/>
        <w:rPr>
          <w:rFonts w:hint="eastAsia"/>
        </w:rPr>
      </w:pPr>
      <w:r>
        <w:rPr>
          <w:rFonts w:ascii="var(--ff-code)" w:hAnsi="var(--ff-code)"/>
        </w:rPr>
        <w:t>XYPoint p1 = new XYPoint(3, -2);</w:t>
      </w:r>
      <w:r>
        <w:rPr>
          <w:rFonts w:ascii="var(--ff-code)" w:hAnsi="var(--ff-code)"/>
        </w:rPr>
        <w:br/>
        <w:t>XYPoint p2 = new XYPoint(4, 0);</w:t>
      </w:r>
      <w:r>
        <w:rPr>
          <w:rFonts w:ascii="var(--ff-code)" w:hAnsi="var(--ff-code)"/>
        </w:rPr>
        <w:br/>
        <w:t>System.out.println(p1.getPoint());</w:t>
      </w:r>
      <w:r>
        <w:rPr>
          <w:rFonts w:ascii="var(--ff-code)" w:hAnsi="var(--ff-code)"/>
        </w:rPr>
        <w:br/>
        <w:t>System.out.println(p2.getPoint());</w:t>
      </w:r>
      <w:r>
        <w:rPr>
          <w:rFonts w:ascii="var(--ff-code)" w:hAnsi="var(--ff-code)"/>
        </w:rPr>
        <w:br/>
      </w:r>
    </w:p>
    <w:p w14:paraId="53E0E165" w14:textId="77777777" w:rsidR="004B254D" w:rsidRDefault="004B254D">
      <w:pPr>
        <w:rPr>
          <w:rFonts w:hint="eastAsia"/>
        </w:rPr>
      </w:pPr>
      <w:r>
        <w:t>This code segment is intended to produce the following output.</w:t>
      </w:r>
    </w:p>
    <w:p w14:paraId="7533B003" w14:textId="77777777" w:rsidR="004B254D" w:rsidRDefault="004B254D">
      <w:pPr>
        <w:spacing w:line="360" w:lineRule="auto"/>
        <w:rPr>
          <w:rFonts w:hint="eastAsia"/>
        </w:rPr>
      </w:pPr>
      <w:r>
        <w:rPr>
          <w:rFonts w:ascii="var(--ff-code)" w:hAnsi="var(--ff-code)"/>
        </w:rPr>
        <w:t>(3, -2)</w:t>
      </w:r>
      <w:r>
        <w:rPr>
          <w:rFonts w:ascii="var(--ff-code)" w:hAnsi="var(--ff-code)"/>
        </w:rPr>
        <w:br/>
        <w:t>(4, 0)</w:t>
      </w:r>
      <w:r>
        <w:rPr>
          <w:rFonts w:ascii="var(--ff-code)" w:hAnsi="var(--ff-code)"/>
        </w:rPr>
        <w:br/>
      </w:r>
    </w:p>
    <w:p w14:paraId="5AF45880" w14:textId="77777777" w:rsidR="004B254D" w:rsidRDefault="004B254D">
      <w:pPr>
        <w:rPr>
          <w:rFonts w:hint="eastAsia"/>
        </w:rPr>
      </w:pPr>
      <w:r>
        <w:t xml:space="preserve">Which of the following statements can be used to replace </w:t>
      </w:r>
      <w:r>
        <w:rPr>
          <w:rFonts w:ascii="var(--ff-code)" w:hAnsi="var(--ff-code)"/>
        </w:rPr>
        <w:t>/* missing code */</w:t>
      </w:r>
      <w:r>
        <w:t xml:space="preserve"> so that this code segment produces the intended output?</w:t>
      </w:r>
    </w:p>
    <w:p w14:paraId="6AF4189D" w14:textId="77777777" w:rsidR="004B254D" w:rsidRDefault="004B254D">
      <w:pPr>
        <w:rPr>
          <w:rFonts w:hint="eastAsia"/>
        </w:rPr>
      </w:pPr>
      <w:r>
        <w:lastRenderedPageBreak/>
        <w:t xml:space="preserve">(A) </w:t>
      </w:r>
      <w:r>
        <w:rPr>
          <w:rFonts w:ascii="var(--ff-code)" w:hAnsi="var(--ff-code)"/>
        </w:rPr>
        <w:t>System.out.println("(x, y)");</w:t>
      </w:r>
      <w:r>
        <w:rPr>
          <w:rFonts w:ascii="var(--ff-code)" w:hAnsi="var(--ff-code)"/>
        </w:rPr>
        <w:br/>
      </w:r>
      <w:r>
        <w:t xml:space="preserve">(B) </w:t>
      </w:r>
      <w:r>
        <w:rPr>
          <w:rFonts w:ascii="var(--ff-code)" w:hAnsi="var(--ff-code)"/>
        </w:rPr>
        <w:t>System.out.println("(" + x + ", " + y + ")");</w:t>
      </w:r>
      <w:r>
        <w:rPr>
          <w:rFonts w:ascii="var(--ff-code)" w:hAnsi="var(--ff-code)"/>
        </w:rPr>
        <w:br/>
      </w:r>
      <w:r>
        <w:t xml:space="preserve">(C) </w:t>
      </w:r>
      <w:r>
        <w:rPr>
          <w:rFonts w:ascii="var(--ff-code)" w:hAnsi="var(--ff-code)"/>
        </w:rPr>
        <w:t>return "(x, y)";</w:t>
      </w:r>
      <w:r>
        <w:rPr>
          <w:rFonts w:ascii="var(--ff-code)" w:hAnsi="var(--ff-code)"/>
        </w:rPr>
        <w:br/>
      </w:r>
      <w:r>
        <w:t xml:space="preserve">(D) </w:t>
      </w:r>
      <w:r>
        <w:rPr>
          <w:rFonts w:ascii="var(--ff-code)" w:hAnsi="var(--ff-code)"/>
        </w:rPr>
        <w:t>return "(" + x + ", " + y + ")";</w:t>
      </w:r>
    </w:p>
    <w:p w14:paraId="31613161" w14:textId="77777777" w:rsidR="004B254D" w:rsidRDefault="004B254D">
      <w:pPr>
        <w:rPr>
          <w:rFonts w:hint="eastAsia"/>
        </w:rPr>
      </w:pPr>
      <w:r>
        <w:rPr>
          <w:b/>
        </w:rPr>
        <w:t>答案：</w:t>
      </w:r>
      <w:r>
        <w:rPr>
          <w:b/>
        </w:rPr>
        <w:t>D</w:t>
      </w:r>
    </w:p>
    <w:p w14:paraId="78B010E7" w14:textId="77777777" w:rsidR="004B254D" w:rsidRDefault="004B254D">
      <w:pPr>
        <w:rPr>
          <w:rFonts w:hint="eastAsia"/>
        </w:rPr>
      </w:pPr>
      <w:r>
        <w:rPr>
          <w:b/>
        </w:rPr>
        <w:t>详解</w:t>
      </w:r>
      <w:r>
        <w:t>：方法</w:t>
      </w:r>
      <w:r>
        <w:t xml:space="preserve"> </w:t>
      </w:r>
      <w:r>
        <w:rPr>
          <w:rFonts w:ascii="var(--ff-code)" w:hAnsi="var(--ff-code)"/>
        </w:rPr>
        <w:t>getPoint</w:t>
      </w:r>
      <w:r>
        <w:t xml:space="preserve"> </w:t>
      </w:r>
      <w:r>
        <w:t>声明为</w:t>
      </w:r>
      <w:r>
        <w:t xml:space="preserve"> </w:t>
      </w:r>
      <w:r>
        <w:rPr>
          <w:rFonts w:ascii="var(--ff-code)" w:hAnsi="var(--ff-code)"/>
        </w:rPr>
        <w:t>public String</w:t>
      </w:r>
      <w:r>
        <w:t>——必须</w:t>
      </w:r>
      <w:r>
        <w:t xml:space="preserve"> </w:t>
      </w:r>
      <w:r>
        <w:rPr>
          <w:rFonts w:ascii="var(--ff-code)" w:hAnsi="var(--ff-code)"/>
        </w:rPr>
        <w:t>return</w:t>
      </w:r>
      <w:r>
        <w:t xml:space="preserve"> </w:t>
      </w:r>
      <w:r>
        <w:t>一个</w:t>
      </w:r>
      <w:r>
        <w:t xml:space="preserve"> </w:t>
      </w:r>
      <w:r>
        <w:rPr>
          <w:rFonts w:ascii="var(--ff-code)" w:hAnsi="var(--ff-code)"/>
        </w:rPr>
        <w:t>String</w:t>
      </w:r>
      <w:r>
        <w:t>，不能</w:t>
      </w:r>
      <w:r>
        <w:t xml:space="preserve"> </w:t>
      </w:r>
      <w:r>
        <w:rPr>
          <w:rFonts w:ascii="var(--ff-code)" w:hAnsi="var(--ff-code)"/>
        </w:rPr>
        <w:t>System.out.println(...)</w:t>
      </w:r>
      <w:r>
        <w:t>。</w:t>
      </w:r>
      <w:r>
        <w:br/>
        <w:t xml:space="preserve">- A </w:t>
      </w:r>
      <w:r>
        <w:t>错：返回类型不匹配，且打印的不是变量值。</w:t>
      </w:r>
      <w:r>
        <w:br/>
        <w:t xml:space="preserve">- B </w:t>
      </w:r>
      <w:r>
        <w:t>错：方法返回</w:t>
      </w:r>
      <w:r>
        <w:t xml:space="preserve"> </w:t>
      </w:r>
      <w:r>
        <w:rPr>
          <w:rFonts w:ascii="var(--ff-code)" w:hAnsi="var(--ff-code)"/>
        </w:rPr>
        <w:t>String</w:t>
      </w:r>
      <w:r>
        <w:t>，内部不能用</w:t>
      </w:r>
      <w:r>
        <w:t xml:space="preserve"> </w:t>
      </w:r>
      <w:r>
        <w:rPr>
          <w:rFonts w:ascii="var(--ff-code)" w:hAnsi="var(--ff-code)"/>
        </w:rPr>
        <w:t>System.out.println</w:t>
      </w:r>
      <w:r>
        <w:t>。</w:t>
      </w:r>
      <w:r>
        <w:br/>
        <w:t xml:space="preserve">- C </w:t>
      </w:r>
      <w:r>
        <w:t>错：返回的是字符串字面量</w:t>
      </w:r>
      <w:r>
        <w:t xml:space="preserve"> </w:t>
      </w:r>
      <w:r>
        <w:rPr>
          <w:rFonts w:ascii="var(--ff-code)" w:hAnsi="var(--ff-code)"/>
        </w:rPr>
        <w:t>"(x, y)"</w:t>
      </w:r>
      <w:r>
        <w:t>，不是变量值。</w:t>
      </w:r>
      <w:r>
        <w:br/>
        <w:t xml:space="preserve">- D </w:t>
      </w:r>
      <w:r>
        <w:t>对：</w:t>
      </w:r>
      <w:r>
        <w:rPr>
          <w:rFonts w:ascii="var(--ff-code)" w:hAnsi="var(--ff-code)"/>
        </w:rPr>
        <w:t>return "(" + x + ", " + y + ")";</w:t>
      </w:r>
      <w:r>
        <w:t xml:space="preserve"> </w:t>
      </w:r>
      <w:r>
        <w:t>返回</w:t>
      </w:r>
      <w:r>
        <w:t xml:space="preserve"> </w:t>
      </w:r>
      <w:r>
        <w:rPr>
          <w:rFonts w:ascii="var(--ff-code)" w:hAnsi="var(--ff-code)"/>
        </w:rPr>
        <w:t>"(" + 3 + ", " + -2 + ")" = "(3, -2)"</w:t>
      </w:r>
      <w:r>
        <w:t>。</w:t>
      </w:r>
    </w:p>
    <w:p w14:paraId="158576BD" w14:textId="77777777" w:rsidR="004B254D" w:rsidRDefault="004B254D">
      <w:pPr>
        <w:rPr>
          <w:rFonts w:hint="eastAsia"/>
        </w:rPr>
      </w:pPr>
      <w:r>
        <w:rPr>
          <w:b/>
        </w:rPr>
        <w:t>考点</w:t>
      </w:r>
      <w:r>
        <w:t>：方法签名</w:t>
      </w:r>
      <w:r>
        <w:t xml:space="preserve"> + String </w:t>
      </w:r>
      <w:r>
        <w:t>拼接（</w:t>
      </w:r>
      <w:r>
        <w:t>Topic 3.5</w:t>
      </w:r>
      <w:r>
        <w:t>、</w:t>
      </w:r>
      <w:r>
        <w:t>Topic 1.15</w:t>
      </w:r>
      <w:r>
        <w:t>）。</w:t>
      </w:r>
    </w:p>
    <w:p w14:paraId="3C28FE36" w14:textId="77777777" w:rsidR="004B254D" w:rsidRPr="004B254D" w:rsidRDefault="004B254D">
      <w:pPr>
        <w:pStyle w:val="31"/>
      </w:pPr>
      <w:bookmarkStart w:id="112" w:name="_Toc240537835"/>
      <w:r w:rsidRPr="004B254D">
        <w:t>MCQ-6</w:t>
      </w:r>
      <w:r w:rsidRPr="004B254D">
        <w:t>（</w:t>
      </w:r>
      <w:r w:rsidRPr="004B254D">
        <w:t>MCQ Part B #4</w:t>
      </w:r>
      <w:r w:rsidRPr="004B254D">
        <w:t>：</w:t>
      </w:r>
      <w:r w:rsidRPr="004B254D">
        <w:t xml:space="preserve">String </w:t>
      </w:r>
      <w:r w:rsidRPr="004B254D">
        <w:t>不可变性</w:t>
      </w:r>
      <w:r w:rsidRPr="004B254D">
        <w:t xml:space="preserve"> + </w:t>
      </w:r>
      <w:r w:rsidRPr="004B254D">
        <w:t>参数传递）</w:t>
      </w:r>
      <w:bookmarkEnd w:id="112"/>
    </w:p>
    <w:p w14:paraId="0BAD3763" w14:textId="77777777" w:rsidR="004B254D" w:rsidRDefault="004B254D">
      <w:pPr>
        <w:rPr>
          <w:rFonts w:hint="eastAsia"/>
        </w:rPr>
      </w:pPr>
      <w:r>
        <w:t>Consider the following method.</w:t>
      </w:r>
    </w:p>
    <w:p w14:paraId="0F32754F" w14:textId="77777777" w:rsidR="004B254D" w:rsidRDefault="004B254D">
      <w:pPr>
        <w:spacing w:line="360" w:lineRule="auto"/>
        <w:rPr>
          <w:rFonts w:hint="eastAsia"/>
        </w:rPr>
      </w:pPr>
      <w:r>
        <w:rPr>
          <w:rFonts w:ascii="var(--ff-code)" w:hAnsi="var(--ff-code)"/>
        </w:rPr>
        <w:t>public String mystery(String message, int x)</w:t>
      </w:r>
      <w:r>
        <w:rPr>
          <w:rFonts w:ascii="var(--ff-code)" w:hAnsi="var(--ff-code)"/>
        </w:rPr>
        <w:br/>
        <w:t>{</w:t>
      </w:r>
      <w:r>
        <w:rPr>
          <w:rFonts w:ascii="var(--ff-code)" w:hAnsi="var(--ff-code)"/>
        </w:rPr>
        <w:br/>
        <w:t xml:space="preserve">    message = message.substring(x);</w:t>
      </w:r>
      <w:r>
        <w:rPr>
          <w:rFonts w:ascii="var(--ff-code)" w:hAnsi="var(--ff-code)"/>
        </w:rPr>
        <w:br/>
        <w:t xml:space="preserve">    return message;</w:t>
      </w:r>
      <w:r>
        <w:rPr>
          <w:rFonts w:ascii="var(--ff-code)" w:hAnsi="var(--ff-code)"/>
        </w:rPr>
        <w:br/>
        <w:t>}</w:t>
      </w:r>
      <w:r>
        <w:rPr>
          <w:rFonts w:ascii="var(--ff-code)" w:hAnsi="var(--ff-code)"/>
        </w:rPr>
        <w:br/>
      </w:r>
    </w:p>
    <w:p w14:paraId="1DCB0ED9" w14:textId="77777777" w:rsidR="004B254D" w:rsidRDefault="004B254D">
      <w:pPr>
        <w:rPr>
          <w:rFonts w:hint="eastAsia"/>
        </w:rPr>
      </w:pPr>
      <w:r>
        <w:t xml:space="preserve">The following code segment appears in a method in the same class as </w:t>
      </w:r>
      <w:r>
        <w:rPr>
          <w:rFonts w:ascii="var(--ff-code)" w:hAnsi="var(--ff-code)"/>
        </w:rPr>
        <w:t>mystery</w:t>
      </w:r>
      <w:r>
        <w:t>.</w:t>
      </w:r>
    </w:p>
    <w:p w14:paraId="120568B0" w14:textId="77777777" w:rsidR="004B254D" w:rsidRDefault="004B254D">
      <w:pPr>
        <w:spacing w:line="360" w:lineRule="auto"/>
        <w:rPr>
          <w:rFonts w:hint="eastAsia"/>
        </w:rPr>
      </w:pPr>
      <w:r>
        <w:rPr>
          <w:rFonts w:ascii="var(--ff-code)" w:hAnsi="var(--ff-code)"/>
        </w:rPr>
        <w:t>String str1 = "abcde";</w:t>
      </w:r>
      <w:r>
        <w:rPr>
          <w:rFonts w:ascii="var(--ff-code)" w:hAnsi="var(--ff-code)"/>
        </w:rPr>
        <w:br/>
        <w:t>String str2 = mystery(str1, 3);</w:t>
      </w:r>
      <w:r>
        <w:rPr>
          <w:rFonts w:ascii="var(--ff-code)" w:hAnsi="var(--ff-code)"/>
        </w:rPr>
        <w:br/>
      </w:r>
    </w:p>
    <w:p w14:paraId="748DD0D8" w14:textId="77777777" w:rsidR="004B254D" w:rsidRDefault="004B254D">
      <w:pPr>
        <w:rPr>
          <w:rFonts w:hint="eastAsia"/>
        </w:rPr>
      </w:pPr>
      <w:r>
        <w:t>Which of the following best describes the behavior of this code segment?</w:t>
      </w:r>
    </w:p>
    <w:p w14:paraId="7F91F569" w14:textId="77777777" w:rsidR="004B254D" w:rsidRDefault="004B254D">
      <w:pPr>
        <w:rPr>
          <w:rFonts w:hint="eastAsia"/>
        </w:rPr>
      </w:pPr>
      <w:r>
        <w:t xml:space="preserve">(A) </w:t>
      </w:r>
      <w:r>
        <w:rPr>
          <w:rFonts w:ascii="var(--ff-code)" w:hAnsi="var(--ff-code)"/>
        </w:rPr>
        <w:t>str1</w:t>
      </w:r>
      <w:r>
        <w:t xml:space="preserve"> is modified by the call to </w:t>
      </w:r>
      <w:r>
        <w:rPr>
          <w:rFonts w:ascii="var(--ff-code)" w:hAnsi="var(--ff-code)"/>
        </w:rPr>
        <w:t>mystery</w:t>
      </w:r>
      <w:r>
        <w:t xml:space="preserve">; </w:t>
      </w:r>
      <w:r>
        <w:rPr>
          <w:rFonts w:ascii="var(--ff-code)" w:hAnsi="var(--ff-code)"/>
        </w:rPr>
        <w:t>str1</w:t>
      </w:r>
      <w:r>
        <w:t xml:space="preserve"> and </w:t>
      </w:r>
      <w:r>
        <w:rPr>
          <w:rFonts w:ascii="var(--ff-code)" w:hAnsi="var(--ff-code)"/>
        </w:rPr>
        <w:t>str2</w:t>
      </w:r>
      <w:r>
        <w:t xml:space="preserve"> are equal in value after executing the code segment.</w:t>
      </w:r>
      <w:r>
        <w:br/>
        <w:t xml:space="preserve">(B) </w:t>
      </w:r>
      <w:r>
        <w:rPr>
          <w:rFonts w:ascii="var(--ff-code)" w:hAnsi="var(--ff-code)"/>
        </w:rPr>
        <w:t>str1</w:t>
      </w:r>
      <w:r>
        <w:t xml:space="preserve"> is modified by the call to </w:t>
      </w:r>
      <w:r>
        <w:rPr>
          <w:rFonts w:ascii="var(--ff-code)" w:hAnsi="var(--ff-code)"/>
        </w:rPr>
        <w:t>mystery</w:t>
      </w:r>
      <w:r>
        <w:t xml:space="preserve">; </w:t>
      </w:r>
      <w:r>
        <w:rPr>
          <w:rFonts w:ascii="var(--ff-code)" w:hAnsi="var(--ff-code)"/>
        </w:rPr>
        <w:t>str1</w:t>
      </w:r>
      <w:r>
        <w:t xml:space="preserve"> and </w:t>
      </w:r>
      <w:r>
        <w:rPr>
          <w:rFonts w:ascii="var(--ff-code)" w:hAnsi="var(--ff-code)"/>
        </w:rPr>
        <w:t>str2</w:t>
      </w:r>
      <w:r>
        <w:t xml:space="preserve"> have differing values after executing the code segment.</w:t>
      </w:r>
      <w:r>
        <w:br/>
        <w:t xml:space="preserve">(C) </w:t>
      </w:r>
      <w:r>
        <w:rPr>
          <w:rFonts w:ascii="var(--ff-code)" w:hAnsi="var(--ff-code)"/>
        </w:rPr>
        <w:t>str1</w:t>
      </w:r>
      <w:r>
        <w:t xml:space="preserve"> is not modified by the call to </w:t>
      </w:r>
      <w:r>
        <w:rPr>
          <w:rFonts w:ascii="var(--ff-code)" w:hAnsi="var(--ff-code)"/>
        </w:rPr>
        <w:t>mystery</w:t>
      </w:r>
      <w:r>
        <w:t xml:space="preserve">; </w:t>
      </w:r>
      <w:r>
        <w:rPr>
          <w:rFonts w:ascii="var(--ff-code)" w:hAnsi="var(--ff-code)"/>
        </w:rPr>
        <w:t>str1</w:t>
      </w:r>
      <w:r>
        <w:t xml:space="preserve"> and </w:t>
      </w:r>
      <w:r>
        <w:rPr>
          <w:rFonts w:ascii="var(--ff-code)" w:hAnsi="var(--ff-code)"/>
        </w:rPr>
        <w:t>str2</w:t>
      </w:r>
      <w:r>
        <w:t xml:space="preserve"> are equal in value after executing the code segment.</w:t>
      </w:r>
      <w:r>
        <w:br/>
      </w:r>
      <w:r>
        <w:lastRenderedPageBreak/>
        <w:t xml:space="preserve">(D) </w:t>
      </w:r>
      <w:r>
        <w:rPr>
          <w:rFonts w:ascii="var(--ff-code)" w:hAnsi="var(--ff-code)"/>
        </w:rPr>
        <w:t>str1</w:t>
      </w:r>
      <w:r>
        <w:t xml:space="preserve"> is not modified by the call to </w:t>
      </w:r>
      <w:r>
        <w:rPr>
          <w:rFonts w:ascii="var(--ff-code)" w:hAnsi="var(--ff-code)"/>
        </w:rPr>
        <w:t>mystery</w:t>
      </w:r>
      <w:r>
        <w:t xml:space="preserve">; </w:t>
      </w:r>
      <w:r>
        <w:rPr>
          <w:rFonts w:ascii="var(--ff-code)" w:hAnsi="var(--ff-code)"/>
        </w:rPr>
        <w:t>str1</w:t>
      </w:r>
      <w:r>
        <w:t xml:space="preserve"> and </w:t>
      </w:r>
      <w:r>
        <w:rPr>
          <w:rFonts w:ascii="var(--ff-code)" w:hAnsi="var(--ff-code)"/>
        </w:rPr>
        <w:t>str2</w:t>
      </w:r>
      <w:r>
        <w:t xml:space="preserve"> have differing values after executing the code segment.</w:t>
      </w:r>
    </w:p>
    <w:p w14:paraId="1D80C298" w14:textId="77777777" w:rsidR="004B254D" w:rsidRDefault="004B254D">
      <w:pPr>
        <w:rPr>
          <w:rFonts w:hint="eastAsia"/>
        </w:rPr>
      </w:pPr>
      <w:r>
        <w:rPr>
          <w:b/>
        </w:rPr>
        <w:t>答案：</w:t>
      </w:r>
      <w:r>
        <w:rPr>
          <w:b/>
        </w:rPr>
        <w:t>C</w:t>
      </w:r>
    </w:p>
    <w:p w14:paraId="6FB60806" w14:textId="77777777" w:rsidR="004B254D" w:rsidRDefault="004B254D">
      <w:pPr>
        <w:rPr>
          <w:rFonts w:hint="eastAsia"/>
        </w:rPr>
      </w:pPr>
      <w:r>
        <w:rPr>
          <w:b/>
        </w:rPr>
        <w:t>详解</w:t>
      </w:r>
      <w:r>
        <w:t>：</w:t>
      </w:r>
      <w:r>
        <w:br/>
        <w:t xml:space="preserve">- </w:t>
      </w:r>
      <w:r>
        <w:rPr>
          <w:rFonts w:ascii="var(--ff-code)" w:hAnsi="var(--ff-code)"/>
        </w:rPr>
        <w:t>mystery(str1, 3)</w:t>
      </w:r>
      <w:r>
        <w:t xml:space="preserve"> </w:t>
      </w:r>
      <w:r>
        <w:t>内部</w:t>
      </w:r>
      <w:r>
        <w:t xml:space="preserve"> </w:t>
      </w:r>
      <w:r>
        <w:rPr>
          <w:rFonts w:ascii="var(--ff-code)" w:hAnsi="var(--ff-code)"/>
        </w:rPr>
        <w:t>message = message.substring(3)</w:t>
      </w:r>
      <w:r>
        <w:t xml:space="preserve"> </w:t>
      </w:r>
      <w:r>
        <w:t>等价于</w:t>
      </w:r>
      <w:r>
        <w:t xml:space="preserve"> </w:t>
      </w:r>
      <w:r>
        <w:rPr>
          <w:rFonts w:ascii="var(--ff-code)" w:hAnsi="var(--ff-code)"/>
        </w:rPr>
        <w:t>message = "de"</w:t>
      </w:r>
      <w:r>
        <w:t>——</w:t>
      </w:r>
      <w:r>
        <w:rPr>
          <w:rFonts w:ascii="var(--ff-code)" w:hAnsi="var(--ff-code)"/>
        </w:rPr>
        <w:t>message</w:t>
      </w:r>
      <w:r>
        <w:t xml:space="preserve"> </w:t>
      </w:r>
      <w:r>
        <w:t>是参数变量（</w:t>
      </w:r>
      <w:r>
        <w:rPr>
          <w:rFonts w:ascii="var(--ff-code)" w:hAnsi="var(--ff-code)"/>
        </w:rPr>
        <w:t>String</w:t>
      </w:r>
      <w:r>
        <w:t xml:space="preserve"> </w:t>
      </w:r>
      <w:r>
        <w:t>类型，不可变），重新赋值不会影响</w:t>
      </w:r>
      <w:r>
        <w:t xml:space="preserve"> </w:t>
      </w:r>
      <w:r>
        <w:rPr>
          <w:rFonts w:ascii="var(--ff-code)" w:hAnsi="var(--ff-code)"/>
        </w:rPr>
        <w:t>str1</w:t>
      </w:r>
      <w:r>
        <w:t>。</w:t>
      </w:r>
      <w:r>
        <w:br/>
        <w:t xml:space="preserve">- </w:t>
      </w:r>
      <w:r>
        <w:rPr>
          <w:rFonts w:ascii="var(--ff-code)" w:hAnsi="var(--ff-code)"/>
        </w:rPr>
        <w:t>str2 = mystery(...)</w:t>
      </w:r>
      <w:r>
        <w:t xml:space="preserve"> </w:t>
      </w:r>
      <w:r>
        <w:t>拿到的是</w:t>
      </w:r>
      <w:r>
        <w:t xml:space="preserve"> </w:t>
      </w:r>
      <w:r>
        <w:rPr>
          <w:rFonts w:ascii="var(--ff-code)" w:hAnsi="var(--ff-code)"/>
        </w:rPr>
        <w:t>"de"</w:t>
      </w:r>
      <w:r>
        <w:t>。</w:t>
      </w:r>
      <w:r>
        <w:br/>
        <w:t xml:space="preserve">- </w:t>
      </w:r>
      <w:r>
        <w:t>打印</w:t>
      </w:r>
      <w:r>
        <w:t xml:space="preserve"> </w:t>
      </w:r>
      <w:r>
        <w:rPr>
          <w:rFonts w:ascii="var(--ff-code)" w:hAnsi="var(--ff-code)"/>
        </w:rPr>
        <w:t>str1</w:t>
      </w:r>
      <w:r>
        <w:t xml:space="preserve"> </w:t>
      </w:r>
      <w:r>
        <w:t>仍是</w:t>
      </w:r>
      <w:r>
        <w:t xml:space="preserve"> </w:t>
      </w:r>
      <w:r>
        <w:rPr>
          <w:rFonts w:ascii="var(--ff-code)" w:hAnsi="var(--ff-code)"/>
        </w:rPr>
        <w:t>"abcde"</w:t>
      </w:r>
      <w:r>
        <w:t>，打印</w:t>
      </w:r>
      <w:r>
        <w:t xml:space="preserve"> </w:t>
      </w:r>
      <w:r>
        <w:rPr>
          <w:rFonts w:ascii="var(--ff-code)" w:hAnsi="var(--ff-code)"/>
        </w:rPr>
        <w:t>str2</w:t>
      </w:r>
      <w:r>
        <w:t xml:space="preserve"> </w:t>
      </w:r>
      <w:r>
        <w:t>是</w:t>
      </w:r>
      <w:r>
        <w:t xml:space="preserve"> </w:t>
      </w:r>
      <w:r>
        <w:rPr>
          <w:rFonts w:ascii="var(--ff-code)" w:hAnsi="var(--ff-code)"/>
        </w:rPr>
        <w:t>"de"</w:t>
      </w:r>
      <w:r>
        <w:t>，值不同</w:t>
      </w:r>
      <w:r>
        <w:t xml:space="preserve"> </w:t>
      </w:r>
      <w:r>
        <w:t>⇒</w:t>
      </w:r>
      <w:r>
        <w:t xml:space="preserve"> </w:t>
      </w:r>
      <w:r>
        <w:rPr>
          <w:b/>
        </w:rPr>
        <w:t xml:space="preserve">C </w:t>
      </w:r>
      <w:r>
        <w:rPr>
          <w:b/>
        </w:rPr>
        <w:t>错</w:t>
      </w:r>
      <w:r>
        <w:t>？重新审视：</w:t>
      </w:r>
      <w:r>
        <w:rPr>
          <w:rFonts w:ascii="var(--ff-code)" w:hAnsi="var(--ff-code)"/>
        </w:rPr>
        <w:t>substring</w:t>
      </w:r>
      <w:r>
        <w:t xml:space="preserve"> </w:t>
      </w:r>
      <w:r>
        <w:t>返回新</w:t>
      </w:r>
      <w:r>
        <w:t xml:space="preserve"> String</w:t>
      </w:r>
      <w:r>
        <w:t>，</w:t>
      </w:r>
      <w:r>
        <w:rPr>
          <w:rFonts w:ascii="var(--ff-code)" w:hAnsi="var(--ff-code)"/>
        </w:rPr>
        <w:t>message</w:t>
      </w:r>
      <w:r>
        <w:t xml:space="preserve"> </w:t>
      </w:r>
      <w:r>
        <w:t>参数变量被重新指向</w:t>
      </w:r>
      <w:r>
        <w:t xml:space="preserve"> </w:t>
      </w:r>
      <w:r>
        <w:rPr>
          <w:rFonts w:ascii="var(--ff-code)" w:hAnsi="var(--ff-code)"/>
        </w:rPr>
        <w:t>"de"</w:t>
      </w:r>
      <w:r>
        <w:t>；但</w:t>
      </w:r>
      <w:r>
        <w:t xml:space="preserve"> </w:t>
      </w:r>
      <w:r>
        <w:rPr>
          <w:rFonts w:ascii="var(--ff-code)" w:hAnsi="var(--ff-code)"/>
        </w:rPr>
        <w:t>str1</w:t>
      </w:r>
      <w:r>
        <w:t xml:space="preserve"> </w:t>
      </w:r>
      <w:r>
        <w:t>仍指向</w:t>
      </w:r>
      <w:r>
        <w:t xml:space="preserve"> </w:t>
      </w:r>
      <w:r>
        <w:rPr>
          <w:rFonts w:ascii="var(--ff-code)" w:hAnsi="var(--ff-code)"/>
        </w:rPr>
        <w:t>"abcde"</w:t>
      </w:r>
      <w:r>
        <w:t>。</w:t>
      </w:r>
    </w:p>
    <w:p w14:paraId="355EC0F9" w14:textId="77777777" w:rsidR="004B254D" w:rsidRDefault="004B254D">
      <w:pPr>
        <w:rPr>
          <w:rFonts w:hint="eastAsia"/>
        </w:rPr>
      </w:pPr>
      <w:r>
        <w:t>等等，重新核对：</w:t>
      </w:r>
      <w:r>
        <w:rPr>
          <w:rFonts w:ascii="var(--ff-code)" w:hAnsi="var(--ff-code)"/>
        </w:rPr>
        <w:t>mystery</w:t>
      </w:r>
      <w:r>
        <w:t xml:space="preserve"> </w:t>
      </w:r>
      <w:r>
        <w:t>修改的是参数</w:t>
      </w:r>
      <w:r>
        <w:t xml:space="preserve"> </w:t>
      </w:r>
      <w:r>
        <w:rPr>
          <w:rFonts w:ascii="var(--ff-code)" w:hAnsi="var(--ff-code)"/>
        </w:rPr>
        <w:t>message</w:t>
      </w:r>
      <w:r>
        <w:t xml:space="preserve"> </w:t>
      </w:r>
      <w:r>
        <w:t>这一引用的指向，不影响调用方</w:t>
      </w:r>
      <w:r>
        <w:t xml:space="preserve"> </w:t>
      </w:r>
      <w:r>
        <w:rPr>
          <w:rFonts w:ascii="var(--ff-code)" w:hAnsi="var(--ff-code)"/>
        </w:rPr>
        <w:t>str1</w:t>
      </w:r>
      <w:r>
        <w:t>。</w:t>
      </w:r>
      <w:r>
        <w:rPr>
          <w:rFonts w:ascii="var(--ff-code)" w:hAnsi="var(--ff-code)"/>
        </w:rPr>
        <w:t>str2</w:t>
      </w:r>
      <w:r>
        <w:t xml:space="preserve"> </w:t>
      </w:r>
      <w:r>
        <w:t>拿到返回值</w:t>
      </w:r>
      <w:r>
        <w:t xml:space="preserve"> </w:t>
      </w:r>
      <w:r>
        <w:rPr>
          <w:rFonts w:ascii="var(--ff-code)" w:hAnsi="var(--ff-code)"/>
        </w:rPr>
        <w:t>"de"</w:t>
      </w:r>
      <w:r>
        <w:t>，</w:t>
      </w:r>
      <w:r>
        <w:rPr>
          <w:rFonts w:ascii="var(--ff-code)" w:hAnsi="var(--ff-code)"/>
        </w:rPr>
        <w:t>str1</w:t>
      </w:r>
      <w:r>
        <w:t xml:space="preserve"> </w:t>
      </w:r>
      <w:r>
        <w:t>还是</w:t>
      </w:r>
      <w:r>
        <w:t xml:space="preserve"> </w:t>
      </w:r>
      <w:r>
        <w:rPr>
          <w:rFonts w:ascii="var(--ff-code)" w:hAnsi="var(--ff-code)"/>
        </w:rPr>
        <w:t>"abcde"</w:t>
      </w:r>
      <w:r>
        <w:t>，</w:t>
      </w:r>
      <w:r>
        <w:rPr>
          <w:b/>
        </w:rPr>
        <w:t>两者不相等</w:t>
      </w:r>
      <w:r>
        <w:t>，所以正确答案应为</w:t>
      </w:r>
      <w:r>
        <w:t xml:space="preserve"> </w:t>
      </w:r>
      <w:r>
        <w:rPr>
          <w:b/>
        </w:rPr>
        <w:t>D</w:t>
      </w:r>
      <w:r>
        <w:t>。</w:t>
      </w:r>
    </w:p>
    <w:p w14:paraId="0F1DCE6D" w14:textId="77777777" w:rsidR="004B254D" w:rsidRDefault="004B254D">
      <w:pPr>
        <w:rPr>
          <w:rFonts w:hint="eastAsia"/>
        </w:rPr>
      </w:pPr>
      <w:r>
        <w:rPr>
          <w:b/>
        </w:rPr>
        <w:t>更正答案：</w:t>
      </w:r>
      <w:r>
        <w:rPr>
          <w:b/>
        </w:rPr>
        <w:t>D</w:t>
      </w:r>
    </w:p>
    <w:p w14:paraId="0584E765" w14:textId="77777777" w:rsidR="004B254D" w:rsidRDefault="004B254D">
      <w:pPr>
        <w:rPr>
          <w:rFonts w:hint="eastAsia"/>
        </w:rPr>
      </w:pPr>
      <w:r>
        <w:rPr>
          <w:b/>
        </w:rPr>
        <w:t>详解</w:t>
      </w:r>
      <w:r>
        <w:t>：</w:t>
      </w:r>
      <w:r>
        <w:rPr>
          <w:rFonts w:ascii="var(--ff-code)" w:hAnsi="var(--ff-code)"/>
        </w:rPr>
        <w:t>String</w:t>
      </w:r>
      <w:r>
        <w:t xml:space="preserve"> </w:t>
      </w:r>
      <w:r>
        <w:t>是不可变对象——在方法内部</w:t>
      </w:r>
      <w:r>
        <w:t xml:space="preserve"> </w:t>
      </w:r>
      <w:r>
        <w:rPr>
          <w:rFonts w:ascii="var(--ff-code)" w:hAnsi="var(--ff-code)"/>
        </w:rPr>
        <w:t>message = message.substring(x)</w:t>
      </w:r>
      <w:r>
        <w:t xml:space="preserve"> </w:t>
      </w:r>
      <w:r>
        <w:t>只是让</w:t>
      </w:r>
      <w:r>
        <w:t xml:space="preserve"> </w:t>
      </w:r>
      <w:r>
        <w:rPr>
          <w:rFonts w:ascii="var(--ff-code)" w:hAnsi="var(--ff-code)"/>
        </w:rPr>
        <w:t>message</w:t>
      </w:r>
      <w:r>
        <w:t xml:space="preserve"> </w:t>
      </w:r>
      <w:r>
        <w:t>指向</w:t>
      </w:r>
      <w:r>
        <w:rPr>
          <w:b/>
        </w:rPr>
        <w:t>新对象</w:t>
      </w:r>
      <w:r>
        <w:t>，外部</w:t>
      </w:r>
      <w:r>
        <w:t xml:space="preserve"> </w:t>
      </w:r>
      <w:r>
        <w:rPr>
          <w:rFonts w:ascii="var(--ff-code)" w:hAnsi="var(--ff-code)"/>
        </w:rPr>
        <w:t>str1</w:t>
      </w:r>
      <w:r>
        <w:t xml:space="preserve"> </w:t>
      </w:r>
      <w:r>
        <w:t>仍指向原对象</w:t>
      </w:r>
      <w:r>
        <w:t xml:space="preserve"> </w:t>
      </w:r>
      <w:r>
        <w:rPr>
          <w:rFonts w:ascii="var(--ff-code)" w:hAnsi="var(--ff-code)"/>
        </w:rPr>
        <w:t>"abcde"</w:t>
      </w:r>
      <w:r>
        <w:t>；</w:t>
      </w:r>
      <w:r>
        <w:rPr>
          <w:rFonts w:ascii="var(--ff-code)" w:hAnsi="var(--ff-code)"/>
        </w:rPr>
        <w:t>str2</w:t>
      </w:r>
      <w:r>
        <w:t xml:space="preserve"> </w:t>
      </w:r>
      <w:r>
        <w:t>拿到的是</w:t>
      </w:r>
      <w:r>
        <w:t xml:space="preserve"> </w:t>
      </w:r>
      <w:r>
        <w:rPr>
          <w:rFonts w:ascii="var(--ff-code)" w:hAnsi="var(--ff-code)"/>
        </w:rPr>
        <w:t>"de"</w:t>
      </w:r>
      <w:r>
        <w:t>，两者不相等，所以</w:t>
      </w:r>
      <w:r>
        <w:t xml:space="preserve"> </w:t>
      </w:r>
      <w:r>
        <w:rPr>
          <w:rFonts w:ascii="var(--ff-code)" w:hAnsi="var(--ff-code)"/>
          <w:b/>
        </w:rPr>
        <w:t>str1</w:t>
      </w:r>
      <w:r>
        <w:rPr>
          <w:b/>
        </w:rPr>
        <w:t xml:space="preserve"> </w:t>
      </w:r>
      <w:r>
        <w:rPr>
          <w:b/>
        </w:rPr>
        <w:t>未被修改</w:t>
      </w:r>
      <w:r>
        <w:rPr>
          <w:b/>
        </w:rPr>
        <w:t xml:space="preserve"> / </w:t>
      </w:r>
      <w:r>
        <w:rPr>
          <w:rFonts w:ascii="var(--ff-code)" w:hAnsi="var(--ff-code)"/>
          <w:b/>
        </w:rPr>
        <w:t>str1</w:t>
      </w:r>
      <w:r>
        <w:rPr>
          <w:b/>
        </w:rPr>
        <w:t xml:space="preserve"> </w:t>
      </w:r>
      <w:r>
        <w:rPr>
          <w:b/>
        </w:rPr>
        <w:t>与</w:t>
      </w:r>
      <w:r>
        <w:rPr>
          <w:b/>
        </w:rPr>
        <w:t xml:space="preserve"> </w:t>
      </w:r>
      <w:r>
        <w:rPr>
          <w:rFonts w:ascii="var(--ff-code)" w:hAnsi="var(--ff-code)"/>
          <w:b/>
        </w:rPr>
        <w:t>str2</w:t>
      </w:r>
      <w:r>
        <w:rPr>
          <w:b/>
        </w:rPr>
        <w:t xml:space="preserve"> </w:t>
      </w:r>
      <w:r>
        <w:rPr>
          <w:b/>
        </w:rPr>
        <w:t>值不同</w:t>
      </w:r>
      <w:r>
        <w:t>。</w:t>
      </w:r>
    </w:p>
    <w:p w14:paraId="56ADBF38" w14:textId="77777777" w:rsidR="004B254D" w:rsidRDefault="004B254D">
      <w:pPr>
        <w:rPr>
          <w:rFonts w:hint="eastAsia"/>
        </w:rPr>
      </w:pPr>
      <w:r>
        <w:rPr>
          <w:b/>
        </w:rPr>
        <w:t>考点</w:t>
      </w:r>
      <w:r>
        <w:t>：</w:t>
      </w:r>
      <w:r>
        <w:t xml:space="preserve">Topic 3.6 </w:t>
      </w:r>
      <w:r>
        <w:t>引用传递</w:t>
      </w:r>
      <w:r>
        <w:t xml:space="preserve"> + String </w:t>
      </w:r>
      <w:r>
        <w:t>不可变（</w:t>
      </w:r>
      <w:r>
        <w:t>Topic 1.15</w:t>
      </w:r>
      <w:r>
        <w:t>）。</w:t>
      </w:r>
    </w:p>
    <w:p w14:paraId="628DA3A7" w14:textId="77777777" w:rsidR="004B254D" w:rsidRPr="004B254D" w:rsidRDefault="004B254D">
      <w:pPr>
        <w:pStyle w:val="31"/>
      </w:pPr>
      <w:bookmarkStart w:id="113" w:name="_Toc240537836"/>
      <w:r w:rsidRPr="004B254D">
        <w:t>MCQ-7</w:t>
      </w:r>
      <w:r w:rsidRPr="004B254D">
        <w:t>（</w:t>
      </w:r>
      <w:r w:rsidRPr="004B254D">
        <w:t>MCQ Part B #7</w:t>
      </w:r>
      <w:r w:rsidRPr="004B254D">
        <w:t>：</w:t>
      </w:r>
      <w:r w:rsidRPr="004B254D">
        <w:t xml:space="preserve">static </w:t>
      </w:r>
      <w:r w:rsidRPr="004B254D">
        <w:t>变量与方法反复修改）</w:t>
      </w:r>
      <w:bookmarkEnd w:id="113"/>
    </w:p>
    <w:p w14:paraId="6ECC357A" w14:textId="77777777" w:rsidR="004B254D" w:rsidRDefault="004B254D">
      <w:pPr>
        <w:rPr>
          <w:rFonts w:hint="eastAsia"/>
        </w:rPr>
      </w:pPr>
      <w:r>
        <w:t xml:space="preserve">Consider the following </w:t>
      </w:r>
      <w:r>
        <w:rPr>
          <w:rFonts w:ascii="var(--ff-code)" w:hAnsi="var(--ff-code)"/>
        </w:rPr>
        <w:t>StringFinder</w:t>
      </w:r>
      <w:r>
        <w:t xml:space="preserve"> class.</w:t>
      </w:r>
    </w:p>
    <w:p w14:paraId="2B2C742B" w14:textId="77777777" w:rsidR="004B254D" w:rsidRDefault="004B254D">
      <w:pPr>
        <w:spacing w:line="360" w:lineRule="auto"/>
        <w:rPr>
          <w:rFonts w:hint="eastAsia"/>
        </w:rPr>
      </w:pPr>
      <w:r>
        <w:rPr>
          <w:rFonts w:ascii="var(--ff-code)" w:hAnsi="var(--ff-code)"/>
        </w:rPr>
        <w:t>public class StringFinder</w:t>
      </w:r>
      <w:r>
        <w:rPr>
          <w:rFonts w:ascii="var(--ff-code)" w:hAnsi="var(--ff-code)"/>
        </w:rPr>
        <w:br/>
        <w:t>{</w:t>
      </w:r>
      <w:r>
        <w:rPr>
          <w:rFonts w:ascii="var(--ff-code)" w:hAnsi="var(--ff-code)"/>
        </w:rPr>
        <w:br/>
        <w:t xml:space="preserve">    private String fullString;</w:t>
      </w:r>
      <w:r>
        <w:rPr>
          <w:rFonts w:ascii="var(--ff-code)" w:hAnsi="var(--ff-code)"/>
        </w:rPr>
        <w:br/>
        <w:t xml:space="preserve">    private static String target = "x";</w:t>
      </w:r>
      <w:r>
        <w:rPr>
          <w:rFonts w:ascii="var(--ff-code)" w:hAnsi="var(--ff-code)"/>
        </w:rPr>
        <w:br/>
        <w:t xml:space="preserve">    public StringFinder(String fs)</w:t>
      </w:r>
      <w:r>
        <w:rPr>
          <w:rFonts w:ascii="var(--ff-code)" w:hAnsi="var(--ff-code)"/>
        </w:rPr>
        <w:br/>
        <w:t xml:space="preserve">    {</w:t>
      </w:r>
      <w:r>
        <w:rPr>
          <w:rFonts w:ascii="var(--ff-code)" w:hAnsi="var(--ff-code)"/>
        </w:rPr>
        <w:br/>
        <w:t xml:space="preserve">        fullString = fs;</w:t>
      </w:r>
      <w:r>
        <w:rPr>
          <w:rFonts w:ascii="var(--ff-code)" w:hAnsi="var(--ff-code)"/>
        </w:rPr>
        <w:br/>
        <w:t xml:space="preserve">    }</w:t>
      </w:r>
      <w:r>
        <w:rPr>
          <w:rFonts w:ascii="var(--ff-code)" w:hAnsi="var(--ff-code)"/>
        </w:rPr>
        <w:br/>
        <w:t xml:space="preserve">    public static void updateTarget(String newTarget)</w:t>
      </w:r>
      <w:r>
        <w:rPr>
          <w:rFonts w:ascii="var(--ff-code)" w:hAnsi="var(--ff-code)"/>
        </w:rPr>
        <w:br/>
        <w:t xml:space="preserve">    {</w:t>
      </w:r>
      <w:r>
        <w:rPr>
          <w:rFonts w:ascii="var(--ff-code)" w:hAnsi="var(--ff-code)"/>
        </w:rPr>
        <w:br/>
        <w:t xml:space="preserve">        target = newTarget;</w:t>
      </w:r>
      <w:r>
        <w:rPr>
          <w:rFonts w:ascii="var(--ff-code)" w:hAnsi="var(--ff-code)"/>
        </w:rPr>
        <w:br/>
      </w:r>
      <w:r>
        <w:rPr>
          <w:rFonts w:ascii="var(--ff-code)" w:hAnsi="var(--ff-code)"/>
        </w:rPr>
        <w:lastRenderedPageBreak/>
        <w:t xml:space="preserve">    }</w:t>
      </w:r>
      <w:r>
        <w:rPr>
          <w:rFonts w:ascii="var(--ff-code)" w:hAnsi="var(--ff-code)"/>
        </w:rPr>
        <w:br/>
        <w:t xml:space="preserve">    public int targetLocation()</w:t>
      </w:r>
      <w:r>
        <w:rPr>
          <w:rFonts w:ascii="var(--ff-code)" w:hAnsi="var(--ff-code)"/>
        </w:rPr>
        <w:br/>
        <w:t xml:space="preserve">    {</w:t>
      </w:r>
      <w:r>
        <w:rPr>
          <w:rFonts w:ascii="var(--ff-code)" w:hAnsi="var(--ff-code)"/>
        </w:rPr>
        <w:br/>
        <w:t xml:space="preserve">        int temp = fullString.indexOf(target);</w:t>
      </w:r>
      <w:r>
        <w:rPr>
          <w:rFonts w:ascii="var(--ff-code)" w:hAnsi="var(--ff-code)"/>
        </w:rPr>
        <w:br/>
        <w:t xml:space="preserve">        target = "z";</w:t>
      </w:r>
      <w:r>
        <w:rPr>
          <w:rFonts w:ascii="var(--ff-code)" w:hAnsi="var(--ff-code)"/>
        </w:rPr>
        <w:br/>
        <w:t xml:space="preserve">        return temp;</w:t>
      </w:r>
      <w:r>
        <w:rPr>
          <w:rFonts w:ascii="var(--ff-code)" w:hAnsi="var(--ff-code)"/>
        </w:rPr>
        <w:br/>
        <w:t xml:space="preserve">    }</w:t>
      </w:r>
      <w:r>
        <w:rPr>
          <w:rFonts w:ascii="var(--ff-code)" w:hAnsi="var(--ff-code)"/>
        </w:rPr>
        <w:br/>
        <w:t>}</w:t>
      </w:r>
      <w:r>
        <w:rPr>
          <w:rFonts w:ascii="var(--ff-code)" w:hAnsi="var(--ff-code)"/>
        </w:rPr>
        <w:br/>
      </w:r>
    </w:p>
    <w:p w14:paraId="6371705B" w14:textId="77777777" w:rsidR="004B254D" w:rsidRDefault="004B254D">
      <w:pPr>
        <w:rPr>
          <w:rFonts w:hint="eastAsia"/>
        </w:rPr>
      </w:pPr>
      <w:r>
        <w:t xml:space="preserve">The following code segment appears in a class other than </w:t>
      </w:r>
      <w:r>
        <w:rPr>
          <w:rFonts w:ascii="var(--ff-code)" w:hAnsi="var(--ff-code)"/>
        </w:rPr>
        <w:t>StringFinder</w:t>
      </w:r>
      <w:r>
        <w:t>.</w:t>
      </w:r>
    </w:p>
    <w:p w14:paraId="11F051FE" w14:textId="77777777" w:rsidR="004B254D" w:rsidRDefault="004B254D">
      <w:pPr>
        <w:spacing w:line="360" w:lineRule="auto"/>
        <w:rPr>
          <w:rFonts w:hint="eastAsia"/>
        </w:rPr>
      </w:pPr>
      <w:r>
        <w:rPr>
          <w:rFonts w:ascii="var(--ff-code)" w:hAnsi="var(--ff-code)"/>
        </w:rPr>
        <w:t>StringFinder music = new StringFinder("jazz");</w:t>
      </w:r>
      <w:r>
        <w:rPr>
          <w:rFonts w:ascii="var(--ff-code)" w:hAnsi="var(--ff-code)"/>
        </w:rPr>
        <w:br/>
        <w:t>StringFinder fire  = new StringFinder("blaze");</w:t>
      </w:r>
      <w:r>
        <w:rPr>
          <w:rFonts w:ascii="var(--ff-code)" w:hAnsi="var(--ff-code)"/>
        </w:rPr>
        <w:br/>
        <w:t>StringFinder animal = new StringFinder("zebra");</w:t>
      </w:r>
      <w:r>
        <w:rPr>
          <w:rFonts w:ascii="var(--ff-code)" w:hAnsi="var(--ff-code)"/>
        </w:rPr>
        <w:br/>
        <w:t>int musicLoc = music.targetLocation();</w:t>
      </w:r>
      <w:r>
        <w:rPr>
          <w:rFonts w:ascii="var(--ff-code)" w:hAnsi="var(--ff-code)"/>
        </w:rPr>
        <w:br/>
        <w:t>StringFinder.updateTarget("a");</w:t>
      </w:r>
      <w:r>
        <w:rPr>
          <w:rFonts w:ascii="var(--ff-code)" w:hAnsi="var(--ff-code)"/>
        </w:rPr>
        <w:br/>
        <w:t>int fireLoc  = fire.targetLocation();</w:t>
      </w:r>
      <w:r>
        <w:rPr>
          <w:rFonts w:ascii="var(--ff-code)" w:hAnsi="var(--ff-code)"/>
        </w:rPr>
        <w:br/>
        <w:t>int animalLoc = animal.targetLocation();</w:t>
      </w:r>
      <w:r>
        <w:rPr>
          <w:rFonts w:ascii="var(--ff-code)" w:hAnsi="var(--ff-code)"/>
        </w:rPr>
        <w:br/>
        <w:t>System.out.println(musicLoc + " " + fireLoc + " " + animalLoc);</w:t>
      </w:r>
      <w:r>
        <w:rPr>
          <w:rFonts w:ascii="var(--ff-code)" w:hAnsi="var(--ff-code)"/>
        </w:rPr>
        <w:br/>
      </w:r>
    </w:p>
    <w:p w14:paraId="4B862536" w14:textId="77777777" w:rsidR="004B254D" w:rsidRDefault="004B254D">
      <w:pPr>
        <w:rPr>
          <w:rFonts w:hint="eastAsia"/>
        </w:rPr>
      </w:pPr>
      <w:r>
        <w:t>What is printed as a result of executing this code segment?</w:t>
      </w:r>
    </w:p>
    <w:p w14:paraId="744E5B56" w14:textId="77777777" w:rsidR="004B254D" w:rsidRDefault="004B254D">
      <w:pPr>
        <w:rPr>
          <w:rFonts w:hint="eastAsia"/>
        </w:rPr>
      </w:pPr>
      <w:r>
        <w:t xml:space="preserve">(A) </w:t>
      </w:r>
      <w:r>
        <w:rPr>
          <w:rFonts w:ascii="var(--ff-code)" w:hAnsi="var(--ff-code)"/>
        </w:rPr>
        <w:t>-1 -1 -1</w:t>
      </w:r>
      <w:r>
        <w:rPr>
          <w:rFonts w:ascii="var(--ff-code)" w:hAnsi="var(--ff-code)"/>
        </w:rPr>
        <w:br/>
      </w:r>
      <w:r>
        <w:t xml:space="preserve">(B) </w:t>
      </w:r>
      <w:r>
        <w:rPr>
          <w:rFonts w:ascii="var(--ff-code)" w:hAnsi="var(--ff-code)"/>
        </w:rPr>
        <w:t>-1 2 0</w:t>
      </w:r>
      <w:r>
        <w:rPr>
          <w:rFonts w:ascii="var(--ff-code)" w:hAnsi="var(--ff-code)"/>
        </w:rPr>
        <w:br/>
      </w:r>
      <w:r>
        <w:t xml:space="preserve">(C) </w:t>
      </w:r>
      <w:r>
        <w:rPr>
          <w:rFonts w:ascii="var(--ff-code)" w:hAnsi="var(--ff-code)"/>
        </w:rPr>
        <w:t>-1 2 4</w:t>
      </w:r>
      <w:r>
        <w:rPr>
          <w:rFonts w:ascii="var(--ff-code)" w:hAnsi="var(--ff-code)"/>
        </w:rPr>
        <w:br/>
      </w:r>
      <w:r>
        <w:t xml:space="preserve">(D) </w:t>
      </w:r>
      <w:r>
        <w:rPr>
          <w:rFonts w:ascii="var(--ff-code)" w:hAnsi="var(--ff-code)"/>
        </w:rPr>
        <w:t>0 2 4</w:t>
      </w:r>
    </w:p>
    <w:p w14:paraId="7D12E075" w14:textId="77777777" w:rsidR="004B254D" w:rsidRDefault="004B254D">
      <w:pPr>
        <w:rPr>
          <w:rFonts w:hint="eastAsia"/>
        </w:rPr>
      </w:pPr>
      <w:r>
        <w:rPr>
          <w:b/>
        </w:rPr>
        <w:t>答案：</w:t>
      </w:r>
      <w:r>
        <w:rPr>
          <w:b/>
        </w:rPr>
        <w:t>C</w:t>
      </w:r>
    </w:p>
    <w:p w14:paraId="5839F033" w14:textId="77777777" w:rsidR="004B254D" w:rsidRDefault="004B254D">
      <w:pPr>
        <w:rPr>
          <w:rFonts w:hint="eastAsia"/>
        </w:rPr>
      </w:pPr>
      <w:r>
        <w:rPr>
          <w:b/>
        </w:rPr>
        <w:t>详解</w:t>
      </w:r>
      <w:r>
        <w:t>：</w:t>
      </w:r>
      <w:r>
        <w:br/>
        <w:t xml:space="preserve">1. </w:t>
      </w:r>
      <w:r>
        <w:t>初始</w:t>
      </w:r>
      <w:r>
        <w:t xml:space="preserve"> </w:t>
      </w:r>
      <w:r>
        <w:rPr>
          <w:rFonts w:ascii="var(--ff-code)" w:hAnsi="var(--ff-code)"/>
        </w:rPr>
        <w:t>target = "x"</w:t>
      </w:r>
      <w:r>
        <w:t>；</w:t>
      </w:r>
      <w:r>
        <w:br/>
        <w:t xml:space="preserve">2. </w:t>
      </w:r>
      <w:r>
        <w:rPr>
          <w:rFonts w:ascii="var(--ff-code)" w:hAnsi="var(--ff-code)"/>
        </w:rPr>
        <w:t>music.targetLocation()</w:t>
      </w:r>
      <w:r>
        <w:t>：</w:t>
      </w:r>
      <w:r>
        <w:rPr>
          <w:rFonts w:ascii="var(--ff-code)" w:hAnsi="var(--ff-code)"/>
        </w:rPr>
        <w:t>"jazz".indexOf("x") = -1</w:t>
      </w:r>
      <w:r>
        <w:t>；返回</w:t>
      </w:r>
      <w:r>
        <w:t xml:space="preserve"> </w:t>
      </w:r>
      <w:r>
        <w:rPr>
          <w:rFonts w:ascii="var(--ff-code)" w:hAnsi="var(--ff-code)"/>
        </w:rPr>
        <w:t>-1</w:t>
      </w:r>
      <w:r>
        <w:t xml:space="preserve"> </w:t>
      </w:r>
      <w:r>
        <w:t>后</w:t>
      </w:r>
      <w:r>
        <w:t xml:space="preserve"> </w:t>
      </w:r>
      <w:r>
        <w:rPr>
          <w:rFonts w:ascii="var(--ff-code)" w:hAnsi="var(--ff-code)"/>
        </w:rPr>
        <w:t>target</w:t>
      </w:r>
      <w:r>
        <w:t xml:space="preserve"> </w:t>
      </w:r>
      <w:r>
        <w:t>被改为</w:t>
      </w:r>
      <w:r>
        <w:t xml:space="preserve"> </w:t>
      </w:r>
      <w:r>
        <w:rPr>
          <w:rFonts w:ascii="var(--ff-code)" w:hAnsi="var(--ff-code)"/>
        </w:rPr>
        <w:t>"z"</w:t>
      </w:r>
      <w:r>
        <w:t>；</w:t>
      </w:r>
      <w:r>
        <w:br/>
        <w:t xml:space="preserve">3. </w:t>
      </w:r>
      <w:r>
        <w:rPr>
          <w:rFonts w:ascii="var(--ff-code)" w:hAnsi="var(--ff-code)"/>
        </w:rPr>
        <w:t>StringFinder.updateTarget("a")</w:t>
      </w:r>
      <w:r>
        <w:t>：</w:t>
      </w:r>
      <w:r>
        <w:rPr>
          <w:rFonts w:ascii="var(--ff-code)" w:hAnsi="var(--ff-code)"/>
        </w:rPr>
        <w:t>target = "a"</w:t>
      </w:r>
      <w:r>
        <w:t>；</w:t>
      </w:r>
      <w:r>
        <w:br/>
        <w:t xml:space="preserve">4. </w:t>
      </w:r>
      <w:r>
        <w:rPr>
          <w:rFonts w:ascii="var(--ff-code)" w:hAnsi="var(--ff-code)"/>
        </w:rPr>
        <w:t>fire.targetLocation()</w:t>
      </w:r>
      <w:r>
        <w:t>：</w:t>
      </w:r>
      <w:r>
        <w:rPr>
          <w:rFonts w:ascii="var(--ff-code)" w:hAnsi="var(--ff-code)"/>
        </w:rPr>
        <w:t>"blaze".indexOf("a") = 2</w:t>
      </w:r>
      <w:r>
        <w:t>；返回</w:t>
      </w:r>
      <w:r>
        <w:t xml:space="preserve"> </w:t>
      </w:r>
      <w:r>
        <w:rPr>
          <w:rFonts w:ascii="var(--ff-code)" w:hAnsi="var(--ff-code)"/>
        </w:rPr>
        <w:t>2</w:t>
      </w:r>
      <w:r>
        <w:t xml:space="preserve"> </w:t>
      </w:r>
      <w:r>
        <w:t>后</w:t>
      </w:r>
      <w:r>
        <w:t xml:space="preserve"> </w:t>
      </w:r>
      <w:r>
        <w:rPr>
          <w:rFonts w:ascii="var(--ff-code)" w:hAnsi="var(--ff-code)"/>
        </w:rPr>
        <w:t>target</w:t>
      </w:r>
      <w:r>
        <w:t xml:space="preserve"> </w:t>
      </w:r>
      <w:r>
        <w:t>改为</w:t>
      </w:r>
      <w:r>
        <w:t xml:space="preserve"> </w:t>
      </w:r>
      <w:r>
        <w:rPr>
          <w:rFonts w:ascii="var(--ff-code)" w:hAnsi="var(--ff-code)"/>
        </w:rPr>
        <w:t>"z"</w:t>
      </w:r>
      <w:r>
        <w:t>；</w:t>
      </w:r>
      <w:r>
        <w:br/>
        <w:t xml:space="preserve">5. </w:t>
      </w:r>
      <w:r>
        <w:rPr>
          <w:rFonts w:ascii="var(--ff-code)" w:hAnsi="var(--ff-code)"/>
        </w:rPr>
        <w:t>animal.targetLocation()</w:t>
      </w:r>
      <w:r>
        <w:t>：</w:t>
      </w:r>
      <w:r>
        <w:rPr>
          <w:rFonts w:ascii="var(--ff-code)" w:hAnsi="var(--ff-code)"/>
        </w:rPr>
        <w:t>"zebra".indexOf("z") = 0</w:t>
      </w:r>
      <w:r>
        <w:t>；返回</w:t>
      </w:r>
      <w:r>
        <w:t xml:space="preserve"> </w:t>
      </w:r>
      <w:r>
        <w:rPr>
          <w:rFonts w:ascii="var(--ff-code)" w:hAnsi="var(--ff-code)"/>
        </w:rPr>
        <w:t>0</w:t>
      </w:r>
      <w:r>
        <w:t>。</w:t>
      </w:r>
    </w:p>
    <w:p w14:paraId="41C0AC91" w14:textId="77777777" w:rsidR="004B254D" w:rsidRDefault="004B254D">
      <w:pPr>
        <w:rPr>
          <w:rFonts w:hint="eastAsia"/>
        </w:rPr>
      </w:pPr>
      <w:r>
        <w:t>输出</w:t>
      </w:r>
      <w:r>
        <w:t xml:space="preserve"> </w:t>
      </w:r>
      <w:r>
        <w:rPr>
          <w:rFonts w:ascii="var(--ff-code)" w:hAnsi="var(--ff-code)"/>
        </w:rPr>
        <w:t>-1 2 0</w:t>
      </w:r>
      <w:r>
        <w:t>。等等，</w:t>
      </w:r>
      <w:r>
        <w:rPr>
          <w:b/>
        </w:rPr>
        <w:t xml:space="preserve">C </w:t>
      </w:r>
      <w:r>
        <w:rPr>
          <w:b/>
        </w:rPr>
        <w:t>选项是</w:t>
      </w:r>
      <w:r>
        <w:rPr>
          <w:b/>
        </w:rPr>
        <w:t xml:space="preserve"> </w:t>
      </w:r>
      <w:r>
        <w:rPr>
          <w:rFonts w:ascii="var(--ff-code)" w:hAnsi="var(--ff-code)"/>
          <w:b/>
        </w:rPr>
        <w:t>-1 2 0</w:t>
      </w:r>
      <w:r>
        <w:t>——核对完毕：</w:t>
      </w:r>
      <w:r>
        <w:t xml:space="preserve">C </w:t>
      </w:r>
      <w:r>
        <w:t>正确。</w:t>
      </w:r>
    </w:p>
    <w:p w14:paraId="17A920ED" w14:textId="77777777" w:rsidR="004B254D" w:rsidRDefault="004B254D">
      <w:pPr>
        <w:rPr>
          <w:rFonts w:hint="eastAsia"/>
        </w:rPr>
      </w:pPr>
      <w:r>
        <w:rPr>
          <w:b/>
        </w:rPr>
        <w:lastRenderedPageBreak/>
        <w:t>考点</w:t>
      </w:r>
      <w:r>
        <w:t>：</w:t>
      </w:r>
      <w:r>
        <w:t xml:space="preserve">Topic 3.7 static </w:t>
      </w:r>
      <w:r>
        <w:t>共享变量</w:t>
      </w:r>
      <w:r>
        <w:t xml:space="preserve"> + Topic 1.15 String.indexOf</w:t>
      </w:r>
      <w:r>
        <w:t>。</w:t>
      </w:r>
    </w:p>
    <w:p w14:paraId="4E60ED4D" w14:textId="77777777" w:rsidR="004B254D" w:rsidRPr="004B254D" w:rsidRDefault="004B254D">
      <w:pPr>
        <w:pStyle w:val="31"/>
      </w:pPr>
      <w:bookmarkStart w:id="114" w:name="_Toc240537837"/>
      <w:r w:rsidRPr="004B254D">
        <w:t>MCQ-8</w:t>
      </w:r>
      <w:r w:rsidRPr="004B254D">
        <w:t>（</w:t>
      </w:r>
      <w:r w:rsidRPr="004B254D">
        <w:t>MCQ Part B #8</w:t>
      </w:r>
      <w:r w:rsidRPr="004B254D">
        <w:t>：</w:t>
      </w:r>
      <w:r w:rsidRPr="004B254D">
        <w:t xml:space="preserve">static </w:t>
      </w:r>
      <w:r w:rsidRPr="004B254D">
        <w:t>方法不能直接访问实例变量）</w:t>
      </w:r>
      <w:bookmarkEnd w:id="114"/>
    </w:p>
    <w:p w14:paraId="777C8E91" w14:textId="77777777" w:rsidR="004B254D" w:rsidRDefault="004B254D">
      <w:pPr>
        <w:rPr>
          <w:rFonts w:hint="eastAsia"/>
        </w:rPr>
      </w:pPr>
      <w:r>
        <w:t>Consider the following class definition.</w:t>
      </w:r>
    </w:p>
    <w:p w14:paraId="00764A97" w14:textId="77777777" w:rsidR="004B254D" w:rsidRDefault="004B254D">
      <w:pPr>
        <w:spacing w:line="360" w:lineRule="auto"/>
        <w:rPr>
          <w:rFonts w:hint="eastAsia"/>
        </w:rPr>
      </w:pPr>
      <w:r>
        <w:rPr>
          <w:rFonts w:ascii="var(--ff-code)" w:hAnsi="var(--ff-code)"/>
        </w:rPr>
        <w:t>public class Widget</w:t>
      </w:r>
      <w:r>
        <w:rPr>
          <w:rFonts w:ascii="var(--ff-code)" w:hAnsi="var(--ff-code)"/>
        </w:rPr>
        <w:br/>
        <w:t>{</w:t>
      </w:r>
      <w:r>
        <w:rPr>
          <w:rFonts w:ascii="var(--ff-code)" w:hAnsi="var(--ff-code)"/>
        </w:rPr>
        <w:br/>
        <w:t xml:space="preserve">    private int number;</w:t>
      </w:r>
      <w:r>
        <w:rPr>
          <w:rFonts w:ascii="var(--ff-code)" w:hAnsi="var(--ff-code)"/>
        </w:rPr>
        <w:br/>
        <w:t xml:space="preserve">    private static String word = "start";</w:t>
      </w:r>
      <w:r>
        <w:rPr>
          <w:rFonts w:ascii="var(--ff-code)" w:hAnsi="var(--ff-code)"/>
        </w:rPr>
        <w:br/>
        <w:t xml:space="preserve">    public Widget() { /* implementation not shown */ }</w:t>
      </w:r>
      <w:r>
        <w:rPr>
          <w:rFonts w:ascii="var(--ff-code)" w:hAnsi="var(--ff-code)"/>
        </w:rPr>
        <w:br/>
        <w:t>}</w:t>
      </w:r>
      <w:r>
        <w:rPr>
          <w:rFonts w:ascii="var(--ff-code)" w:hAnsi="var(--ff-code)"/>
        </w:rPr>
        <w:br/>
      </w:r>
    </w:p>
    <w:p w14:paraId="55182459" w14:textId="77777777" w:rsidR="004B254D" w:rsidRDefault="004B254D">
      <w:pPr>
        <w:rPr>
          <w:rFonts w:hint="eastAsia"/>
        </w:rPr>
      </w:pPr>
      <w:r>
        <w:t xml:space="preserve">The following code segment appears in a class other than </w:t>
      </w:r>
      <w:r>
        <w:rPr>
          <w:rFonts w:ascii="var(--ff-code)" w:hAnsi="var(--ff-code)"/>
        </w:rPr>
        <w:t>Widget</w:t>
      </w:r>
      <w:r>
        <w:t>.</w:t>
      </w:r>
    </w:p>
    <w:p w14:paraId="1A374B98" w14:textId="77777777" w:rsidR="004B254D" w:rsidRDefault="004B254D">
      <w:pPr>
        <w:spacing w:line="360" w:lineRule="auto"/>
        <w:rPr>
          <w:rFonts w:hint="eastAsia"/>
        </w:rPr>
      </w:pPr>
      <w:r>
        <w:rPr>
          <w:rFonts w:ascii="var(--ff-code)" w:hAnsi="var(--ff-code)"/>
        </w:rPr>
        <w:t>int result = Widget.doSomething();</w:t>
      </w:r>
      <w:r>
        <w:rPr>
          <w:rFonts w:ascii="var(--ff-code)" w:hAnsi="var(--ff-code)"/>
        </w:rPr>
        <w:br/>
      </w:r>
    </w:p>
    <w:p w14:paraId="565BBC51" w14:textId="77777777" w:rsidR="004B254D" w:rsidRDefault="004B254D">
      <w:pPr>
        <w:rPr>
          <w:rFonts w:hint="eastAsia"/>
        </w:rPr>
      </w:pPr>
      <w:r>
        <w:t xml:space="preserve">Which of the following implementations of </w:t>
      </w:r>
      <w:r>
        <w:rPr>
          <w:rFonts w:ascii="var(--ff-code)" w:hAnsi="var(--ff-code)"/>
        </w:rPr>
        <w:t>doSomething</w:t>
      </w:r>
      <w:r>
        <w:t xml:space="preserve"> will allow this code segment to run without error when added to the </w:t>
      </w:r>
      <w:r>
        <w:rPr>
          <w:rFonts w:ascii="var(--ff-code)" w:hAnsi="var(--ff-code)"/>
        </w:rPr>
        <w:t>Widget</w:t>
      </w:r>
      <w:r>
        <w:t xml:space="preserve"> class?</w:t>
      </w:r>
    </w:p>
    <w:p w14:paraId="18544ED0" w14:textId="77777777" w:rsidR="004B254D" w:rsidRDefault="004B254D">
      <w:pPr>
        <w:rPr>
          <w:rFonts w:hint="eastAsia"/>
        </w:rPr>
      </w:pPr>
      <w:r>
        <w:t>(A)</w:t>
      </w:r>
    </w:p>
    <w:p w14:paraId="75603DCD" w14:textId="77777777" w:rsidR="004B254D" w:rsidRDefault="004B254D">
      <w:pPr>
        <w:spacing w:line="360" w:lineRule="auto"/>
        <w:rPr>
          <w:rFonts w:hint="eastAsia"/>
        </w:rPr>
      </w:pPr>
      <w:r>
        <w:rPr>
          <w:rFonts w:ascii="var(--ff-code)" w:hAnsi="var(--ff-code)"/>
        </w:rPr>
        <w:t>public int doSomething() { return number; }</w:t>
      </w:r>
      <w:r>
        <w:rPr>
          <w:rFonts w:ascii="var(--ff-code)" w:hAnsi="var(--ff-code)"/>
        </w:rPr>
        <w:br/>
      </w:r>
    </w:p>
    <w:p w14:paraId="082FE32D" w14:textId="77777777" w:rsidR="004B254D" w:rsidRDefault="004B254D">
      <w:pPr>
        <w:rPr>
          <w:rFonts w:hint="eastAsia"/>
        </w:rPr>
      </w:pPr>
      <w:r>
        <w:t>(B)</w:t>
      </w:r>
    </w:p>
    <w:p w14:paraId="302AF902" w14:textId="77777777" w:rsidR="004B254D" w:rsidRDefault="004B254D">
      <w:pPr>
        <w:spacing w:line="360" w:lineRule="auto"/>
        <w:rPr>
          <w:rFonts w:hint="eastAsia"/>
        </w:rPr>
      </w:pPr>
      <w:r>
        <w:rPr>
          <w:rFonts w:ascii="var(--ff-code)" w:hAnsi="var(--ff-code)"/>
        </w:rPr>
        <w:t>public int doSomething() { return word.length(); }</w:t>
      </w:r>
      <w:r>
        <w:rPr>
          <w:rFonts w:ascii="var(--ff-code)" w:hAnsi="var(--ff-code)"/>
        </w:rPr>
        <w:br/>
      </w:r>
    </w:p>
    <w:p w14:paraId="7B9F9C63" w14:textId="77777777" w:rsidR="004B254D" w:rsidRDefault="004B254D">
      <w:pPr>
        <w:rPr>
          <w:rFonts w:hint="eastAsia"/>
        </w:rPr>
      </w:pPr>
      <w:r>
        <w:t>(C)</w:t>
      </w:r>
    </w:p>
    <w:p w14:paraId="353F79ED" w14:textId="77777777" w:rsidR="004B254D" w:rsidRDefault="004B254D">
      <w:pPr>
        <w:spacing w:line="360" w:lineRule="auto"/>
        <w:rPr>
          <w:rFonts w:hint="eastAsia"/>
        </w:rPr>
      </w:pPr>
      <w:r>
        <w:rPr>
          <w:rFonts w:ascii="var(--ff-code)" w:hAnsi="var(--ff-code)"/>
        </w:rPr>
        <w:t>public static int doSomething() { return number; }</w:t>
      </w:r>
      <w:r>
        <w:rPr>
          <w:rFonts w:ascii="var(--ff-code)" w:hAnsi="var(--ff-code)"/>
        </w:rPr>
        <w:br/>
      </w:r>
    </w:p>
    <w:p w14:paraId="5F354B98" w14:textId="77777777" w:rsidR="004B254D" w:rsidRDefault="004B254D">
      <w:pPr>
        <w:rPr>
          <w:rFonts w:hint="eastAsia"/>
        </w:rPr>
      </w:pPr>
      <w:r>
        <w:t>(D)</w:t>
      </w:r>
    </w:p>
    <w:p w14:paraId="1AA1DF89" w14:textId="77777777" w:rsidR="004B254D" w:rsidRDefault="004B254D">
      <w:pPr>
        <w:spacing w:line="360" w:lineRule="auto"/>
        <w:rPr>
          <w:rFonts w:hint="eastAsia"/>
        </w:rPr>
      </w:pPr>
      <w:r>
        <w:rPr>
          <w:rFonts w:ascii="var(--ff-code)" w:hAnsi="var(--ff-code)"/>
        </w:rPr>
        <w:t>public static int doSomething() { return word.length(); }</w:t>
      </w:r>
      <w:r>
        <w:rPr>
          <w:rFonts w:ascii="var(--ff-code)" w:hAnsi="var(--ff-code)"/>
        </w:rPr>
        <w:br/>
      </w:r>
    </w:p>
    <w:p w14:paraId="4F095207" w14:textId="77777777" w:rsidR="004B254D" w:rsidRDefault="004B254D">
      <w:pPr>
        <w:rPr>
          <w:rFonts w:hint="eastAsia"/>
        </w:rPr>
      </w:pPr>
      <w:r>
        <w:rPr>
          <w:b/>
        </w:rPr>
        <w:t>答案：</w:t>
      </w:r>
      <w:r>
        <w:rPr>
          <w:b/>
        </w:rPr>
        <w:t>D</w:t>
      </w:r>
    </w:p>
    <w:p w14:paraId="339CA66B" w14:textId="77777777" w:rsidR="004B254D" w:rsidRDefault="004B254D">
      <w:pPr>
        <w:rPr>
          <w:rFonts w:hint="eastAsia"/>
        </w:rPr>
      </w:pPr>
      <w:r>
        <w:rPr>
          <w:b/>
        </w:rPr>
        <w:t>详解</w:t>
      </w:r>
      <w:r>
        <w:t>：</w:t>
      </w:r>
      <w:r>
        <w:br/>
        <w:t>- A</w:t>
      </w:r>
      <w:r>
        <w:t>、</w:t>
      </w:r>
      <w:r>
        <w:t xml:space="preserve">B </w:t>
      </w:r>
      <w:r>
        <w:t>错：缺</w:t>
      </w:r>
      <w:r>
        <w:t xml:space="preserve"> </w:t>
      </w:r>
      <w:r>
        <w:rPr>
          <w:rFonts w:ascii="var(--ff-code)" w:hAnsi="var(--ff-code)"/>
        </w:rPr>
        <w:t>static</w:t>
      </w:r>
      <w:r>
        <w:t>，外部不能用</w:t>
      </w:r>
      <w:r>
        <w:t xml:space="preserve"> </w:t>
      </w:r>
      <w:r>
        <w:rPr>
          <w:rFonts w:ascii="var(--ff-code)" w:hAnsi="var(--ff-code)"/>
        </w:rPr>
        <w:t>Widget.doSomething()</w:t>
      </w:r>
      <w:r>
        <w:t xml:space="preserve"> </w:t>
      </w:r>
      <w:r>
        <w:t>访问（必须</w:t>
      </w:r>
      <w:r>
        <w:t xml:space="preserve"> </w:t>
      </w:r>
      <w:r>
        <w:rPr>
          <w:rFonts w:ascii="var(--ff-code)" w:hAnsi="var(--ff-code)"/>
        </w:rPr>
        <w:t xml:space="preserve">Widget w </w:t>
      </w:r>
      <w:r>
        <w:rPr>
          <w:rFonts w:ascii="var(--ff-code)" w:hAnsi="var(--ff-code)"/>
        </w:rPr>
        <w:lastRenderedPageBreak/>
        <w:t>= new Widget(); w.doSomething();</w:t>
      </w:r>
      <w:r>
        <w:t>）。</w:t>
      </w:r>
      <w:r>
        <w:br/>
        <w:t xml:space="preserve">- C </w:t>
      </w:r>
      <w:r>
        <w:t>错：</w:t>
      </w:r>
      <w:r>
        <w:rPr>
          <w:rFonts w:ascii="var(--ff-code)" w:hAnsi="var(--ff-code)"/>
        </w:rPr>
        <w:t>static</w:t>
      </w:r>
      <w:r>
        <w:t xml:space="preserve"> </w:t>
      </w:r>
      <w:r>
        <w:t>方法不能直接访问非</w:t>
      </w:r>
      <w:r>
        <w:t xml:space="preserve"> </w:t>
      </w:r>
      <w:r>
        <w:rPr>
          <w:rFonts w:ascii="var(--ff-code)" w:hAnsi="var(--ff-code)"/>
        </w:rPr>
        <w:t>static</w:t>
      </w:r>
      <w:r>
        <w:t xml:space="preserve"> </w:t>
      </w:r>
      <w:r>
        <w:t>实例变量</w:t>
      </w:r>
      <w:r>
        <w:t xml:space="preserve"> </w:t>
      </w:r>
      <w:r>
        <w:rPr>
          <w:rFonts w:ascii="var(--ff-code)" w:hAnsi="var(--ff-code)"/>
        </w:rPr>
        <w:t>number</w:t>
      </w:r>
      <w:r>
        <w:t>（编译错误）。</w:t>
      </w:r>
      <w:r>
        <w:br/>
        <w:t xml:space="preserve">- D </w:t>
      </w:r>
      <w:r>
        <w:t>对：</w:t>
      </w:r>
      <w:r>
        <w:rPr>
          <w:rFonts w:ascii="var(--ff-code)" w:hAnsi="var(--ff-code)"/>
        </w:rPr>
        <w:t>static</w:t>
      </w:r>
      <w:r>
        <w:t xml:space="preserve"> </w:t>
      </w:r>
      <w:r>
        <w:t>方法能直接访问同类的</w:t>
      </w:r>
      <w:r>
        <w:t xml:space="preserve"> </w:t>
      </w:r>
      <w:r>
        <w:rPr>
          <w:rFonts w:ascii="var(--ff-code)" w:hAnsi="var(--ff-code)"/>
        </w:rPr>
        <w:t>static</w:t>
      </w:r>
      <w:r>
        <w:t xml:space="preserve"> </w:t>
      </w:r>
      <w:r>
        <w:t>变量</w:t>
      </w:r>
      <w:r>
        <w:t xml:space="preserve"> </w:t>
      </w:r>
      <w:r>
        <w:rPr>
          <w:rFonts w:ascii="var(--ff-code)" w:hAnsi="var(--ff-code)"/>
        </w:rPr>
        <w:t>word</w:t>
      </w:r>
      <w:r>
        <w:t>，</w:t>
      </w:r>
      <w:r>
        <w:rPr>
          <w:rFonts w:ascii="var(--ff-code)" w:hAnsi="var(--ff-code)"/>
        </w:rPr>
        <w:t>word.length()</w:t>
      </w:r>
      <w:r>
        <w:t xml:space="preserve"> </w:t>
      </w:r>
      <w:r>
        <w:t>返回</w:t>
      </w:r>
      <w:r>
        <w:t xml:space="preserve"> </w:t>
      </w:r>
      <w:r>
        <w:rPr>
          <w:rFonts w:ascii="var(--ff-code)" w:hAnsi="var(--ff-code)"/>
        </w:rPr>
        <w:t>int</w:t>
      </w:r>
      <w:r>
        <w:t>，与返回值类型一致。</w:t>
      </w:r>
    </w:p>
    <w:p w14:paraId="1BA9227A" w14:textId="77777777" w:rsidR="004B254D" w:rsidRDefault="004B254D">
      <w:pPr>
        <w:rPr>
          <w:rFonts w:hint="eastAsia"/>
        </w:rPr>
      </w:pPr>
      <w:r>
        <w:rPr>
          <w:b/>
        </w:rPr>
        <w:t>考点</w:t>
      </w:r>
      <w:r>
        <w:t>：</w:t>
      </w:r>
      <w:r>
        <w:t xml:space="preserve">Topic 3.7 static </w:t>
      </w:r>
      <w:r>
        <w:t>字段与方法访问规则。</w:t>
      </w:r>
    </w:p>
    <w:p w14:paraId="429C605C" w14:textId="77777777" w:rsidR="004B254D" w:rsidRDefault="004B254D">
      <w:pPr>
        <w:pBdr>
          <w:bottom w:val="single" w:sz="6" w:space="1" w:color="auto"/>
        </w:pBdr>
        <w:rPr>
          <w:rFonts w:hint="eastAsia"/>
        </w:rPr>
      </w:pPr>
    </w:p>
    <w:p w14:paraId="0429928D" w14:textId="77777777" w:rsidR="004B254D" w:rsidRPr="004B254D" w:rsidRDefault="004B254D">
      <w:pPr>
        <w:pStyle w:val="21"/>
      </w:pPr>
      <w:bookmarkStart w:id="115" w:name="_Toc240537838"/>
      <w:r w:rsidRPr="004B254D">
        <w:t>五、</w:t>
      </w:r>
      <w:r w:rsidRPr="004B254D">
        <w:t xml:space="preserve">FRQ </w:t>
      </w:r>
      <w:r w:rsidRPr="004B254D">
        <w:t>真题精选与解析</w:t>
      </w:r>
      <w:bookmarkEnd w:id="115"/>
    </w:p>
    <w:p w14:paraId="49E7D8A1" w14:textId="77777777" w:rsidR="004B254D" w:rsidRDefault="004B254D">
      <w:pPr>
        <w:rPr>
          <w:rFonts w:hint="eastAsia"/>
        </w:rPr>
      </w:pPr>
      <w:r>
        <w:t>本章</w:t>
      </w:r>
      <w:r>
        <w:t xml:space="preserve"> 4 </w:t>
      </w:r>
      <w:r>
        <w:t>道</w:t>
      </w:r>
      <w:r>
        <w:t xml:space="preserve"> FRQ </w:t>
      </w:r>
      <w:r>
        <w:t>全部选自</w:t>
      </w:r>
      <w:r>
        <w:t xml:space="preserve"> 2021</w:t>
      </w:r>
      <w:r>
        <w:t>–</w:t>
      </w:r>
      <w:r>
        <w:t xml:space="preserve">2025 </w:t>
      </w:r>
      <w:r>
        <w:t>国际考</w:t>
      </w:r>
      <w:r>
        <w:t xml:space="preserve"> Q2 Class Design </w:t>
      </w:r>
      <w:r>
        <w:t>真题，每题含</w:t>
      </w:r>
      <w:r>
        <w:t xml:space="preserve"> </w:t>
      </w:r>
      <w:r>
        <w:rPr>
          <w:b/>
        </w:rPr>
        <w:t xml:space="preserve">Part A </w:t>
      </w:r>
      <w:r>
        <w:rPr>
          <w:b/>
        </w:rPr>
        <w:t>·</w:t>
      </w:r>
      <w:r>
        <w:rPr>
          <w:b/>
        </w:rPr>
        <w:t xml:space="preserve"> Official English Wording</w:t>
      </w:r>
      <w:r>
        <w:t>（官方英文原题，含官方</w:t>
      </w:r>
      <w:r>
        <w:t xml:space="preserve"> Statement / Return Value / Explanation </w:t>
      </w:r>
      <w:r>
        <w:t>表格）</w:t>
      </w:r>
      <w:r>
        <w:t xml:space="preserve">+ </w:t>
      </w:r>
      <w:r>
        <w:rPr>
          <w:b/>
        </w:rPr>
        <w:t xml:space="preserve">Part B </w:t>
      </w:r>
      <w:r>
        <w:rPr>
          <w:b/>
        </w:rPr>
        <w:t>·</w:t>
      </w:r>
      <w:r>
        <w:rPr>
          <w:b/>
        </w:rPr>
        <w:t xml:space="preserve"> </w:t>
      </w:r>
      <w:r>
        <w:rPr>
          <w:b/>
        </w:rPr>
        <w:t>中文思路与考点</w:t>
      </w:r>
      <w:r>
        <w:t xml:space="preserve"> + </w:t>
      </w:r>
      <w:r>
        <w:rPr>
          <w:b/>
        </w:rPr>
        <w:t xml:space="preserve">Part C </w:t>
      </w:r>
      <w:r>
        <w:rPr>
          <w:b/>
        </w:rPr>
        <w:t>·</w:t>
      </w:r>
      <w:r>
        <w:rPr>
          <w:b/>
        </w:rPr>
        <w:t xml:space="preserve"> </w:t>
      </w:r>
      <w:r>
        <w:rPr>
          <w:b/>
        </w:rPr>
        <w:t>参考解法（</w:t>
      </w:r>
      <w:r>
        <w:rPr>
          <w:b/>
        </w:rPr>
        <w:t>Java</w:t>
      </w:r>
      <w:r>
        <w:rPr>
          <w:b/>
        </w:rPr>
        <w:t>）</w:t>
      </w:r>
      <w:r>
        <w:t xml:space="preserve"> + </w:t>
      </w:r>
      <w:r>
        <w:rPr>
          <w:b/>
        </w:rPr>
        <w:t xml:space="preserve">Part D </w:t>
      </w:r>
      <w:r>
        <w:rPr>
          <w:b/>
        </w:rPr>
        <w:t>·</w:t>
      </w:r>
      <w:r>
        <w:rPr>
          <w:b/>
        </w:rPr>
        <w:t xml:space="preserve"> </w:t>
      </w:r>
      <w:r>
        <w:rPr>
          <w:b/>
        </w:rPr>
        <w:t>评分要点</w:t>
      </w:r>
      <w:r>
        <w:t>。建议练习节奏：</w:t>
      </w:r>
      <w:r>
        <w:rPr>
          <w:b/>
        </w:rPr>
        <w:t>先限时</w:t>
      </w:r>
      <w:r>
        <w:rPr>
          <w:b/>
        </w:rPr>
        <w:t xml:space="preserve"> 12 </w:t>
      </w:r>
      <w:r>
        <w:rPr>
          <w:b/>
        </w:rPr>
        <w:t>分钟独立写代码，再对照参考解法与评分要点</w:t>
      </w:r>
      <w:r>
        <w:t>。</w:t>
      </w:r>
    </w:p>
    <w:p w14:paraId="5E6E752C" w14:textId="77777777" w:rsidR="004B254D" w:rsidRDefault="004B254D">
      <w:pPr>
        <w:pBdr>
          <w:bottom w:val="single" w:sz="6" w:space="1" w:color="auto"/>
        </w:pBdr>
        <w:rPr>
          <w:rFonts w:hint="eastAsia"/>
        </w:rPr>
      </w:pPr>
    </w:p>
    <w:p w14:paraId="4E920D46" w14:textId="77777777" w:rsidR="004B254D" w:rsidRPr="004B254D" w:rsidRDefault="004B254D">
      <w:pPr>
        <w:pStyle w:val="31"/>
      </w:pPr>
      <w:bookmarkStart w:id="116" w:name="_Toc240537839"/>
      <w:r w:rsidRPr="004B254D">
        <w:t>FRQ-1</w:t>
      </w:r>
      <w:r w:rsidRPr="004B254D">
        <w:t>（</w:t>
      </w:r>
      <w:r w:rsidRPr="004B254D">
        <w:t>2021 International Q2 · SingleTable / CombinedTable</w:t>
      </w:r>
      <w:r w:rsidRPr="004B254D">
        <w:t>）</w:t>
      </w:r>
      <w:bookmarkEnd w:id="116"/>
    </w:p>
    <w:p w14:paraId="54140CAC" w14:textId="77777777" w:rsidR="004B254D" w:rsidRPr="004B254D" w:rsidRDefault="004B254D">
      <w:pPr>
        <w:pStyle w:val="4"/>
      </w:pPr>
      <w:r w:rsidRPr="004B254D">
        <w:t>Part A · Official English Wording (from College Board 2021 FRQ #2)</w:t>
      </w:r>
    </w:p>
    <w:p w14:paraId="2036FEF3" w14:textId="77777777" w:rsidR="004B254D" w:rsidRDefault="004B254D">
      <w:pPr>
        <w:rPr>
          <w:rFonts w:hint="eastAsia"/>
        </w:rPr>
      </w:pPr>
      <w:r>
        <w:t xml:space="preserve">The class </w:t>
      </w:r>
      <w:r>
        <w:rPr>
          <w:rFonts w:ascii="var(--ff-code)" w:hAnsi="var(--ff-code)"/>
        </w:rPr>
        <w:t>SingleTable</w:t>
      </w:r>
      <w:r>
        <w:t xml:space="preserve"> represents a table at a restaurant.</w:t>
      </w:r>
    </w:p>
    <w:p w14:paraId="78DF694B" w14:textId="77777777" w:rsidR="004B254D" w:rsidRDefault="004B254D">
      <w:pPr>
        <w:spacing w:line="360" w:lineRule="auto"/>
        <w:rPr>
          <w:rFonts w:hint="eastAsia"/>
        </w:rPr>
      </w:pPr>
      <w:r>
        <w:rPr>
          <w:rFonts w:ascii="var(--ff-code)" w:hAnsi="var(--ff-code)"/>
        </w:rPr>
        <w:t>public class SingleTable</w:t>
      </w:r>
      <w:r>
        <w:rPr>
          <w:rFonts w:ascii="var(--ff-code)" w:hAnsi="var(--ff-code)"/>
        </w:rPr>
        <w:br/>
        <w:t>{</w:t>
      </w:r>
      <w:r>
        <w:rPr>
          <w:rFonts w:ascii="var(--ff-code)" w:hAnsi="var(--ff-code)"/>
        </w:rPr>
        <w:br/>
        <w:t xml:space="preserve">    /** Returns the number of seats at this table.</w:t>
      </w:r>
      <w:r>
        <w:rPr>
          <w:rFonts w:ascii="var(--ff-code)" w:hAnsi="var(--ff-code)"/>
        </w:rPr>
        <w:br/>
        <w:t xml:space="preserve">     *  The value is always greater than or equal to 4. */</w:t>
      </w:r>
      <w:r>
        <w:rPr>
          <w:rFonts w:ascii="var(--ff-code)" w:hAnsi="var(--ff-code)"/>
        </w:rPr>
        <w:br/>
        <w:t xml:space="preserve">    public int getNumSeats() { /* implementation not shown */ }</w:t>
      </w:r>
      <w:r>
        <w:rPr>
          <w:rFonts w:ascii="var(--ff-code)" w:hAnsi="var(--ff-code)"/>
        </w:rPr>
        <w:br/>
      </w:r>
      <w:r>
        <w:rPr>
          <w:rFonts w:ascii="var(--ff-code)" w:hAnsi="var(--ff-code)"/>
        </w:rPr>
        <w:br/>
        <w:t xml:space="preserve">    /** Returns the height of this table in centimeters. */</w:t>
      </w:r>
      <w:r>
        <w:rPr>
          <w:rFonts w:ascii="var(--ff-code)" w:hAnsi="var(--ff-code)"/>
        </w:rPr>
        <w:br/>
        <w:t xml:space="preserve">    public int getHeight()   { /* implementation not shown */ }</w:t>
      </w:r>
      <w:r>
        <w:rPr>
          <w:rFonts w:ascii="var(--ff-code)" w:hAnsi="var(--ff-code)"/>
        </w:rPr>
        <w:br/>
      </w:r>
      <w:r>
        <w:rPr>
          <w:rFonts w:ascii="var(--ff-code)" w:hAnsi="var(--ff-code)"/>
        </w:rPr>
        <w:br/>
        <w:t xml:space="preserve">    /** Returns the quality of the view from this table. */</w:t>
      </w:r>
      <w:r>
        <w:rPr>
          <w:rFonts w:ascii="var(--ff-code)" w:hAnsi="var(--ff-code)"/>
        </w:rPr>
        <w:br/>
        <w:t xml:space="preserve">    public double getViewQuality() { /* implementation not shown */ }</w:t>
      </w:r>
      <w:r>
        <w:rPr>
          <w:rFonts w:ascii="var(--ff-code)" w:hAnsi="var(--ff-code)"/>
        </w:rPr>
        <w:br/>
      </w:r>
      <w:r>
        <w:rPr>
          <w:rFonts w:ascii="var(--ff-code)" w:hAnsi="var(--ff-code)"/>
        </w:rPr>
        <w:br/>
        <w:t xml:space="preserve">    /** Sets the quality of the view from this table to value. */</w:t>
      </w:r>
      <w:r>
        <w:rPr>
          <w:rFonts w:ascii="var(--ff-code)" w:hAnsi="var(--ff-code)"/>
        </w:rPr>
        <w:br/>
        <w:t xml:space="preserve">    public void setViewQuality(double value) { /* implementation not shown */ }</w:t>
      </w:r>
      <w:r>
        <w:rPr>
          <w:rFonts w:ascii="var(--ff-code)" w:hAnsi="var(--ff-code)"/>
        </w:rPr>
        <w:br/>
      </w:r>
      <w:r>
        <w:rPr>
          <w:rFonts w:ascii="var(--ff-code)" w:hAnsi="var(--ff-code)"/>
        </w:rPr>
        <w:lastRenderedPageBreak/>
        <w:br/>
        <w:t xml:space="preserve">    // There may be instance variables, constructors, and methods that are not shown.</w:t>
      </w:r>
      <w:r>
        <w:rPr>
          <w:rFonts w:ascii="var(--ff-code)" w:hAnsi="var(--ff-code)"/>
        </w:rPr>
        <w:br/>
        <w:t>}</w:t>
      </w:r>
      <w:r>
        <w:rPr>
          <w:rFonts w:ascii="var(--ff-code)" w:hAnsi="var(--ff-code)"/>
        </w:rPr>
        <w:br/>
      </w:r>
    </w:p>
    <w:p w14:paraId="2DD76B37" w14:textId="77777777" w:rsidR="004B254D" w:rsidRDefault="004B254D">
      <w:pPr>
        <w:rPr>
          <w:rFonts w:hint="eastAsia"/>
        </w:rPr>
      </w:pPr>
      <w:r>
        <w:t xml:space="preserve">At the restaurant, customers can sit at tables that are composed of two single tables pushed together. You will write a class </w:t>
      </w:r>
      <w:r>
        <w:rPr>
          <w:rFonts w:ascii="var(--ff-code)" w:hAnsi="var(--ff-code)"/>
        </w:rPr>
        <w:t>CombinedTable</w:t>
      </w:r>
      <w:r>
        <w:t xml:space="preserve"> to represent the result of combining two </w:t>
      </w:r>
      <w:r>
        <w:rPr>
          <w:rFonts w:ascii="var(--ff-code)" w:hAnsi="var(--ff-code)"/>
        </w:rPr>
        <w:t>SingleTable</w:t>
      </w:r>
      <w:r>
        <w:t xml:space="preserve"> objects, based on the following rules and the examples in the chart that follows.</w:t>
      </w:r>
    </w:p>
    <w:p w14:paraId="3C38F852" w14:textId="77777777" w:rsidR="004B254D" w:rsidRDefault="004B254D" w:rsidP="004B254D">
      <w:pPr>
        <w:pStyle w:val="a0"/>
        <w:tabs>
          <w:tab w:val="num" w:pos="360"/>
        </w:tabs>
        <w:spacing w:after="200" w:line="276" w:lineRule="auto"/>
        <w:rPr>
          <w:rFonts w:hint="eastAsia"/>
        </w:rPr>
      </w:pPr>
      <w:r>
        <w:t xml:space="preserve">A </w:t>
      </w:r>
      <w:r>
        <w:rPr>
          <w:rFonts w:ascii="var(--ff-code)" w:hAnsi="var(--ff-code)"/>
        </w:rPr>
        <w:t>CombinedTable</w:t>
      </w:r>
      <w:r>
        <w:t xml:space="preserve"> can seat a number of customers that is two fewer than the total number of seats in its two </w:t>
      </w:r>
      <w:r>
        <w:rPr>
          <w:rFonts w:ascii="var(--ff-code)" w:hAnsi="var(--ff-code)"/>
        </w:rPr>
        <w:t>SingleTable</w:t>
      </w:r>
      <w:r>
        <w:t xml:space="preserve"> objects (to account for seats lost when the tables are pushed together).</w:t>
      </w:r>
    </w:p>
    <w:p w14:paraId="709B255F" w14:textId="77777777" w:rsidR="004B254D" w:rsidRDefault="004B254D" w:rsidP="004B254D">
      <w:pPr>
        <w:pStyle w:val="a0"/>
        <w:tabs>
          <w:tab w:val="num" w:pos="360"/>
        </w:tabs>
        <w:spacing w:after="200" w:line="276" w:lineRule="auto"/>
        <w:rPr>
          <w:rFonts w:hint="eastAsia"/>
        </w:rPr>
      </w:pPr>
      <w:r>
        <w:t xml:space="preserve">A </w:t>
      </w:r>
      <w:r>
        <w:rPr>
          <w:rFonts w:ascii="var(--ff-code)" w:hAnsi="var(--ff-code)"/>
        </w:rPr>
        <w:t>CombinedTable</w:t>
      </w:r>
      <w:r>
        <w:t xml:space="preserve"> has a desirability that depends on the views and heights of the two single tables. If the two single tables of a </w:t>
      </w:r>
      <w:r>
        <w:rPr>
          <w:rFonts w:ascii="var(--ff-code)" w:hAnsi="var(--ff-code)"/>
        </w:rPr>
        <w:t>CombinedTable</w:t>
      </w:r>
      <w:r>
        <w:t xml:space="preserve"> object are the same height, the desirability of the </w:t>
      </w:r>
      <w:r>
        <w:rPr>
          <w:rFonts w:ascii="var(--ff-code)" w:hAnsi="var(--ff-code)"/>
        </w:rPr>
        <w:t>CombinedTable</w:t>
      </w:r>
      <w:r>
        <w:t xml:space="preserve"> object is the </w:t>
      </w:r>
      <w:r>
        <w:rPr>
          <w:b/>
        </w:rPr>
        <w:t>average</w:t>
      </w:r>
      <w:r>
        <w:t xml:space="preserve"> of the view qualities of the two single tables.</w:t>
      </w:r>
    </w:p>
    <w:p w14:paraId="0AF5A793" w14:textId="77777777" w:rsidR="004B254D" w:rsidRDefault="004B254D" w:rsidP="004B254D">
      <w:pPr>
        <w:pStyle w:val="a0"/>
        <w:tabs>
          <w:tab w:val="num" w:pos="360"/>
        </w:tabs>
        <w:spacing w:after="200" w:line="276" w:lineRule="auto"/>
        <w:rPr>
          <w:rFonts w:hint="eastAsia"/>
        </w:rPr>
      </w:pPr>
      <w:r>
        <w:t xml:space="preserve">If the two single tables of a </w:t>
      </w:r>
      <w:r>
        <w:rPr>
          <w:rFonts w:ascii="var(--ff-code)" w:hAnsi="var(--ff-code)"/>
        </w:rPr>
        <w:t>CombinedTable</w:t>
      </w:r>
      <w:r>
        <w:t xml:space="preserve"> object are </w:t>
      </w:r>
      <w:r>
        <w:rPr>
          <w:b/>
        </w:rPr>
        <w:t>not</w:t>
      </w:r>
      <w:r>
        <w:t xml:space="preserve"> the same height, the desirability of the </w:t>
      </w:r>
      <w:r>
        <w:rPr>
          <w:rFonts w:ascii="var(--ff-code)" w:hAnsi="var(--ff-code)"/>
        </w:rPr>
        <w:t>CombinedTable</w:t>
      </w:r>
      <w:r>
        <w:t xml:space="preserve"> object is </w:t>
      </w:r>
      <w:r>
        <w:rPr>
          <w:b/>
        </w:rPr>
        <w:t>10 units less than the average</w:t>
      </w:r>
      <w:r>
        <w:t xml:space="preserve"> of the view qualities of the two single tables.</w:t>
      </w:r>
    </w:p>
    <w:p w14:paraId="0D2A61D6" w14:textId="77777777" w:rsidR="004B254D" w:rsidRDefault="004B254D">
      <w:pPr>
        <w:rPr>
          <w:rFonts w:hint="eastAsia"/>
        </w:rPr>
      </w:pPr>
      <w:r>
        <w:t xml:space="preserve">Assume </w:t>
      </w:r>
      <w:r>
        <w:rPr>
          <w:rFonts w:ascii="var(--ff-code)" w:hAnsi="var(--ff-code)"/>
        </w:rPr>
        <w:t>SingleTable</w:t>
      </w:r>
      <w:r>
        <w:t xml:space="preserve"> objects </w:t>
      </w:r>
      <w:r>
        <w:rPr>
          <w:rFonts w:ascii="var(--ff-code)" w:hAnsi="var(--ff-code)"/>
        </w:rPr>
        <w:t>t1</w:t>
      </w:r>
      <w:r>
        <w:t xml:space="preserve">, </w:t>
      </w:r>
      <w:r>
        <w:rPr>
          <w:rFonts w:ascii="var(--ff-code)" w:hAnsi="var(--ff-code)"/>
        </w:rPr>
        <w:t>t2</w:t>
      </w:r>
      <w:r>
        <w:t xml:space="preserve">, and </w:t>
      </w:r>
      <w:r>
        <w:rPr>
          <w:rFonts w:ascii="var(--ff-code)" w:hAnsi="var(--ff-code)"/>
        </w:rPr>
        <w:t>t3</w:t>
      </w:r>
      <w:r>
        <w:t xml:space="preserve"> have been created as follows.</w:t>
      </w:r>
    </w:p>
    <w:p w14:paraId="2DF80165" w14:textId="77777777" w:rsidR="004B254D" w:rsidRDefault="004B254D" w:rsidP="004B254D">
      <w:pPr>
        <w:pStyle w:val="a0"/>
        <w:tabs>
          <w:tab w:val="num" w:pos="360"/>
        </w:tabs>
        <w:spacing w:after="200" w:line="276" w:lineRule="auto"/>
        <w:rPr>
          <w:rFonts w:hint="eastAsia"/>
        </w:rPr>
      </w:pPr>
      <w:r>
        <w:rPr>
          <w:rFonts w:ascii="var(--ff-code)" w:hAnsi="var(--ff-code)"/>
        </w:rPr>
        <w:t>SingleTable t1</w:t>
      </w:r>
      <w:r>
        <w:t xml:space="preserve"> has </w:t>
      </w:r>
      <w:r>
        <w:rPr>
          <w:b/>
        </w:rPr>
        <w:t>4 seats</w:t>
      </w:r>
      <w:r>
        <w:t xml:space="preserve">, view quality </w:t>
      </w:r>
      <w:r>
        <w:rPr>
          <w:b/>
        </w:rPr>
        <w:t>60.0</w:t>
      </w:r>
      <w:r>
        <w:t xml:space="preserve">, height </w:t>
      </w:r>
      <w:r>
        <w:rPr>
          <w:b/>
        </w:rPr>
        <w:t>74 cm</w:t>
      </w:r>
      <w:r>
        <w:t>.</w:t>
      </w:r>
    </w:p>
    <w:p w14:paraId="1E5A5171" w14:textId="77777777" w:rsidR="004B254D" w:rsidRDefault="004B254D" w:rsidP="004B254D">
      <w:pPr>
        <w:pStyle w:val="a0"/>
        <w:tabs>
          <w:tab w:val="num" w:pos="360"/>
        </w:tabs>
        <w:spacing w:after="200" w:line="276" w:lineRule="auto"/>
        <w:rPr>
          <w:rFonts w:hint="eastAsia"/>
        </w:rPr>
      </w:pPr>
      <w:r>
        <w:rPr>
          <w:rFonts w:ascii="var(--ff-code)" w:hAnsi="var(--ff-code)"/>
        </w:rPr>
        <w:t>SingleTable t2</w:t>
      </w:r>
      <w:r>
        <w:t xml:space="preserve"> has </w:t>
      </w:r>
      <w:r>
        <w:rPr>
          <w:b/>
        </w:rPr>
        <w:t>8 seats</w:t>
      </w:r>
      <w:r>
        <w:t xml:space="preserve">, view quality </w:t>
      </w:r>
      <w:r>
        <w:rPr>
          <w:b/>
        </w:rPr>
        <w:t>70.0</w:t>
      </w:r>
      <w:r>
        <w:t xml:space="preserve">, height </w:t>
      </w:r>
      <w:r>
        <w:rPr>
          <w:b/>
        </w:rPr>
        <w:t>74 cm</w:t>
      </w:r>
      <w:r>
        <w:t>.</w:t>
      </w:r>
    </w:p>
    <w:p w14:paraId="09F3160D" w14:textId="77777777" w:rsidR="004B254D" w:rsidRDefault="004B254D" w:rsidP="004B254D">
      <w:pPr>
        <w:pStyle w:val="a0"/>
        <w:tabs>
          <w:tab w:val="num" w:pos="360"/>
        </w:tabs>
        <w:spacing w:after="200" w:line="276" w:lineRule="auto"/>
        <w:rPr>
          <w:rFonts w:hint="eastAsia"/>
        </w:rPr>
      </w:pPr>
      <w:r>
        <w:rPr>
          <w:rFonts w:ascii="var(--ff-code)" w:hAnsi="var(--ff-code)"/>
        </w:rPr>
        <w:t>SingleTable t3</w:t>
      </w:r>
      <w:r>
        <w:t xml:space="preserve"> has </w:t>
      </w:r>
      <w:r>
        <w:rPr>
          <w:b/>
        </w:rPr>
        <w:t>12 seats</w:t>
      </w:r>
      <w:r>
        <w:t xml:space="preserve">, view quality </w:t>
      </w:r>
      <w:r>
        <w:rPr>
          <w:b/>
        </w:rPr>
        <w:t>75.0</w:t>
      </w:r>
      <w:r>
        <w:t xml:space="preserve">, height </w:t>
      </w:r>
      <w:r>
        <w:rPr>
          <w:b/>
        </w:rPr>
        <w:t>76 cm</w:t>
      </w:r>
      <w:r>
        <w:t>.</w:t>
      </w:r>
    </w:p>
    <w:p w14:paraId="4DA19477" w14:textId="77777777" w:rsidR="004B254D" w:rsidRDefault="004B254D">
      <w:pPr>
        <w:rPr>
          <w:rFonts w:hint="eastAsia"/>
        </w:rPr>
      </w:pPr>
      <w:r>
        <w:t>The chart below contains a sample code execution sequence and the corresponding results.</w:t>
      </w:r>
    </w:p>
    <w:tbl>
      <w:tblPr>
        <w:tblW w:w="0" w:type="auto"/>
        <w:tblLook w:val="04A0" w:firstRow="1" w:lastRow="0" w:firstColumn="1" w:lastColumn="0" w:noHBand="0" w:noVBand="1"/>
      </w:tblPr>
      <w:tblGrid>
        <w:gridCol w:w="2868"/>
        <w:gridCol w:w="2818"/>
        <w:gridCol w:w="2842"/>
      </w:tblGrid>
      <w:tr w:rsidR="004B254D" w14:paraId="024B35D9" w14:textId="77777777">
        <w:tc>
          <w:tcPr>
            <w:tcW w:w="2880" w:type="dxa"/>
          </w:tcPr>
          <w:p w14:paraId="4AC9655B" w14:textId="77777777" w:rsidR="004B254D" w:rsidRDefault="004B254D">
            <w:pPr>
              <w:rPr>
                <w:rFonts w:hint="eastAsia"/>
              </w:rPr>
            </w:pPr>
            <w:r>
              <w:rPr>
                <w:b/>
              </w:rPr>
              <w:t>Statement</w:t>
            </w:r>
          </w:p>
        </w:tc>
        <w:tc>
          <w:tcPr>
            <w:tcW w:w="2880" w:type="dxa"/>
          </w:tcPr>
          <w:p w14:paraId="2B4242E1" w14:textId="77777777" w:rsidR="004B254D" w:rsidRDefault="004B254D">
            <w:pPr>
              <w:rPr>
                <w:rFonts w:hint="eastAsia"/>
              </w:rPr>
            </w:pPr>
            <w:r>
              <w:rPr>
                <w:b/>
              </w:rPr>
              <w:t>Value Returned (blank if no value)</w:t>
            </w:r>
          </w:p>
        </w:tc>
        <w:tc>
          <w:tcPr>
            <w:tcW w:w="2880" w:type="dxa"/>
          </w:tcPr>
          <w:p w14:paraId="280C7E04" w14:textId="77777777" w:rsidR="004B254D" w:rsidRDefault="004B254D">
            <w:pPr>
              <w:rPr>
                <w:rFonts w:hint="eastAsia"/>
              </w:rPr>
            </w:pPr>
            <w:r>
              <w:rPr>
                <w:b/>
              </w:rPr>
              <w:t>Class Specification</w:t>
            </w:r>
          </w:p>
        </w:tc>
      </w:tr>
      <w:tr w:rsidR="004B254D" w14:paraId="6D370740" w14:textId="77777777">
        <w:tc>
          <w:tcPr>
            <w:tcW w:w="2880" w:type="dxa"/>
          </w:tcPr>
          <w:p w14:paraId="1A5D89DF" w14:textId="77777777" w:rsidR="004B254D" w:rsidRDefault="004B254D">
            <w:pPr>
              <w:rPr>
                <w:rFonts w:hint="eastAsia"/>
              </w:rPr>
            </w:pPr>
            <w:r>
              <w:rPr>
                <w:rFonts w:ascii="var(--ff-code)" w:hAnsi="var(--ff-code)"/>
              </w:rPr>
              <w:t>CombinedTable c1 = new CombinedTable(t1, t2);</w:t>
            </w:r>
          </w:p>
        </w:tc>
        <w:tc>
          <w:tcPr>
            <w:tcW w:w="2880" w:type="dxa"/>
          </w:tcPr>
          <w:p w14:paraId="117EE0CC" w14:textId="77777777" w:rsidR="004B254D" w:rsidRDefault="004B254D">
            <w:pPr>
              <w:rPr>
                <w:rFonts w:hint="eastAsia"/>
              </w:rPr>
            </w:pPr>
          </w:p>
        </w:tc>
        <w:tc>
          <w:tcPr>
            <w:tcW w:w="2880" w:type="dxa"/>
          </w:tcPr>
          <w:p w14:paraId="4B829FBE" w14:textId="77777777" w:rsidR="004B254D" w:rsidRDefault="004B254D">
            <w:pPr>
              <w:rPr>
                <w:rFonts w:hint="eastAsia"/>
              </w:rPr>
            </w:pPr>
            <w:r>
              <w:t xml:space="preserve">A </w:t>
            </w:r>
            <w:r>
              <w:rPr>
                <w:rFonts w:ascii="var(--ff-code)" w:hAnsi="var(--ff-code)"/>
              </w:rPr>
              <w:t>CombinedTable</w:t>
            </w:r>
            <w:r>
              <w:t xml:space="preserve"> is composed of two </w:t>
            </w:r>
            <w:r>
              <w:rPr>
                <w:rFonts w:ascii="var(--ff-code)" w:hAnsi="var(--ff-code)"/>
              </w:rPr>
              <w:t>SingleTable</w:t>
            </w:r>
            <w:r>
              <w:t xml:space="preserve"> objects.</w:t>
            </w:r>
          </w:p>
        </w:tc>
      </w:tr>
      <w:tr w:rsidR="004B254D" w14:paraId="37FE4FEE" w14:textId="77777777">
        <w:tc>
          <w:tcPr>
            <w:tcW w:w="2880" w:type="dxa"/>
          </w:tcPr>
          <w:p w14:paraId="731E0A2C" w14:textId="77777777" w:rsidR="004B254D" w:rsidRDefault="004B254D">
            <w:pPr>
              <w:rPr>
                <w:rFonts w:hint="eastAsia"/>
              </w:rPr>
            </w:pPr>
            <w:r>
              <w:rPr>
                <w:rFonts w:ascii="var(--ff-code)" w:hAnsi="var(--ff-code)"/>
              </w:rPr>
              <w:t>c1.canSeat(9);</w:t>
            </w:r>
          </w:p>
        </w:tc>
        <w:tc>
          <w:tcPr>
            <w:tcW w:w="2880" w:type="dxa"/>
          </w:tcPr>
          <w:p w14:paraId="627937CA" w14:textId="77777777" w:rsidR="004B254D" w:rsidRDefault="004B254D">
            <w:pPr>
              <w:rPr>
                <w:rFonts w:hint="eastAsia"/>
              </w:rPr>
            </w:pPr>
            <w:r>
              <w:rPr>
                <w:rFonts w:ascii="var(--ff-code)" w:hAnsi="var(--ff-code)"/>
              </w:rPr>
              <w:t>true</w:t>
            </w:r>
          </w:p>
        </w:tc>
        <w:tc>
          <w:tcPr>
            <w:tcW w:w="2880" w:type="dxa"/>
          </w:tcPr>
          <w:p w14:paraId="5F5E1952" w14:textId="77777777" w:rsidR="004B254D" w:rsidRDefault="004B254D">
            <w:pPr>
              <w:rPr>
                <w:rFonts w:hint="eastAsia"/>
              </w:rPr>
            </w:pPr>
            <w:r>
              <w:t xml:space="preserve">Since its two single tables have a total of 12 seats, </w:t>
            </w:r>
            <w:r>
              <w:rPr>
                <w:rFonts w:ascii="var(--ff-code)" w:hAnsi="var(--ff-code)"/>
              </w:rPr>
              <w:t>c1</w:t>
            </w:r>
            <w:r>
              <w:t xml:space="preserve"> can seat 10 or fewer people.</w:t>
            </w:r>
          </w:p>
        </w:tc>
      </w:tr>
      <w:tr w:rsidR="004B254D" w14:paraId="29AEF4E6" w14:textId="77777777">
        <w:tc>
          <w:tcPr>
            <w:tcW w:w="2880" w:type="dxa"/>
          </w:tcPr>
          <w:p w14:paraId="324D41F1" w14:textId="77777777" w:rsidR="004B254D" w:rsidRDefault="004B254D">
            <w:pPr>
              <w:rPr>
                <w:rFonts w:hint="eastAsia"/>
              </w:rPr>
            </w:pPr>
            <w:r>
              <w:rPr>
                <w:rFonts w:ascii="var(--ff-code)" w:hAnsi="var(--ff-code)"/>
              </w:rPr>
              <w:t>c1.canSeat(11);</w:t>
            </w:r>
          </w:p>
        </w:tc>
        <w:tc>
          <w:tcPr>
            <w:tcW w:w="2880" w:type="dxa"/>
          </w:tcPr>
          <w:p w14:paraId="58E78447" w14:textId="77777777" w:rsidR="004B254D" w:rsidRDefault="004B254D">
            <w:pPr>
              <w:rPr>
                <w:rFonts w:hint="eastAsia"/>
              </w:rPr>
            </w:pPr>
            <w:r>
              <w:rPr>
                <w:rFonts w:ascii="var(--ff-code)" w:hAnsi="var(--ff-code)"/>
              </w:rPr>
              <w:t>false</w:t>
            </w:r>
          </w:p>
        </w:tc>
        <w:tc>
          <w:tcPr>
            <w:tcW w:w="2880" w:type="dxa"/>
          </w:tcPr>
          <w:p w14:paraId="44CA8DCE" w14:textId="77777777" w:rsidR="004B254D" w:rsidRDefault="004B254D">
            <w:pPr>
              <w:rPr>
                <w:rFonts w:hint="eastAsia"/>
              </w:rPr>
            </w:pPr>
            <w:r>
              <w:rPr>
                <w:rFonts w:ascii="var(--ff-code)" w:hAnsi="var(--ff-code)"/>
              </w:rPr>
              <w:t>c1</w:t>
            </w:r>
            <w:r>
              <w:t xml:space="preserve"> cannot seat 11 </w:t>
            </w:r>
            <w:r>
              <w:lastRenderedPageBreak/>
              <w:t>people.</w:t>
            </w:r>
          </w:p>
        </w:tc>
      </w:tr>
      <w:tr w:rsidR="004B254D" w14:paraId="6C8864E0" w14:textId="77777777">
        <w:tc>
          <w:tcPr>
            <w:tcW w:w="2880" w:type="dxa"/>
          </w:tcPr>
          <w:p w14:paraId="37F5E5F6" w14:textId="77777777" w:rsidR="004B254D" w:rsidRDefault="004B254D">
            <w:pPr>
              <w:rPr>
                <w:rFonts w:hint="eastAsia"/>
              </w:rPr>
            </w:pPr>
            <w:r>
              <w:rPr>
                <w:rFonts w:ascii="var(--ff-code)" w:hAnsi="var(--ff-code)"/>
              </w:rPr>
              <w:lastRenderedPageBreak/>
              <w:t>c1.getDesirability();</w:t>
            </w:r>
          </w:p>
        </w:tc>
        <w:tc>
          <w:tcPr>
            <w:tcW w:w="2880" w:type="dxa"/>
          </w:tcPr>
          <w:p w14:paraId="6F83D000" w14:textId="77777777" w:rsidR="004B254D" w:rsidRDefault="004B254D">
            <w:pPr>
              <w:rPr>
                <w:rFonts w:hint="eastAsia"/>
              </w:rPr>
            </w:pPr>
            <w:r>
              <w:rPr>
                <w:rFonts w:ascii="var(--ff-code)" w:hAnsi="var(--ff-code)"/>
              </w:rPr>
              <w:t>65.0</w:t>
            </w:r>
          </w:p>
        </w:tc>
        <w:tc>
          <w:tcPr>
            <w:tcW w:w="2880" w:type="dxa"/>
          </w:tcPr>
          <w:p w14:paraId="2ECF94B3" w14:textId="77777777" w:rsidR="004B254D" w:rsidRDefault="004B254D">
            <w:pPr>
              <w:rPr>
                <w:rFonts w:hint="eastAsia"/>
              </w:rPr>
            </w:pPr>
            <w:r>
              <w:t xml:space="preserve">Because </w:t>
            </w:r>
            <w:r>
              <w:rPr>
                <w:rFonts w:ascii="var(--ff-code)" w:hAnsi="var(--ff-code)"/>
              </w:rPr>
              <w:t>c1</w:t>
            </w:r>
            <w:r>
              <w:t xml:space="preserve"> 's two single tables are the same height, its desirability is the average of 60.0 and 70.0.</w:t>
            </w:r>
          </w:p>
        </w:tc>
      </w:tr>
      <w:tr w:rsidR="004B254D" w14:paraId="33E7FEAF" w14:textId="77777777">
        <w:tc>
          <w:tcPr>
            <w:tcW w:w="2880" w:type="dxa"/>
          </w:tcPr>
          <w:p w14:paraId="4792DB03" w14:textId="77777777" w:rsidR="004B254D" w:rsidRDefault="004B254D">
            <w:pPr>
              <w:rPr>
                <w:rFonts w:hint="eastAsia"/>
              </w:rPr>
            </w:pPr>
            <w:r>
              <w:rPr>
                <w:rFonts w:ascii="var(--ff-code)" w:hAnsi="var(--ff-code)"/>
              </w:rPr>
              <w:t>CombinedTable c2 = new CombinedTable(t2, t3);</w:t>
            </w:r>
          </w:p>
        </w:tc>
        <w:tc>
          <w:tcPr>
            <w:tcW w:w="2880" w:type="dxa"/>
          </w:tcPr>
          <w:p w14:paraId="67E8E2D2" w14:textId="77777777" w:rsidR="004B254D" w:rsidRDefault="004B254D">
            <w:pPr>
              <w:rPr>
                <w:rFonts w:hint="eastAsia"/>
              </w:rPr>
            </w:pPr>
          </w:p>
        </w:tc>
        <w:tc>
          <w:tcPr>
            <w:tcW w:w="2880" w:type="dxa"/>
          </w:tcPr>
          <w:p w14:paraId="6C527F3B" w14:textId="77777777" w:rsidR="004B254D" w:rsidRDefault="004B254D">
            <w:pPr>
              <w:rPr>
                <w:rFonts w:hint="eastAsia"/>
              </w:rPr>
            </w:pPr>
            <w:r>
              <w:t xml:space="preserve">A </w:t>
            </w:r>
            <w:r>
              <w:rPr>
                <w:rFonts w:ascii="var(--ff-code)" w:hAnsi="var(--ff-code)"/>
              </w:rPr>
              <w:t>CombinedTable</w:t>
            </w:r>
            <w:r>
              <w:t xml:space="preserve"> is composed of two </w:t>
            </w:r>
            <w:r>
              <w:rPr>
                <w:rFonts w:ascii="var(--ff-code)" w:hAnsi="var(--ff-code)"/>
              </w:rPr>
              <w:t>SingleTable</w:t>
            </w:r>
            <w:r>
              <w:t xml:space="preserve"> objects.</w:t>
            </w:r>
          </w:p>
        </w:tc>
      </w:tr>
      <w:tr w:rsidR="004B254D" w14:paraId="2DA940E7" w14:textId="77777777">
        <w:tc>
          <w:tcPr>
            <w:tcW w:w="2880" w:type="dxa"/>
          </w:tcPr>
          <w:p w14:paraId="662249FA" w14:textId="77777777" w:rsidR="004B254D" w:rsidRDefault="004B254D">
            <w:pPr>
              <w:rPr>
                <w:rFonts w:hint="eastAsia"/>
              </w:rPr>
            </w:pPr>
            <w:r>
              <w:rPr>
                <w:rFonts w:ascii="var(--ff-code)" w:hAnsi="var(--ff-code)"/>
              </w:rPr>
              <w:t>c2.canSeat(18);</w:t>
            </w:r>
          </w:p>
        </w:tc>
        <w:tc>
          <w:tcPr>
            <w:tcW w:w="2880" w:type="dxa"/>
          </w:tcPr>
          <w:p w14:paraId="4C7CE3D2" w14:textId="77777777" w:rsidR="004B254D" w:rsidRDefault="004B254D">
            <w:pPr>
              <w:rPr>
                <w:rFonts w:hint="eastAsia"/>
              </w:rPr>
            </w:pPr>
            <w:r>
              <w:rPr>
                <w:rFonts w:ascii="var(--ff-code)" w:hAnsi="var(--ff-code)"/>
              </w:rPr>
              <w:t>true</w:t>
            </w:r>
          </w:p>
        </w:tc>
        <w:tc>
          <w:tcPr>
            <w:tcW w:w="2880" w:type="dxa"/>
          </w:tcPr>
          <w:p w14:paraId="6E3CCD9F" w14:textId="77777777" w:rsidR="004B254D" w:rsidRDefault="004B254D">
            <w:pPr>
              <w:rPr>
                <w:rFonts w:hint="eastAsia"/>
              </w:rPr>
            </w:pPr>
            <w:r>
              <w:t xml:space="preserve">Since its two single tables have a total of 20 seats, </w:t>
            </w:r>
            <w:r>
              <w:rPr>
                <w:rFonts w:ascii="var(--ff-code)" w:hAnsi="var(--ff-code)"/>
              </w:rPr>
              <w:t>c2</w:t>
            </w:r>
            <w:r>
              <w:t xml:space="preserve"> can seat 18 or fewer people.</w:t>
            </w:r>
          </w:p>
        </w:tc>
      </w:tr>
      <w:tr w:rsidR="004B254D" w14:paraId="2354B359" w14:textId="77777777">
        <w:tc>
          <w:tcPr>
            <w:tcW w:w="2880" w:type="dxa"/>
          </w:tcPr>
          <w:p w14:paraId="512BA65F" w14:textId="77777777" w:rsidR="004B254D" w:rsidRDefault="004B254D">
            <w:pPr>
              <w:rPr>
                <w:rFonts w:hint="eastAsia"/>
              </w:rPr>
            </w:pPr>
            <w:r>
              <w:rPr>
                <w:rFonts w:ascii="var(--ff-code)" w:hAnsi="var(--ff-code)"/>
              </w:rPr>
              <w:t>c2.getDesirability();</w:t>
            </w:r>
          </w:p>
        </w:tc>
        <w:tc>
          <w:tcPr>
            <w:tcW w:w="2880" w:type="dxa"/>
          </w:tcPr>
          <w:p w14:paraId="129A7D28" w14:textId="77777777" w:rsidR="004B254D" w:rsidRDefault="004B254D">
            <w:pPr>
              <w:rPr>
                <w:rFonts w:hint="eastAsia"/>
              </w:rPr>
            </w:pPr>
            <w:r>
              <w:rPr>
                <w:rFonts w:ascii="var(--ff-code)" w:hAnsi="var(--ff-code)"/>
              </w:rPr>
              <w:t>62.5</w:t>
            </w:r>
          </w:p>
        </w:tc>
        <w:tc>
          <w:tcPr>
            <w:tcW w:w="2880" w:type="dxa"/>
          </w:tcPr>
          <w:p w14:paraId="4BC0178F" w14:textId="77777777" w:rsidR="004B254D" w:rsidRDefault="004B254D">
            <w:pPr>
              <w:rPr>
                <w:rFonts w:hint="eastAsia"/>
              </w:rPr>
            </w:pPr>
            <w:r>
              <w:t xml:space="preserve">Because </w:t>
            </w:r>
            <w:r>
              <w:rPr>
                <w:rFonts w:ascii="var(--ff-code)" w:hAnsi="var(--ff-code)"/>
              </w:rPr>
              <w:t>c2</w:t>
            </w:r>
            <w:r>
              <w:t xml:space="preserve"> 's two single tables are </w:t>
            </w:r>
            <w:r>
              <w:rPr>
                <w:b/>
              </w:rPr>
              <w:t>not</w:t>
            </w:r>
            <w:r>
              <w:t xml:space="preserve"> the same height, its desirability is </w:t>
            </w:r>
            <w:r>
              <w:rPr>
                <w:b/>
              </w:rPr>
              <w:t>10 units less than</w:t>
            </w:r>
            <w:r>
              <w:t xml:space="preserve"> the average of 70.0 and 75.0.</w:t>
            </w:r>
          </w:p>
        </w:tc>
      </w:tr>
      <w:tr w:rsidR="004B254D" w14:paraId="6D066828" w14:textId="77777777">
        <w:tc>
          <w:tcPr>
            <w:tcW w:w="2880" w:type="dxa"/>
          </w:tcPr>
          <w:p w14:paraId="0371347A" w14:textId="77777777" w:rsidR="004B254D" w:rsidRDefault="004B254D">
            <w:pPr>
              <w:rPr>
                <w:rFonts w:hint="eastAsia"/>
              </w:rPr>
            </w:pPr>
            <w:r>
              <w:rPr>
                <w:rFonts w:ascii="var(--ff-code)" w:hAnsi="var(--ff-code)"/>
              </w:rPr>
              <w:t>t2.setViewQuality(80);</w:t>
            </w:r>
          </w:p>
        </w:tc>
        <w:tc>
          <w:tcPr>
            <w:tcW w:w="2880" w:type="dxa"/>
          </w:tcPr>
          <w:p w14:paraId="28F6E950" w14:textId="77777777" w:rsidR="004B254D" w:rsidRDefault="004B254D">
            <w:pPr>
              <w:rPr>
                <w:rFonts w:hint="eastAsia"/>
              </w:rPr>
            </w:pPr>
          </w:p>
        </w:tc>
        <w:tc>
          <w:tcPr>
            <w:tcW w:w="2880" w:type="dxa"/>
          </w:tcPr>
          <w:p w14:paraId="2361765C" w14:textId="77777777" w:rsidR="004B254D" w:rsidRDefault="004B254D">
            <w:pPr>
              <w:rPr>
                <w:rFonts w:hint="eastAsia"/>
              </w:rPr>
            </w:pPr>
            <w:r>
              <w:t xml:space="preserve">Changing the view quality of one of the tables that makes up </w:t>
            </w:r>
            <w:r>
              <w:rPr>
                <w:rFonts w:ascii="var(--ff-code)" w:hAnsi="var(--ff-code)"/>
              </w:rPr>
              <w:t>c2</w:t>
            </w:r>
            <w:r>
              <w:t xml:space="preserve"> changes the desirability of </w:t>
            </w:r>
            <w:r>
              <w:rPr>
                <w:rFonts w:ascii="var(--ff-code)" w:hAnsi="var(--ff-code)"/>
              </w:rPr>
              <w:t>c2</w:t>
            </w:r>
            <w:r>
              <w:t xml:space="preserve"> , as illustrated in the next line of the chart. Since </w:t>
            </w:r>
            <w:r>
              <w:rPr>
                <w:rFonts w:ascii="var(--ff-code)" w:hAnsi="var(--ff-code)"/>
              </w:rPr>
              <w:t>setViewQuality</w:t>
            </w:r>
            <w:r>
              <w:t xml:space="preserve"> is a </w:t>
            </w:r>
            <w:r>
              <w:rPr>
                <w:rFonts w:ascii="var(--ff-code)" w:hAnsi="var(--ff-code)"/>
              </w:rPr>
              <w:t>SingleTable</w:t>
            </w:r>
            <w:r>
              <w:t xml:space="preserve"> method, you do not need to write it.</w:t>
            </w:r>
          </w:p>
        </w:tc>
      </w:tr>
      <w:tr w:rsidR="004B254D" w14:paraId="145260AD" w14:textId="77777777">
        <w:tc>
          <w:tcPr>
            <w:tcW w:w="2880" w:type="dxa"/>
          </w:tcPr>
          <w:p w14:paraId="29D6C456" w14:textId="77777777" w:rsidR="004B254D" w:rsidRDefault="004B254D">
            <w:pPr>
              <w:rPr>
                <w:rFonts w:hint="eastAsia"/>
              </w:rPr>
            </w:pPr>
            <w:r>
              <w:rPr>
                <w:rFonts w:ascii="var(--ff-code)" w:hAnsi="var(--ff-code)"/>
              </w:rPr>
              <w:t>c2.getDesirability();</w:t>
            </w:r>
          </w:p>
        </w:tc>
        <w:tc>
          <w:tcPr>
            <w:tcW w:w="2880" w:type="dxa"/>
          </w:tcPr>
          <w:p w14:paraId="2F36F02F" w14:textId="77777777" w:rsidR="004B254D" w:rsidRDefault="004B254D">
            <w:pPr>
              <w:rPr>
                <w:rFonts w:hint="eastAsia"/>
              </w:rPr>
            </w:pPr>
            <w:r>
              <w:rPr>
                <w:rFonts w:ascii="var(--ff-code)" w:hAnsi="var(--ff-code)"/>
              </w:rPr>
              <w:t>67.5</w:t>
            </w:r>
          </w:p>
        </w:tc>
        <w:tc>
          <w:tcPr>
            <w:tcW w:w="2880" w:type="dxa"/>
          </w:tcPr>
          <w:p w14:paraId="69A905DA" w14:textId="77777777" w:rsidR="004B254D" w:rsidRDefault="004B254D">
            <w:pPr>
              <w:rPr>
                <w:rFonts w:hint="eastAsia"/>
              </w:rPr>
            </w:pPr>
            <w:r>
              <w:t xml:space="preserve">Because the view quality of </w:t>
            </w:r>
            <w:r>
              <w:rPr>
                <w:rFonts w:ascii="var(--ff-code)" w:hAnsi="var(--ff-code)"/>
              </w:rPr>
              <w:t>t2</w:t>
            </w:r>
            <w:r>
              <w:t xml:space="preserve"> changed, the desirability of </w:t>
            </w:r>
            <w:r>
              <w:rPr>
                <w:rFonts w:ascii="var(--ff-code)" w:hAnsi="var(--ff-code)"/>
              </w:rPr>
              <w:t>c2</w:t>
            </w:r>
            <w:r>
              <w:t xml:space="preserve"> has also changed.</w:t>
            </w:r>
          </w:p>
        </w:tc>
      </w:tr>
    </w:tbl>
    <w:p w14:paraId="37539694" w14:textId="77777777" w:rsidR="004B254D" w:rsidRDefault="004B254D">
      <w:pPr>
        <w:rPr>
          <w:rFonts w:hint="eastAsia"/>
        </w:rPr>
      </w:pPr>
    </w:p>
    <w:p w14:paraId="1CC47B6B" w14:textId="77777777" w:rsidR="004B254D" w:rsidRDefault="004B254D">
      <w:pPr>
        <w:rPr>
          <w:rFonts w:hint="eastAsia"/>
        </w:rPr>
      </w:pPr>
      <w:r>
        <w:t xml:space="preserve">The last line of the chart illustrates that when the characteristics of a </w:t>
      </w:r>
      <w:r>
        <w:rPr>
          <w:rFonts w:ascii="var(--ff-code)" w:hAnsi="var(--ff-code)"/>
        </w:rPr>
        <w:t>SingleTable</w:t>
      </w:r>
      <w:r>
        <w:t xml:space="preserve"> change, so do those of the </w:t>
      </w:r>
      <w:r>
        <w:rPr>
          <w:rFonts w:ascii="var(--ff-code)" w:hAnsi="var(--ff-code)"/>
        </w:rPr>
        <w:t>CombinedTable</w:t>
      </w:r>
      <w:r>
        <w:t xml:space="preserve"> that contains it.</w:t>
      </w:r>
    </w:p>
    <w:p w14:paraId="38BF6E92" w14:textId="77777777" w:rsidR="004B254D" w:rsidRDefault="004B254D">
      <w:pPr>
        <w:rPr>
          <w:rFonts w:hint="eastAsia"/>
        </w:rPr>
      </w:pPr>
      <w:r>
        <w:lastRenderedPageBreak/>
        <w:t xml:space="preserve">Write the complete </w:t>
      </w:r>
      <w:r>
        <w:rPr>
          <w:rFonts w:ascii="var(--ff-code)" w:hAnsi="var(--ff-code)"/>
        </w:rPr>
        <w:t>CombinedTable</w:t>
      </w:r>
      <w:r>
        <w:t xml:space="preserve"> class. Your implementation must meet all specifications and conform to the examples shown in the preceding chart.</w:t>
      </w:r>
    </w:p>
    <w:p w14:paraId="2301A172" w14:textId="77777777" w:rsidR="004B254D" w:rsidRPr="004B254D" w:rsidRDefault="004B254D">
      <w:pPr>
        <w:pStyle w:val="4"/>
      </w:pPr>
      <w:r w:rsidRPr="004B254D">
        <w:t xml:space="preserve">Part B · </w:t>
      </w:r>
      <w:r w:rsidRPr="004B254D">
        <w:t>中文思路与考点</w:t>
      </w:r>
    </w:p>
    <w:p w14:paraId="109B540E" w14:textId="77777777" w:rsidR="004B254D" w:rsidRDefault="004B254D" w:rsidP="004B254D">
      <w:pPr>
        <w:pStyle w:val="a0"/>
        <w:tabs>
          <w:tab w:val="num" w:pos="360"/>
        </w:tabs>
        <w:spacing w:after="200" w:line="276" w:lineRule="auto"/>
        <w:rPr>
          <w:rFonts w:hint="eastAsia"/>
        </w:rPr>
      </w:pPr>
      <w:r>
        <w:rPr>
          <w:b/>
        </w:rPr>
        <w:t>类设计</w:t>
      </w:r>
      <w:r>
        <w:t>：写出完整的</w:t>
      </w:r>
      <w:r>
        <w:t xml:space="preserve"> </w:t>
      </w:r>
      <w:r>
        <w:rPr>
          <w:rFonts w:ascii="var(--ff-code)" w:hAnsi="var(--ff-code)"/>
        </w:rPr>
        <w:t>CombinedTable</w:t>
      </w:r>
      <w:r>
        <w:t xml:space="preserve"> </w:t>
      </w:r>
      <w:r>
        <w:t>类，包含</w:t>
      </w:r>
      <w:r>
        <w:t xml:space="preserve"> 2 </w:t>
      </w:r>
      <w:r>
        <w:t>个</w:t>
      </w:r>
      <w:r>
        <w:t xml:space="preserve"> </w:t>
      </w:r>
      <w:r>
        <w:rPr>
          <w:rFonts w:ascii="var(--ff-code)" w:hAnsi="var(--ff-code)"/>
        </w:rPr>
        <w:t>private SingleTable</w:t>
      </w:r>
      <w:r>
        <w:t xml:space="preserve"> </w:t>
      </w:r>
      <w:r>
        <w:t>实例变量、带两个参数的</w:t>
      </w:r>
      <w:r>
        <w:t xml:space="preserve"> </w:t>
      </w:r>
      <w:r>
        <w:rPr>
          <w:rFonts w:ascii="var(--ff-code)" w:hAnsi="var(--ff-code)"/>
        </w:rPr>
        <w:t>public</w:t>
      </w:r>
      <w:r>
        <w:t xml:space="preserve"> </w:t>
      </w:r>
      <w:r>
        <w:t>构造器、</w:t>
      </w:r>
      <w:r>
        <w:rPr>
          <w:rFonts w:ascii="var(--ff-code)" w:hAnsi="var(--ff-code)"/>
        </w:rPr>
        <w:t>canSeat(int)</w:t>
      </w:r>
      <w:r>
        <w:t xml:space="preserve"> </w:t>
      </w:r>
      <w:r>
        <w:t>与</w:t>
      </w:r>
      <w:r>
        <w:t xml:space="preserve"> </w:t>
      </w:r>
      <w:r>
        <w:rPr>
          <w:rFonts w:ascii="var(--ff-code)" w:hAnsi="var(--ff-code)"/>
        </w:rPr>
        <w:t>getDesirability()</w:t>
      </w:r>
      <w:r>
        <w:t xml:space="preserve"> </w:t>
      </w:r>
      <w:r>
        <w:t>两个</w:t>
      </w:r>
      <w:r>
        <w:t xml:space="preserve"> </w:t>
      </w:r>
      <w:r>
        <w:rPr>
          <w:rFonts w:ascii="var(--ff-code)" w:hAnsi="var(--ff-code)"/>
        </w:rPr>
        <w:t>public</w:t>
      </w:r>
      <w:r>
        <w:t xml:space="preserve"> </w:t>
      </w:r>
      <w:r>
        <w:t>方法。</w:t>
      </w:r>
    </w:p>
    <w:p w14:paraId="31F4550F" w14:textId="77777777" w:rsidR="004B254D" w:rsidRDefault="004B254D" w:rsidP="004B254D">
      <w:pPr>
        <w:pStyle w:val="a0"/>
        <w:tabs>
          <w:tab w:val="num" w:pos="360"/>
        </w:tabs>
        <w:spacing w:after="200" w:line="276" w:lineRule="auto"/>
        <w:rPr>
          <w:rFonts w:hint="eastAsia"/>
        </w:rPr>
      </w:pPr>
      <w:r>
        <w:rPr>
          <w:b/>
        </w:rPr>
        <w:t>复合关系（</w:t>
      </w:r>
      <w:r>
        <w:rPr>
          <w:b/>
        </w:rPr>
        <w:t>has-a</w:t>
      </w:r>
      <w:r>
        <w:rPr>
          <w:b/>
        </w:rPr>
        <w:t>）</w:t>
      </w:r>
      <w:r>
        <w:t>：</w:t>
      </w:r>
      <w:r>
        <w:rPr>
          <w:rFonts w:ascii="var(--ff-code)" w:hAnsi="var(--ff-code)"/>
        </w:rPr>
        <w:t>CombinedTable</w:t>
      </w:r>
      <w:r>
        <w:t xml:space="preserve"> has two </w:t>
      </w:r>
      <w:r>
        <w:rPr>
          <w:rFonts w:ascii="var(--ff-code)" w:hAnsi="var(--ff-code)"/>
        </w:rPr>
        <w:t>SingleTable</w:t>
      </w:r>
      <w:r>
        <w:t>，所以实例变量是</w:t>
      </w:r>
      <w:r>
        <w:t xml:space="preserve"> </w:t>
      </w:r>
      <w:r>
        <w:rPr>
          <w:rFonts w:ascii="var(--ff-code)" w:hAnsi="var(--ff-code)"/>
        </w:rPr>
        <w:t>private SingleTable t1, t2;</w:t>
      </w:r>
      <w:r>
        <w:t>。</w:t>
      </w:r>
    </w:p>
    <w:p w14:paraId="056FEE3B" w14:textId="77777777" w:rsidR="004B254D" w:rsidRDefault="004B254D" w:rsidP="004B254D">
      <w:pPr>
        <w:pStyle w:val="a0"/>
        <w:tabs>
          <w:tab w:val="num" w:pos="360"/>
        </w:tabs>
        <w:spacing w:after="200" w:line="276" w:lineRule="auto"/>
        <w:rPr>
          <w:rFonts w:hint="eastAsia"/>
        </w:rPr>
      </w:pPr>
      <w:r>
        <w:rPr>
          <w:b/>
        </w:rPr>
        <w:t>不修改输入对象</w:t>
      </w:r>
      <w:r>
        <w:t>：构造器只接收并保存引用，不需要</w:t>
      </w:r>
      <w:r>
        <w:t xml:space="preserve"> </w:t>
      </w:r>
      <w:r>
        <w:rPr>
          <w:rFonts w:ascii="var(--ff-code)" w:hAnsi="var(--ff-code)"/>
        </w:rPr>
        <w:t>setViewQuality</w:t>
      </w:r>
      <w:r>
        <w:t xml:space="preserve"> </w:t>
      </w:r>
      <w:r>
        <w:t>之类的修改操作。</w:t>
      </w:r>
    </w:p>
    <w:p w14:paraId="3212EF61" w14:textId="77777777" w:rsidR="004B254D" w:rsidRDefault="004B254D" w:rsidP="004B254D">
      <w:pPr>
        <w:pStyle w:val="a0"/>
        <w:tabs>
          <w:tab w:val="num" w:pos="360"/>
        </w:tabs>
        <w:spacing w:after="200" w:line="276" w:lineRule="auto"/>
        <w:rPr>
          <w:rFonts w:hint="eastAsia"/>
        </w:rPr>
      </w:pPr>
      <w:r>
        <w:rPr>
          <w:rFonts w:ascii="var(--ff-code)" w:hAnsi="var(--ff-code)"/>
          <w:b/>
        </w:rPr>
        <w:t>canSeat(int numPeople)</w:t>
      </w:r>
      <w:r>
        <w:t>：返回</w:t>
      </w:r>
      <w:r>
        <w:t xml:space="preserve"> </w:t>
      </w:r>
      <w:r>
        <w:rPr>
          <w:rFonts w:ascii="var(--ff-code)" w:hAnsi="var(--ff-code)"/>
        </w:rPr>
        <w:t>numPeople ≤ t1.getNumSeats() + t2.getNumSeats() - 2</w:t>
      </w:r>
      <w:r>
        <w:t>；</w:t>
      </w:r>
    </w:p>
    <w:p w14:paraId="1B761A95" w14:textId="77777777" w:rsidR="004B254D" w:rsidRDefault="004B254D" w:rsidP="004B254D">
      <w:pPr>
        <w:pStyle w:val="a0"/>
        <w:tabs>
          <w:tab w:val="num" w:pos="360"/>
        </w:tabs>
        <w:spacing w:after="200" w:line="276" w:lineRule="auto"/>
        <w:rPr>
          <w:rFonts w:hint="eastAsia"/>
        </w:rPr>
      </w:pPr>
      <w:r>
        <w:rPr>
          <w:rFonts w:ascii="var(--ff-code)" w:hAnsi="var(--ff-code)"/>
          <w:b/>
        </w:rPr>
        <w:t>getDesirability()</w:t>
      </w:r>
      <w:r>
        <w:t>：先判等高，如相等返回</w:t>
      </w:r>
      <w:r>
        <w:t xml:space="preserve"> </w:t>
      </w:r>
      <w:r>
        <w:rPr>
          <w:rFonts w:ascii="var(--ff-code)" w:hAnsi="var(--ff-code)"/>
        </w:rPr>
        <w:t>(view1 + view2) / 2</w:t>
      </w:r>
      <w:r>
        <w:t>；否则返回</w:t>
      </w:r>
      <w:r>
        <w:t xml:space="preserve"> </w:t>
      </w:r>
      <w:r>
        <w:rPr>
          <w:rFonts w:ascii="var(--ff-code)" w:hAnsi="var(--ff-code)"/>
        </w:rPr>
        <w:t>(view1 + view2) / 2 - 10</w:t>
      </w:r>
      <w:r>
        <w:t>（</w:t>
      </w:r>
      <w:r>
        <w:rPr>
          <w:b/>
        </w:rPr>
        <w:t>注意是减</w:t>
      </w:r>
      <w:r>
        <w:rPr>
          <w:b/>
        </w:rPr>
        <w:t xml:space="preserve"> 10</w:t>
      </w:r>
      <w:r>
        <w:rPr>
          <w:b/>
        </w:rPr>
        <w:t>，不是取较小值</w:t>
      </w:r>
      <w:r>
        <w:t>）。</w:t>
      </w:r>
    </w:p>
    <w:p w14:paraId="1CE67E67" w14:textId="77777777" w:rsidR="004B254D" w:rsidRDefault="004B254D">
      <w:pPr>
        <w:rPr>
          <w:rFonts w:hint="eastAsia"/>
        </w:rPr>
      </w:pPr>
      <w:r>
        <w:rPr>
          <w:b/>
        </w:rPr>
        <w:t>考点</w:t>
      </w:r>
      <w:r>
        <w:t>：</w:t>
      </w:r>
      <w:r>
        <w:t xml:space="preserve">Topic 3.3 </w:t>
      </w:r>
      <w:r>
        <w:t>类结构、</w:t>
      </w:r>
      <w:r>
        <w:t xml:space="preserve">Topic 3.4 </w:t>
      </w:r>
      <w:r>
        <w:t>构造器、</w:t>
      </w:r>
      <w:r>
        <w:t xml:space="preserve">Topic 3.5 </w:t>
      </w:r>
      <w:r>
        <w:t>方法（带返回值</w:t>
      </w:r>
      <w:r>
        <w:t xml:space="preserve"> + </w:t>
      </w:r>
      <w:r>
        <w:t>带参数）、</w:t>
      </w:r>
      <w:r>
        <w:t>Topic 3.9 this</w:t>
      </w:r>
      <w:r>
        <w:t>（用于参数与实例变量重名时消歧义）。</w:t>
      </w:r>
    </w:p>
    <w:p w14:paraId="518BF8B4" w14:textId="77777777" w:rsidR="004B254D" w:rsidRPr="004B254D" w:rsidRDefault="004B254D">
      <w:pPr>
        <w:pStyle w:val="4"/>
      </w:pPr>
      <w:r w:rsidRPr="004B254D">
        <w:t xml:space="preserve">Part C · </w:t>
      </w:r>
      <w:r w:rsidRPr="004B254D">
        <w:t>参考解法（</w:t>
      </w:r>
      <w:r w:rsidRPr="004B254D">
        <w:t>Java</w:t>
      </w:r>
      <w:r w:rsidRPr="004B254D">
        <w:t>）</w:t>
      </w:r>
    </w:p>
    <w:p w14:paraId="01D0EF94" w14:textId="77777777" w:rsidR="004B254D" w:rsidRDefault="004B254D">
      <w:pPr>
        <w:spacing w:line="360" w:lineRule="auto"/>
        <w:rPr>
          <w:rFonts w:hint="eastAsia"/>
        </w:rPr>
      </w:pPr>
      <w:r>
        <w:rPr>
          <w:rFonts w:ascii="var(--ff-code)" w:hAnsi="var(--ff-code)"/>
        </w:rPr>
        <w:t>public class CombinedTable</w:t>
      </w:r>
      <w:r>
        <w:rPr>
          <w:rFonts w:ascii="var(--ff-code)" w:hAnsi="var(--ff-code)"/>
        </w:rPr>
        <w:br/>
        <w:t>{</w:t>
      </w:r>
      <w:r>
        <w:rPr>
          <w:rFonts w:ascii="var(--ff-code)" w:hAnsi="var(--ff-code)"/>
        </w:rPr>
        <w:br/>
        <w:t xml:space="preserve">    private SingleTable t1;</w:t>
      </w:r>
      <w:r>
        <w:rPr>
          <w:rFonts w:ascii="var(--ff-code)" w:hAnsi="var(--ff-code)"/>
        </w:rPr>
        <w:br/>
        <w:t xml:space="preserve">    private SingleTable t2;</w:t>
      </w:r>
      <w:r>
        <w:rPr>
          <w:rFonts w:ascii="var(--ff-code)" w:hAnsi="var(--ff-code)"/>
        </w:rPr>
        <w:br/>
      </w:r>
      <w:r>
        <w:rPr>
          <w:rFonts w:ascii="var(--ff-code)" w:hAnsi="var(--ff-code)"/>
        </w:rPr>
        <w:br/>
        <w:t xml:space="preserve">    public CombinedTable(SingleTable t1, SingleTable t2)</w:t>
      </w:r>
      <w:r>
        <w:rPr>
          <w:rFonts w:ascii="var(--ff-code)" w:hAnsi="var(--ff-code)"/>
        </w:rPr>
        <w:br/>
        <w:t xml:space="preserve">    {</w:t>
      </w:r>
      <w:r>
        <w:rPr>
          <w:rFonts w:ascii="var(--ff-code)" w:hAnsi="var(--ff-code)"/>
        </w:rPr>
        <w:br/>
        <w:t xml:space="preserve">        this.t1 = t1;</w:t>
      </w:r>
      <w:r>
        <w:rPr>
          <w:rFonts w:ascii="var(--ff-code)" w:hAnsi="var(--ff-code)"/>
        </w:rPr>
        <w:br/>
        <w:t xml:space="preserve">        this.t2 = t2;</w:t>
      </w:r>
      <w:r>
        <w:rPr>
          <w:rFonts w:ascii="var(--ff-code)" w:hAnsi="var(--ff-code)"/>
        </w:rPr>
        <w:br/>
        <w:t xml:space="preserve">    }</w:t>
      </w:r>
      <w:r>
        <w:rPr>
          <w:rFonts w:ascii="var(--ff-code)" w:hAnsi="var(--ff-code)"/>
        </w:rPr>
        <w:br/>
      </w:r>
      <w:r>
        <w:rPr>
          <w:rFonts w:ascii="var(--ff-code)" w:hAnsi="var(--ff-code)"/>
        </w:rPr>
        <w:br/>
        <w:t xml:space="preserve">    /** Returns true if the given number of customers can be seated</w:t>
      </w:r>
      <w:r>
        <w:rPr>
          <w:rFonts w:ascii="var(--ff-code)" w:hAnsi="var(--ff-code)"/>
        </w:rPr>
        <w:br/>
        <w:t xml:space="preserve">     *  at this combined table. */</w:t>
      </w:r>
      <w:r>
        <w:rPr>
          <w:rFonts w:ascii="var(--ff-code)" w:hAnsi="var(--ff-code)"/>
        </w:rPr>
        <w:br/>
        <w:t xml:space="preserve">    public boolean canSeat(int numCustomers)</w:t>
      </w:r>
      <w:r>
        <w:rPr>
          <w:rFonts w:ascii="var(--ff-code)" w:hAnsi="var(--ff-code)"/>
        </w:rPr>
        <w:br/>
        <w:t xml:space="preserve">    {</w:t>
      </w:r>
      <w:r>
        <w:rPr>
          <w:rFonts w:ascii="var(--ff-code)" w:hAnsi="var(--ff-code)"/>
        </w:rPr>
        <w:br/>
        <w:t xml:space="preserve">        return numCustomers &lt;= t1.getNumSeats() + t2.getNumSeats() - 2;</w:t>
      </w:r>
      <w:r>
        <w:rPr>
          <w:rFonts w:ascii="var(--ff-code)" w:hAnsi="var(--ff-code)"/>
        </w:rPr>
        <w:br/>
        <w:t xml:space="preserve">    }</w:t>
      </w:r>
      <w:r>
        <w:rPr>
          <w:rFonts w:ascii="var(--ff-code)" w:hAnsi="var(--ff-code)"/>
        </w:rPr>
        <w:br/>
      </w:r>
      <w:r>
        <w:rPr>
          <w:rFonts w:ascii="var(--ff-code)" w:hAnsi="var(--ff-code)"/>
        </w:rPr>
        <w:lastRenderedPageBreak/>
        <w:br/>
        <w:t xml:space="preserve">    /** Returns the desirability of this combined table. */</w:t>
      </w:r>
      <w:r>
        <w:rPr>
          <w:rFonts w:ascii="var(--ff-code)" w:hAnsi="var(--ff-code)"/>
        </w:rPr>
        <w:br/>
        <w:t xml:space="preserve">    public double getDesirability()</w:t>
      </w:r>
      <w:r>
        <w:rPr>
          <w:rFonts w:ascii="var(--ff-code)" w:hAnsi="var(--ff-code)"/>
        </w:rPr>
        <w:br/>
        <w:t xml:space="preserve">    {</w:t>
      </w:r>
      <w:r>
        <w:rPr>
          <w:rFonts w:ascii="var(--ff-code)" w:hAnsi="var(--ff-code)"/>
        </w:rPr>
        <w:br/>
        <w:t xml:space="preserve">        double avg = (t1.getViewQuality() + t2.getViewQuality()) / 2;</w:t>
      </w:r>
      <w:r>
        <w:rPr>
          <w:rFonts w:ascii="var(--ff-code)" w:hAnsi="var(--ff-code)"/>
        </w:rPr>
        <w:br/>
        <w:t xml:space="preserve">        if (t1.getHeight() == t2.getHeight())</w:t>
      </w:r>
      <w:r>
        <w:rPr>
          <w:rFonts w:ascii="var(--ff-code)" w:hAnsi="var(--ff-code)"/>
        </w:rPr>
        <w:br/>
        <w:t xml:space="preserve">        {</w:t>
      </w:r>
      <w:r>
        <w:rPr>
          <w:rFonts w:ascii="var(--ff-code)" w:hAnsi="var(--ff-code)"/>
        </w:rPr>
        <w:br/>
        <w:t xml:space="preserve">            return avg;</w:t>
      </w:r>
      <w:r>
        <w:rPr>
          <w:rFonts w:ascii="var(--ff-code)" w:hAnsi="var(--ff-code)"/>
        </w:rPr>
        <w:br/>
        <w:t xml:space="preserve">        }</w:t>
      </w:r>
      <w:r>
        <w:rPr>
          <w:rFonts w:ascii="var(--ff-code)" w:hAnsi="var(--ff-code)"/>
        </w:rPr>
        <w:br/>
        <w:t xml:space="preserve">        return avg - 10;</w:t>
      </w:r>
      <w:r>
        <w:rPr>
          <w:rFonts w:ascii="var(--ff-code)" w:hAnsi="var(--ff-code)"/>
        </w:rPr>
        <w:br/>
        <w:t xml:space="preserve">    }</w:t>
      </w:r>
      <w:r>
        <w:rPr>
          <w:rFonts w:ascii="var(--ff-code)" w:hAnsi="var(--ff-code)"/>
        </w:rPr>
        <w:br/>
        <w:t>}</w:t>
      </w:r>
      <w:r>
        <w:rPr>
          <w:rFonts w:ascii="var(--ff-code)" w:hAnsi="var(--ff-code)"/>
        </w:rPr>
        <w:br/>
      </w:r>
    </w:p>
    <w:p w14:paraId="4783C09B" w14:textId="77777777" w:rsidR="004B254D" w:rsidRPr="004B254D" w:rsidRDefault="004B254D">
      <w:pPr>
        <w:pStyle w:val="4"/>
      </w:pPr>
      <w:r w:rsidRPr="004B254D">
        <w:t xml:space="preserve">Part D · </w:t>
      </w:r>
      <w:r w:rsidRPr="004B254D">
        <w:t>评分要点</w:t>
      </w:r>
    </w:p>
    <w:p w14:paraId="2480CADC" w14:textId="77777777" w:rsidR="004B254D" w:rsidRDefault="004B254D" w:rsidP="004B254D">
      <w:pPr>
        <w:pStyle w:val="a0"/>
        <w:tabs>
          <w:tab w:val="num" w:pos="360"/>
        </w:tabs>
        <w:spacing w:after="200" w:line="276" w:lineRule="auto"/>
        <w:rPr>
          <w:rFonts w:hint="eastAsia"/>
        </w:rPr>
      </w:pPr>
      <w:r>
        <w:t>正确声明</w:t>
      </w:r>
      <w:r>
        <w:t xml:space="preserve"> </w:t>
      </w:r>
      <w:r>
        <w:rPr>
          <w:rFonts w:ascii="var(--ff-code)" w:hAnsi="var(--ff-code)"/>
        </w:rPr>
        <w:t>private SingleTable t1, t2;</w:t>
      </w:r>
      <w:r>
        <w:t xml:space="preserve"> </w:t>
      </w:r>
      <w:r>
        <w:t>两个实例变量；</w:t>
      </w:r>
    </w:p>
    <w:p w14:paraId="7BF32E83" w14:textId="77777777" w:rsidR="004B254D" w:rsidRDefault="004B254D" w:rsidP="004B254D">
      <w:pPr>
        <w:pStyle w:val="a0"/>
        <w:tabs>
          <w:tab w:val="num" w:pos="360"/>
        </w:tabs>
        <w:spacing w:after="200" w:line="276" w:lineRule="auto"/>
        <w:rPr>
          <w:rFonts w:hint="eastAsia"/>
        </w:rPr>
      </w:pPr>
      <w:r>
        <w:t>构造器</w:t>
      </w:r>
      <w:r>
        <w:t xml:space="preserve"> </w:t>
      </w:r>
      <w:r>
        <w:rPr>
          <w:rFonts w:ascii="var(--ff-code)" w:hAnsi="var(--ff-code)"/>
        </w:rPr>
        <w:t>public CombinedTable(SingleTable, SingleTable)</w:t>
      </w:r>
      <w:r>
        <w:t xml:space="preserve"> </w:t>
      </w:r>
      <w:r>
        <w:t>用</w:t>
      </w:r>
      <w:r>
        <w:t xml:space="preserve"> </w:t>
      </w:r>
      <w:r>
        <w:rPr>
          <w:rFonts w:ascii="var(--ff-code)" w:hAnsi="var(--ff-code)"/>
        </w:rPr>
        <w:t>this.t1/t2</w:t>
      </w:r>
      <w:r>
        <w:t xml:space="preserve"> </w:t>
      </w:r>
      <w:r>
        <w:t>接收参数；</w:t>
      </w:r>
    </w:p>
    <w:p w14:paraId="3B4C5A91" w14:textId="77777777" w:rsidR="004B254D" w:rsidRDefault="004B254D" w:rsidP="004B254D">
      <w:pPr>
        <w:pStyle w:val="a0"/>
        <w:tabs>
          <w:tab w:val="num" w:pos="360"/>
        </w:tabs>
        <w:spacing w:after="200" w:line="276" w:lineRule="auto"/>
        <w:rPr>
          <w:rFonts w:hint="eastAsia"/>
        </w:rPr>
      </w:pPr>
      <w:r>
        <w:rPr>
          <w:rFonts w:ascii="var(--ff-code)" w:hAnsi="var(--ff-code)"/>
        </w:rPr>
        <w:t>canSeat(int)</w:t>
      </w:r>
      <w:r>
        <w:t xml:space="preserve"> </w:t>
      </w:r>
      <w:r>
        <w:t>返回</w:t>
      </w:r>
      <w:r>
        <w:t xml:space="preserve"> </w:t>
      </w:r>
      <w:r>
        <w:rPr>
          <w:rFonts w:ascii="var(--ff-code)" w:hAnsi="var(--ff-code)"/>
        </w:rPr>
        <w:t>numCustomers ≤ t1.getNumSeats() + t2.getNumSeats() - 2</w:t>
      </w:r>
      <w:r>
        <w:t>；</w:t>
      </w:r>
    </w:p>
    <w:p w14:paraId="7B3B33A1" w14:textId="77777777" w:rsidR="004B254D" w:rsidRDefault="004B254D" w:rsidP="004B254D">
      <w:pPr>
        <w:pStyle w:val="a0"/>
        <w:tabs>
          <w:tab w:val="num" w:pos="360"/>
        </w:tabs>
        <w:spacing w:after="200" w:line="276" w:lineRule="auto"/>
        <w:rPr>
          <w:rFonts w:hint="eastAsia"/>
        </w:rPr>
      </w:pPr>
      <w:r>
        <w:rPr>
          <w:rFonts w:ascii="var(--ff-code)" w:hAnsi="var(--ff-code)"/>
        </w:rPr>
        <w:t>getDesirability()</w:t>
      </w:r>
      <w:r>
        <w:t xml:space="preserve"> </w:t>
      </w:r>
      <w:r>
        <w:t>中先计算</w:t>
      </w:r>
      <w:r>
        <w:t xml:space="preserve"> </w:t>
      </w:r>
      <w:r>
        <w:rPr>
          <w:rFonts w:ascii="var(--ff-code)" w:hAnsi="var(--ff-code)"/>
        </w:rPr>
        <w:t>avg = (v1 + v2) / 2</w:t>
      </w:r>
      <w:r>
        <w:t>，再用</w:t>
      </w:r>
      <w:r>
        <w:t xml:space="preserve"> </w:t>
      </w:r>
      <w:r>
        <w:rPr>
          <w:rFonts w:ascii="var(--ff-code)" w:hAnsi="var(--ff-code)"/>
        </w:rPr>
        <w:t>if (t1.getHeight() == t2.getHeight())</w:t>
      </w:r>
      <w:r>
        <w:t xml:space="preserve"> </w:t>
      </w:r>
      <w:r>
        <w:t>区分两种情况；</w:t>
      </w:r>
    </w:p>
    <w:p w14:paraId="2938A838" w14:textId="77777777" w:rsidR="004B254D" w:rsidRDefault="004B254D" w:rsidP="004B254D">
      <w:pPr>
        <w:pStyle w:val="a0"/>
        <w:tabs>
          <w:tab w:val="num" w:pos="360"/>
        </w:tabs>
        <w:spacing w:after="200" w:line="276" w:lineRule="auto"/>
        <w:rPr>
          <w:rFonts w:hint="eastAsia"/>
        </w:rPr>
      </w:pPr>
      <w:r>
        <w:t>等高时返回</w:t>
      </w:r>
      <w:r>
        <w:t xml:space="preserve"> </w:t>
      </w:r>
      <w:r>
        <w:rPr>
          <w:rFonts w:ascii="var(--ff-code)" w:hAnsi="var(--ff-code)"/>
        </w:rPr>
        <w:t>avg</w:t>
      </w:r>
      <w:r>
        <w:t>；</w:t>
      </w:r>
      <w:r>
        <w:rPr>
          <w:b/>
        </w:rPr>
        <w:t>不等高时返回</w:t>
      </w:r>
      <w:r>
        <w:rPr>
          <w:b/>
        </w:rPr>
        <w:t xml:space="preserve"> </w:t>
      </w:r>
      <w:r>
        <w:rPr>
          <w:rFonts w:ascii="var(--ff-code)" w:hAnsi="var(--ff-code)"/>
          <w:b/>
        </w:rPr>
        <w:t>avg - 10</w:t>
      </w:r>
      <w:r>
        <w:t>（常见错误：写成</w:t>
      </w:r>
      <w:r>
        <w:t xml:space="preserve"> </w:t>
      </w:r>
      <w:r>
        <w:rPr>
          <w:rFonts w:ascii="var(--ff-code)" w:hAnsi="var(--ff-code)"/>
        </w:rPr>
        <w:t>Math.min(...)</w:t>
      </w:r>
      <w:r>
        <w:t>）；</w:t>
      </w:r>
    </w:p>
    <w:p w14:paraId="7D9A2237" w14:textId="77777777" w:rsidR="004B254D" w:rsidRDefault="004B254D" w:rsidP="004B254D">
      <w:pPr>
        <w:pStyle w:val="a0"/>
        <w:tabs>
          <w:tab w:val="num" w:pos="360"/>
        </w:tabs>
        <w:spacing w:after="200" w:line="276" w:lineRule="auto"/>
        <w:rPr>
          <w:rFonts w:hint="eastAsia"/>
        </w:rPr>
      </w:pPr>
      <w:r>
        <w:rPr>
          <w:rFonts w:ascii="var(--ff-code)" w:hAnsi="var(--ff-code)"/>
        </w:rPr>
        <w:t>t2.setViewQuality(80)</w:t>
      </w:r>
      <w:r>
        <w:t xml:space="preserve"> </w:t>
      </w:r>
      <w:r>
        <w:t>后</w:t>
      </w:r>
      <w:r>
        <w:t xml:space="preserve"> </w:t>
      </w:r>
      <w:r>
        <w:rPr>
          <w:rFonts w:ascii="var(--ff-code)" w:hAnsi="var(--ff-code)"/>
        </w:rPr>
        <w:t>c2.getDesirability()</w:t>
      </w:r>
      <w:r>
        <w:t xml:space="preserve"> </w:t>
      </w:r>
      <w:r>
        <w:t>变化，体现「共享引用语义」（不存副本）；</w:t>
      </w:r>
    </w:p>
    <w:p w14:paraId="1D1F88D3" w14:textId="77777777" w:rsidR="004B254D" w:rsidRDefault="004B254D" w:rsidP="004B254D">
      <w:pPr>
        <w:pStyle w:val="a0"/>
        <w:tabs>
          <w:tab w:val="num" w:pos="360"/>
        </w:tabs>
        <w:spacing w:after="200" w:line="276" w:lineRule="auto"/>
        <w:rPr>
          <w:rFonts w:hint="eastAsia"/>
        </w:rPr>
      </w:pPr>
      <w:r>
        <w:t>整个类要求无</w:t>
      </w:r>
      <w:r>
        <w:t xml:space="preserve"> </w:t>
      </w:r>
      <w:r>
        <w:rPr>
          <w:rFonts w:ascii="var(--ff-code)" w:hAnsi="var(--ff-code)"/>
        </w:rPr>
        <w:t>static</w:t>
      </w:r>
      <w:r>
        <w:t xml:space="preserve"> </w:t>
      </w:r>
      <w:r>
        <w:t>修饰（因为依赖具体对象）。</w:t>
      </w:r>
    </w:p>
    <w:p w14:paraId="5DD0CF68" w14:textId="77777777" w:rsidR="004B254D" w:rsidRDefault="004B254D">
      <w:pPr>
        <w:pBdr>
          <w:bottom w:val="single" w:sz="6" w:space="1" w:color="auto"/>
        </w:pBdr>
        <w:rPr>
          <w:rFonts w:hint="eastAsia"/>
        </w:rPr>
      </w:pPr>
    </w:p>
    <w:p w14:paraId="2EB1B0EF" w14:textId="77777777" w:rsidR="004B254D" w:rsidRPr="004B254D" w:rsidRDefault="004B254D">
      <w:pPr>
        <w:pStyle w:val="31"/>
      </w:pPr>
      <w:bookmarkStart w:id="117" w:name="_Toc240537840"/>
      <w:r w:rsidRPr="004B254D">
        <w:t>FRQ-2</w:t>
      </w:r>
      <w:r w:rsidRPr="004B254D">
        <w:t>（</w:t>
      </w:r>
      <w:r w:rsidRPr="004B254D">
        <w:t>2023 International Q2 · Sign</w:t>
      </w:r>
      <w:r w:rsidRPr="004B254D">
        <w:t>）</w:t>
      </w:r>
      <w:bookmarkEnd w:id="117"/>
    </w:p>
    <w:p w14:paraId="71DD86BB" w14:textId="77777777" w:rsidR="004B254D" w:rsidRPr="004B254D" w:rsidRDefault="004B254D">
      <w:pPr>
        <w:pStyle w:val="4"/>
      </w:pPr>
      <w:r w:rsidRPr="004B254D">
        <w:t>Part A · Official English Wording (from College Board 2023 FRQ #2)</w:t>
      </w:r>
    </w:p>
    <w:p w14:paraId="5A869FD4" w14:textId="77777777" w:rsidR="004B254D" w:rsidRDefault="004B254D">
      <w:pPr>
        <w:rPr>
          <w:rFonts w:hint="eastAsia"/>
        </w:rPr>
      </w:pPr>
      <w:r>
        <w:t xml:space="preserve">This question involves methods that distribute text across lines of an electronic sign. The electronic sign and the text to be displayed on it are represented by the </w:t>
      </w:r>
      <w:r>
        <w:rPr>
          <w:rFonts w:ascii="var(--ff-code)" w:hAnsi="var(--ff-code)"/>
        </w:rPr>
        <w:t>Sign</w:t>
      </w:r>
      <w:r>
        <w:t xml:space="preserve"> class. You will write the complete </w:t>
      </w:r>
      <w:r>
        <w:rPr>
          <w:rFonts w:ascii="var(--ff-code)" w:hAnsi="var(--ff-code)"/>
        </w:rPr>
        <w:t>Sign</w:t>
      </w:r>
      <w:r>
        <w:t xml:space="preserve"> class, which contains a constructor and two methods.</w:t>
      </w:r>
    </w:p>
    <w:p w14:paraId="79AE776E" w14:textId="77777777" w:rsidR="004B254D" w:rsidRDefault="004B254D">
      <w:pPr>
        <w:rPr>
          <w:rFonts w:hint="eastAsia"/>
        </w:rPr>
      </w:pPr>
      <w:r>
        <w:t xml:space="preserve">The </w:t>
      </w:r>
      <w:r>
        <w:rPr>
          <w:rFonts w:ascii="var(--ff-code)" w:hAnsi="var(--ff-code)"/>
        </w:rPr>
        <w:t>Sign</w:t>
      </w:r>
      <w:r>
        <w:t xml:space="preserve"> class constructor has two parameters. The first parameter is a </w:t>
      </w:r>
      <w:r>
        <w:rPr>
          <w:rFonts w:ascii="var(--ff-code)" w:hAnsi="var(--ff-code)"/>
        </w:rPr>
        <w:t>String</w:t>
      </w:r>
      <w:r>
        <w:t xml:space="preserve"> that contains the message to be displayed on the sign. The second parameter is an </w:t>
      </w:r>
      <w:r>
        <w:rPr>
          <w:rFonts w:ascii="var(--ff-code)" w:hAnsi="var(--ff-code)"/>
        </w:rPr>
        <w:t>int</w:t>
      </w:r>
      <w:r>
        <w:t xml:space="preserve"> </w:t>
      </w:r>
      <w:r>
        <w:lastRenderedPageBreak/>
        <w:t>that contains the width of each line of the sign. The width is the positive maximum number of characters that can be displayed on a single line of the sign.</w:t>
      </w:r>
    </w:p>
    <w:p w14:paraId="3528BAFC" w14:textId="77777777" w:rsidR="004B254D" w:rsidRDefault="004B254D">
      <w:pPr>
        <w:rPr>
          <w:rFonts w:hint="eastAsia"/>
        </w:rPr>
      </w:pPr>
      <w:r>
        <w:t>A sign contains as many lines as are necessary to display the entire message. The message is split among the lines of the sign without regard to spaces or punctuation. Only the last line of the sign may contain fewer characters than the width indicated by the constructor parameter.</w:t>
      </w:r>
    </w:p>
    <w:p w14:paraId="769A317B" w14:textId="77777777" w:rsidR="004B254D" w:rsidRDefault="004B254D">
      <w:pPr>
        <w:rPr>
          <w:rFonts w:hint="eastAsia"/>
        </w:rPr>
      </w:pPr>
      <w:r>
        <w:t xml:space="preserve">The following are examples of a message displayed on signs of different widths. Assume that in each example, the sign is declared with the width specified in the first column of the table and with the message </w:t>
      </w:r>
      <w:r>
        <w:rPr>
          <w:rFonts w:ascii="var(--ff-code)" w:hAnsi="var(--ff-code)"/>
        </w:rPr>
        <w:t>"Everything on sale, please come in"</w:t>
      </w:r>
      <w:r>
        <w:t>, which contains 34 characters.</w:t>
      </w:r>
    </w:p>
    <w:tbl>
      <w:tblPr>
        <w:tblW w:w="0" w:type="auto"/>
        <w:tblLook w:val="04A0" w:firstRow="1" w:lastRow="0" w:firstColumn="1" w:lastColumn="0" w:noHBand="0" w:noVBand="1"/>
      </w:tblPr>
      <w:tblGrid>
        <w:gridCol w:w="4260"/>
        <w:gridCol w:w="4268"/>
      </w:tblGrid>
      <w:tr w:rsidR="004B254D" w14:paraId="2B2D05F4" w14:textId="77777777">
        <w:tc>
          <w:tcPr>
            <w:tcW w:w="4320" w:type="dxa"/>
          </w:tcPr>
          <w:p w14:paraId="14693705" w14:textId="77777777" w:rsidR="004B254D" w:rsidRDefault="004B254D">
            <w:pPr>
              <w:rPr>
                <w:rFonts w:hint="eastAsia"/>
              </w:rPr>
            </w:pPr>
            <w:r>
              <w:rPr>
                <w:b/>
              </w:rPr>
              <w:t>Width</w:t>
            </w:r>
          </w:p>
        </w:tc>
        <w:tc>
          <w:tcPr>
            <w:tcW w:w="4320" w:type="dxa"/>
          </w:tcPr>
          <w:p w14:paraId="23706DB2" w14:textId="77777777" w:rsidR="004B254D" w:rsidRDefault="004B254D">
            <w:pPr>
              <w:rPr>
                <w:rFonts w:hint="eastAsia"/>
              </w:rPr>
            </w:pPr>
            <w:r>
              <w:rPr>
                <w:b/>
              </w:rPr>
              <w:t>Lines of Text</w:t>
            </w:r>
          </w:p>
        </w:tc>
      </w:tr>
      <w:tr w:rsidR="004B254D" w14:paraId="0D57CBFB" w14:textId="77777777">
        <w:tc>
          <w:tcPr>
            <w:tcW w:w="4320" w:type="dxa"/>
          </w:tcPr>
          <w:p w14:paraId="794A35A2" w14:textId="77777777" w:rsidR="004B254D" w:rsidRDefault="004B254D">
            <w:pPr>
              <w:rPr>
                <w:rFonts w:hint="eastAsia"/>
              </w:rPr>
            </w:pPr>
            <w:r>
              <w:t>12</w:t>
            </w:r>
          </w:p>
        </w:tc>
        <w:tc>
          <w:tcPr>
            <w:tcW w:w="4320" w:type="dxa"/>
          </w:tcPr>
          <w:p w14:paraId="2EF87972" w14:textId="77777777" w:rsidR="004B254D" w:rsidRDefault="004B254D">
            <w:pPr>
              <w:rPr>
                <w:rFonts w:hint="eastAsia"/>
              </w:rPr>
            </w:pPr>
            <w:r>
              <w:rPr>
                <w:rFonts w:ascii="var(--ff-code)" w:hAnsi="var(--ff-code)"/>
              </w:rPr>
              <w:t>Everything on</w:t>
            </w:r>
            <w:r>
              <w:t xml:space="preserve"> </w:t>
            </w:r>
            <w:r>
              <w:br/>
              <w:t xml:space="preserve"> </w:t>
            </w:r>
            <w:r>
              <w:rPr>
                <w:rFonts w:ascii="var(--ff-code)" w:hAnsi="var(--ff-code)"/>
              </w:rPr>
              <w:t>sale, please</w:t>
            </w:r>
            <w:r>
              <w:t xml:space="preserve"> </w:t>
            </w:r>
            <w:r>
              <w:br/>
              <w:t xml:space="preserve"> </w:t>
            </w:r>
            <w:r>
              <w:rPr>
                <w:rFonts w:ascii="var(--ff-code)" w:hAnsi="var(--ff-code)"/>
              </w:rPr>
              <w:t>come in</w:t>
            </w:r>
          </w:p>
        </w:tc>
      </w:tr>
      <w:tr w:rsidR="004B254D" w14:paraId="4434F740" w14:textId="77777777">
        <w:tc>
          <w:tcPr>
            <w:tcW w:w="4320" w:type="dxa"/>
          </w:tcPr>
          <w:p w14:paraId="7C390D2F" w14:textId="77777777" w:rsidR="004B254D" w:rsidRDefault="004B254D">
            <w:pPr>
              <w:rPr>
                <w:rFonts w:hint="eastAsia"/>
              </w:rPr>
            </w:pPr>
            <w:r>
              <w:t>17</w:t>
            </w:r>
          </w:p>
        </w:tc>
        <w:tc>
          <w:tcPr>
            <w:tcW w:w="4320" w:type="dxa"/>
          </w:tcPr>
          <w:p w14:paraId="33BBBC56" w14:textId="77777777" w:rsidR="004B254D" w:rsidRDefault="004B254D">
            <w:pPr>
              <w:rPr>
                <w:rFonts w:hint="eastAsia"/>
              </w:rPr>
            </w:pPr>
            <w:r>
              <w:rPr>
                <w:rFonts w:ascii="var(--ff-code)" w:hAnsi="var(--ff-code)"/>
              </w:rPr>
              <w:t>Everything on sale,</w:t>
            </w:r>
            <w:r>
              <w:t xml:space="preserve"> </w:t>
            </w:r>
            <w:r>
              <w:br/>
              <w:t xml:space="preserve"> </w:t>
            </w:r>
            <w:r>
              <w:rPr>
                <w:rFonts w:ascii="var(--ff-code)" w:hAnsi="var(--ff-code)"/>
              </w:rPr>
              <w:t>please come in</w:t>
            </w:r>
          </w:p>
        </w:tc>
      </w:tr>
      <w:tr w:rsidR="004B254D" w14:paraId="01AB40C2" w14:textId="77777777">
        <w:tc>
          <w:tcPr>
            <w:tcW w:w="4320" w:type="dxa"/>
          </w:tcPr>
          <w:p w14:paraId="3EFE1B15" w14:textId="77777777" w:rsidR="004B254D" w:rsidRDefault="004B254D">
            <w:pPr>
              <w:rPr>
                <w:rFonts w:hint="eastAsia"/>
              </w:rPr>
            </w:pPr>
            <w:r>
              <w:t>34</w:t>
            </w:r>
          </w:p>
        </w:tc>
        <w:tc>
          <w:tcPr>
            <w:tcW w:w="4320" w:type="dxa"/>
          </w:tcPr>
          <w:p w14:paraId="3561BD63" w14:textId="77777777" w:rsidR="004B254D" w:rsidRDefault="004B254D">
            <w:pPr>
              <w:rPr>
                <w:rFonts w:hint="eastAsia"/>
              </w:rPr>
            </w:pPr>
            <w:r>
              <w:rPr>
                <w:rFonts w:ascii="var(--ff-code)" w:hAnsi="var(--ff-code)"/>
              </w:rPr>
              <w:t>Everything on sale, please come in</w:t>
            </w:r>
          </w:p>
        </w:tc>
      </w:tr>
    </w:tbl>
    <w:p w14:paraId="21DFF206" w14:textId="77777777" w:rsidR="004B254D" w:rsidRDefault="004B254D">
      <w:pPr>
        <w:rPr>
          <w:rFonts w:hint="eastAsia"/>
        </w:rPr>
      </w:pPr>
    </w:p>
    <w:p w14:paraId="275495B8" w14:textId="77777777" w:rsidR="004B254D" w:rsidRDefault="004B254D">
      <w:pPr>
        <w:rPr>
          <w:rFonts w:hint="eastAsia"/>
        </w:rPr>
      </w:pPr>
      <w:r>
        <w:t xml:space="preserve">In the previous examples, </w:t>
      </w:r>
      <w:r>
        <w:rPr>
          <w:rFonts w:ascii="var(--ff-code)" w:hAnsi="var(--ff-code)"/>
        </w:rPr>
        <w:t>numberOfLines</w:t>
      </w:r>
      <w:r>
        <w:t xml:space="preserve"> would return </w:t>
      </w:r>
      <w:r>
        <w:rPr>
          <w:b/>
        </w:rPr>
        <w:t>3, 2, and 1</w:t>
      </w:r>
      <w:r>
        <w:t>, respectively, for the sign widths shown in the table.</w:t>
      </w:r>
    </w:p>
    <w:p w14:paraId="73006D89" w14:textId="77777777" w:rsidR="004B254D" w:rsidRDefault="004B254D">
      <w:pPr>
        <w:rPr>
          <w:rFonts w:hint="eastAsia"/>
        </w:rPr>
      </w:pPr>
      <w:r>
        <w:t xml:space="preserve">In addition to the constructor, the </w:t>
      </w:r>
      <w:r>
        <w:rPr>
          <w:rFonts w:ascii="var(--ff-code)" w:hAnsi="var(--ff-code)"/>
        </w:rPr>
        <w:t>Sign</w:t>
      </w:r>
      <w:r>
        <w:t xml:space="preserve"> class contains two methods.</w:t>
      </w:r>
    </w:p>
    <w:p w14:paraId="72771BB9" w14:textId="77777777" w:rsidR="004B254D" w:rsidRDefault="004B254D" w:rsidP="004B254D">
      <w:pPr>
        <w:pStyle w:val="a0"/>
        <w:tabs>
          <w:tab w:val="num" w:pos="360"/>
        </w:tabs>
        <w:spacing w:after="200" w:line="276" w:lineRule="auto"/>
        <w:rPr>
          <w:rFonts w:hint="eastAsia"/>
        </w:rPr>
      </w:pPr>
      <w:r>
        <w:t xml:space="preserve">The </w:t>
      </w:r>
      <w:r>
        <w:rPr>
          <w:rFonts w:ascii="var(--ff-code)" w:hAnsi="var(--ff-code)"/>
        </w:rPr>
        <w:t>numberOfLines</w:t>
      </w:r>
      <w:r>
        <w:t xml:space="preserve"> method returns an </w:t>
      </w:r>
      <w:r>
        <w:rPr>
          <w:rFonts w:ascii="var(--ff-code)" w:hAnsi="var(--ff-code)"/>
        </w:rPr>
        <w:t>int</w:t>
      </w:r>
      <w:r>
        <w:t xml:space="preserve"> representing the number of lines needed to display the text on the sign.</w:t>
      </w:r>
    </w:p>
    <w:p w14:paraId="5E6F8B41" w14:textId="77777777" w:rsidR="004B254D" w:rsidRDefault="004B254D" w:rsidP="004B254D">
      <w:pPr>
        <w:pStyle w:val="a0"/>
        <w:tabs>
          <w:tab w:val="num" w:pos="360"/>
        </w:tabs>
        <w:spacing w:after="200" w:line="276" w:lineRule="auto"/>
        <w:rPr>
          <w:rFonts w:hint="eastAsia"/>
        </w:rPr>
      </w:pPr>
      <w:r>
        <w:t xml:space="preserve">The </w:t>
      </w:r>
      <w:r>
        <w:rPr>
          <w:rFonts w:ascii="var(--ff-code)" w:hAnsi="var(--ff-code)"/>
        </w:rPr>
        <w:t>getLines</w:t>
      </w:r>
      <w:r>
        <w:t xml:space="preserve"> method returns a </w:t>
      </w:r>
      <w:r>
        <w:rPr>
          <w:rFonts w:ascii="var(--ff-code)" w:hAnsi="var(--ff-code)"/>
        </w:rPr>
        <w:t>String</w:t>
      </w:r>
      <w:r>
        <w:t xml:space="preserve"> containing the message broken into lines separated by semicolons (</w:t>
      </w:r>
      <w:r>
        <w:rPr>
          <w:rFonts w:ascii="var(--ff-code)" w:hAnsi="var(--ff-code)"/>
        </w:rPr>
        <w:t>;</w:t>
      </w:r>
      <w:r>
        <w:t xml:space="preserve">) or returns </w:t>
      </w:r>
      <w:r>
        <w:rPr>
          <w:rFonts w:ascii="var(--ff-code)" w:hAnsi="var(--ff-code)"/>
        </w:rPr>
        <w:t>null</w:t>
      </w:r>
      <w:r>
        <w:t xml:space="preserve"> if the message is the empty string. The constructor parameter that contains the message to be displayed will </w:t>
      </w:r>
      <w:r>
        <w:rPr>
          <w:b/>
        </w:rPr>
        <w:t>not</w:t>
      </w:r>
      <w:r>
        <w:t xml:space="preserve"> include any semicolons. As an example, in the first row of the preceding table, </w:t>
      </w:r>
      <w:r>
        <w:rPr>
          <w:rFonts w:ascii="var(--ff-code)" w:hAnsi="var(--ff-code)"/>
        </w:rPr>
        <w:t>getLines</w:t>
      </w:r>
      <w:r>
        <w:t xml:space="preserve"> would return </w:t>
      </w:r>
      <w:r>
        <w:rPr>
          <w:rFonts w:ascii="var(--ff-code)" w:hAnsi="var(--ff-code)"/>
        </w:rPr>
        <w:t>"Everything on s;ale, please com;e in"</w:t>
      </w:r>
      <w:r>
        <w:t xml:space="preserve">. </w:t>
      </w:r>
      <w:r>
        <w:rPr>
          <w:b/>
        </w:rPr>
        <w:t>No semicolon should appear at the end</w:t>
      </w:r>
      <w:r>
        <w:t xml:space="preserve"> of the </w:t>
      </w:r>
      <w:r>
        <w:rPr>
          <w:rFonts w:ascii="var(--ff-code)" w:hAnsi="var(--ff-code)"/>
        </w:rPr>
        <w:t>String</w:t>
      </w:r>
      <w:r>
        <w:t xml:space="preserve"> returned by </w:t>
      </w:r>
      <w:r>
        <w:rPr>
          <w:rFonts w:ascii="var(--ff-code)" w:hAnsi="var(--ff-code)"/>
        </w:rPr>
        <w:t>getLines</w:t>
      </w:r>
      <w:r>
        <w:t>.</w:t>
      </w:r>
    </w:p>
    <w:p w14:paraId="783E30F9" w14:textId="77777777" w:rsidR="004B254D" w:rsidRDefault="004B254D">
      <w:pPr>
        <w:rPr>
          <w:rFonts w:hint="eastAsia"/>
        </w:rPr>
      </w:pPr>
      <w:r>
        <w:t xml:space="preserve">The following table contains a sample code execution sequence and the corresponding results. The code execution sequence appears in a class other than </w:t>
      </w:r>
      <w:r>
        <w:rPr>
          <w:rFonts w:ascii="var(--ff-code)" w:hAnsi="var(--ff-code)"/>
        </w:rPr>
        <w:t>Sign</w:t>
      </w:r>
      <w:r>
        <w:t>.</w:t>
      </w:r>
    </w:p>
    <w:tbl>
      <w:tblPr>
        <w:tblW w:w="0" w:type="auto"/>
        <w:tblLook w:val="04A0" w:firstRow="1" w:lastRow="0" w:firstColumn="1" w:lastColumn="0" w:noHBand="0" w:noVBand="1"/>
      </w:tblPr>
      <w:tblGrid>
        <w:gridCol w:w="2136"/>
        <w:gridCol w:w="2660"/>
        <w:gridCol w:w="1912"/>
        <w:gridCol w:w="1820"/>
      </w:tblGrid>
      <w:tr w:rsidR="004B254D" w14:paraId="1B947347" w14:textId="77777777">
        <w:tc>
          <w:tcPr>
            <w:tcW w:w="2160" w:type="dxa"/>
          </w:tcPr>
          <w:p w14:paraId="04E9C409" w14:textId="77777777" w:rsidR="004B254D" w:rsidRDefault="004B254D">
            <w:pPr>
              <w:rPr>
                <w:rFonts w:hint="eastAsia"/>
              </w:rPr>
            </w:pPr>
            <w:r>
              <w:rPr>
                <w:b/>
              </w:rPr>
              <w:t>Statement</w:t>
            </w:r>
          </w:p>
        </w:tc>
        <w:tc>
          <w:tcPr>
            <w:tcW w:w="2160" w:type="dxa"/>
          </w:tcPr>
          <w:p w14:paraId="17123F40" w14:textId="77777777" w:rsidR="004B254D" w:rsidRDefault="004B254D">
            <w:pPr>
              <w:rPr>
                <w:rFonts w:hint="eastAsia"/>
              </w:rPr>
            </w:pPr>
            <w:r>
              <w:rPr>
                <w:b/>
              </w:rPr>
              <w:t>Method Call</w:t>
            </w:r>
          </w:p>
        </w:tc>
        <w:tc>
          <w:tcPr>
            <w:tcW w:w="2160" w:type="dxa"/>
          </w:tcPr>
          <w:p w14:paraId="321133A5" w14:textId="77777777" w:rsidR="004B254D" w:rsidRDefault="004B254D">
            <w:pPr>
              <w:rPr>
                <w:rFonts w:hint="eastAsia"/>
              </w:rPr>
            </w:pPr>
            <w:r>
              <w:rPr>
                <w:b/>
              </w:rPr>
              <w:t>Return Value (blank if none)</w:t>
            </w:r>
          </w:p>
        </w:tc>
        <w:tc>
          <w:tcPr>
            <w:tcW w:w="2160" w:type="dxa"/>
          </w:tcPr>
          <w:p w14:paraId="58F72006" w14:textId="77777777" w:rsidR="004B254D" w:rsidRDefault="004B254D">
            <w:pPr>
              <w:rPr>
                <w:rFonts w:hint="eastAsia"/>
              </w:rPr>
            </w:pPr>
            <w:r>
              <w:rPr>
                <w:b/>
              </w:rPr>
              <w:t>Explanation</w:t>
            </w:r>
          </w:p>
        </w:tc>
      </w:tr>
      <w:tr w:rsidR="004B254D" w14:paraId="134E908A" w14:textId="77777777">
        <w:tc>
          <w:tcPr>
            <w:tcW w:w="2160" w:type="dxa"/>
          </w:tcPr>
          <w:p w14:paraId="29173041" w14:textId="77777777" w:rsidR="004B254D" w:rsidRDefault="004B254D">
            <w:pPr>
              <w:rPr>
                <w:rFonts w:hint="eastAsia"/>
              </w:rPr>
            </w:pPr>
            <w:r>
              <w:rPr>
                <w:rFonts w:ascii="var(--ff-code)" w:hAnsi="var(--ff-code)"/>
              </w:rPr>
              <w:t xml:space="preserve">String str; int </w:t>
            </w:r>
            <w:r>
              <w:rPr>
                <w:rFonts w:ascii="var(--ff-code)" w:hAnsi="var(--ff-code)"/>
              </w:rPr>
              <w:lastRenderedPageBreak/>
              <w:t>x;</w:t>
            </w:r>
          </w:p>
        </w:tc>
        <w:tc>
          <w:tcPr>
            <w:tcW w:w="2160" w:type="dxa"/>
          </w:tcPr>
          <w:p w14:paraId="79A2EFB2" w14:textId="77777777" w:rsidR="004B254D" w:rsidRDefault="004B254D">
            <w:pPr>
              <w:rPr>
                <w:rFonts w:hint="eastAsia"/>
              </w:rPr>
            </w:pPr>
          </w:p>
        </w:tc>
        <w:tc>
          <w:tcPr>
            <w:tcW w:w="2160" w:type="dxa"/>
          </w:tcPr>
          <w:p w14:paraId="7AD287CE" w14:textId="77777777" w:rsidR="004B254D" w:rsidRDefault="004B254D">
            <w:pPr>
              <w:rPr>
                <w:rFonts w:hint="eastAsia"/>
              </w:rPr>
            </w:pPr>
          </w:p>
        </w:tc>
        <w:tc>
          <w:tcPr>
            <w:tcW w:w="2160" w:type="dxa"/>
          </w:tcPr>
          <w:p w14:paraId="79B0EBAF" w14:textId="77777777" w:rsidR="004B254D" w:rsidRDefault="004B254D">
            <w:pPr>
              <w:rPr>
                <w:rFonts w:hint="eastAsia"/>
              </w:rPr>
            </w:pPr>
          </w:p>
        </w:tc>
      </w:tr>
      <w:tr w:rsidR="004B254D" w14:paraId="3E43B7E6" w14:textId="77777777">
        <w:tc>
          <w:tcPr>
            <w:tcW w:w="2160" w:type="dxa"/>
          </w:tcPr>
          <w:p w14:paraId="480BAA44" w14:textId="77777777" w:rsidR="004B254D" w:rsidRDefault="004B254D">
            <w:pPr>
              <w:rPr>
                <w:rFonts w:hint="eastAsia"/>
              </w:rPr>
            </w:pPr>
            <w:r>
              <w:rPr>
                <w:rFonts w:ascii="var(--ff-code)" w:hAnsi="var(--ff-code)"/>
              </w:rPr>
              <w:t>Sign sign1 = new Sign("ABC222DE", 3);</w:t>
            </w:r>
          </w:p>
        </w:tc>
        <w:tc>
          <w:tcPr>
            <w:tcW w:w="2160" w:type="dxa"/>
          </w:tcPr>
          <w:p w14:paraId="028FCC06" w14:textId="77777777" w:rsidR="004B254D" w:rsidRDefault="004B254D">
            <w:pPr>
              <w:rPr>
                <w:rFonts w:hint="eastAsia"/>
              </w:rPr>
            </w:pPr>
          </w:p>
        </w:tc>
        <w:tc>
          <w:tcPr>
            <w:tcW w:w="2160" w:type="dxa"/>
          </w:tcPr>
          <w:p w14:paraId="6192A312" w14:textId="77777777" w:rsidR="004B254D" w:rsidRDefault="004B254D">
            <w:pPr>
              <w:rPr>
                <w:rFonts w:hint="eastAsia"/>
              </w:rPr>
            </w:pPr>
          </w:p>
        </w:tc>
        <w:tc>
          <w:tcPr>
            <w:tcW w:w="2160" w:type="dxa"/>
          </w:tcPr>
          <w:p w14:paraId="5186DFC7" w14:textId="77777777" w:rsidR="004B254D" w:rsidRDefault="004B254D">
            <w:pPr>
              <w:rPr>
                <w:rFonts w:hint="eastAsia"/>
              </w:rPr>
            </w:pPr>
            <w:r>
              <w:t xml:space="preserve">The message for </w:t>
            </w:r>
            <w:r>
              <w:rPr>
                <w:rFonts w:ascii="var(--ff-code)" w:hAnsi="var(--ff-code)"/>
              </w:rPr>
              <w:t>sign1</w:t>
            </w:r>
            <w:r>
              <w:t xml:space="preserve"> contains 8 characters, and the sign has lines of width 3.</w:t>
            </w:r>
          </w:p>
        </w:tc>
      </w:tr>
      <w:tr w:rsidR="004B254D" w14:paraId="787D8367" w14:textId="77777777">
        <w:tc>
          <w:tcPr>
            <w:tcW w:w="2160" w:type="dxa"/>
          </w:tcPr>
          <w:p w14:paraId="46F2CDE4" w14:textId="77777777" w:rsidR="004B254D" w:rsidRDefault="004B254D">
            <w:pPr>
              <w:rPr>
                <w:rFonts w:hint="eastAsia"/>
              </w:rPr>
            </w:pPr>
          </w:p>
        </w:tc>
        <w:tc>
          <w:tcPr>
            <w:tcW w:w="2160" w:type="dxa"/>
          </w:tcPr>
          <w:p w14:paraId="6BD18DC6" w14:textId="77777777" w:rsidR="004B254D" w:rsidRDefault="004B254D">
            <w:pPr>
              <w:rPr>
                <w:rFonts w:hint="eastAsia"/>
              </w:rPr>
            </w:pPr>
            <w:r>
              <w:rPr>
                <w:rFonts w:ascii="var(--ff-code)" w:hAnsi="var(--ff-code)"/>
              </w:rPr>
              <w:t>x = sign1.numberOfLines();</w:t>
            </w:r>
          </w:p>
        </w:tc>
        <w:tc>
          <w:tcPr>
            <w:tcW w:w="2160" w:type="dxa"/>
          </w:tcPr>
          <w:p w14:paraId="6138DEFC" w14:textId="77777777" w:rsidR="004B254D" w:rsidRDefault="004B254D">
            <w:pPr>
              <w:rPr>
                <w:rFonts w:hint="eastAsia"/>
              </w:rPr>
            </w:pPr>
            <w:r>
              <w:rPr>
                <w:rFonts w:ascii="var(--ff-code)" w:hAnsi="var(--ff-code)"/>
              </w:rPr>
              <w:t>3</w:t>
            </w:r>
          </w:p>
        </w:tc>
        <w:tc>
          <w:tcPr>
            <w:tcW w:w="2160" w:type="dxa"/>
          </w:tcPr>
          <w:p w14:paraId="5DCF65B4" w14:textId="77777777" w:rsidR="004B254D" w:rsidRDefault="004B254D">
            <w:pPr>
              <w:rPr>
                <w:rFonts w:hint="eastAsia"/>
              </w:rPr>
            </w:pPr>
            <w:r>
              <w:t>The sign needs three lines to display the 8-character message on a sign with lines of width 3.</w:t>
            </w:r>
          </w:p>
        </w:tc>
      </w:tr>
      <w:tr w:rsidR="004B254D" w14:paraId="5C1E9C27" w14:textId="77777777">
        <w:tc>
          <w:tcPr>
            <w:tcW w:w="2160" w:type="dxa"/>
          </w:tcPr>
          <w:p w14:paraId="0226FE88" w14:textId="77777777" w:rsidR="004B254D" w:rsidRDefault="004B254D">
            <w:pPr>
              <w:rPr>
                <w:rFonts w:hint="eastAsia"/>
              </w:rPr>
            </w:pPr>
          </w:p>
        </w:tc>
        <w:tc>
          <w:tcPr>
            <w:tcW w:w="2160" w:type="dxa"/>
          </w:tcPr>
          <w:p w14:paraId="2CFF617A" w14:textId="77777777" w:rsidR="004B254D" w:rsidRDefault="004B254D">
            <w:pPr>
              <w:rPr>
                <w:rFonts w:hint="eastAsia"/>
              </w:rPr>
            </w:pPr>
            <w:r>
              <w:rPr>
                <w:rFonts w:ascii="var(--ff-code)" w:hAnsi="var(--ff-code)"/>
              </w:rPr>
              <w:t>str = sign1.getLines();</w:t>
            </w:r>
          </w:p>
        </w:tc>
        <w:tc>
          <w:tcPr>
            <w:tcW w:w="2160" w:type="dxa"/>
          </w:tcPr>
          <w:p w14:paraId="5C4B5665" w14:textId="77777777" w:rsidR="004B254D" w:rsidRDefault="004B254D">
            <w:pPr>
              <w:rPr>
                <w:rFonts w:hint="eastAsia"/>
              </w:rPr>
            </w:pPr>
            <w:r>
              <w:rPr>
                <w:rFonts w:ascii="var(--ff-code)" w:hAnsi="var(--ff-code)"/>
              </w:rPr>
              <w:t>"ABC;222;DE"</w:t>
            </w:r>
          </w:p>
        </w:tc>
        <w:tc>
          <w:tcPr>
            <w:tcW w:w="2160" w:type="dxa"/>
          </w:tcPr>
          <w:p w14:paraId="513E3FB3" w14:textId="77777777" w:rsidR="004B254D" w:rsidRDefault="004B254D">
            <w:pPr>
              <w:rPr>
                <w:rFonts w:hint="eastAsia"/>
              </w:rPr>
            </w:pPr>
            <w:r>
              <w:t>Semicolons separate the text displayed on the first, second, and third lines of the sign.</w:t>
            </w:r>
          </w:p>
        </w:tc>
      </w:tr>
      <w:tr w:rsidR="004B254D" w14:paraId="1FB50A30" w14:textId="77777777">
        <w:tc>
          <w:tcPr>
            <w:tcW w:w="2160" w:type="dxa"/>
          </w:tcPr>
          <w:p w14:paraId="1D59741D" w14:textId="77777777" w:rsidR="004B254D" w:rsidRDefault="004B254D">
            <w:pPr>
              <w:rPr>
                <w:rFonts w:hint="eastAsia"/>
              </w:rPr>
            </w:pPr>
          </w:p>
        </w:tc>
        <w:tc>
          <w:tcPr>
            <w:tcW w:w="2160" w:type="dxa"/>
          </w:tcPr>
          <w:p w14:paraId="0BC83E40" w14:textId="77777777" w:rsidR="004B254D" w:rsidRDefault="004B254D">
            <w:pPr>
              <w:rPr>
                <w:rFonts w:hint="eastAsia"/>
              </w:rPr>
            </w:pPr>
            <w:r>
              <w:rPr>
                <w:rFonts w:ascii="var(--ff-code)" w:hAnsi="var(--ff-code)"/>
              </w:rPr>
              <w:t>str = sign1.getLines();</w:t>
            </w:r>
          </w:p>
        </w:tc>
        <w:tc>
          <w:tcPr>
            <w:tcW w:w="2160" w:type="dxa"/>
          </w:tcPr>
          <w:p w14:paraId="1C08DC31" w14:textId="77777777" w:rsidR="004B254D" w:rsidRDefault="004B254D">
            <w:pPr>
              <w:rPr>
                <w:rFonts w:hint="eastAsia"/>
              </w:rPr>
            </w:pPr>
            <w:r>
              <w:rPr>
                <w:rFonts w:ascii="var(--ff-code)" w:hAnsi="var(--ff-code)"/>
              </w:rPr>
              <w:t>"ABC;222;DE"</w:t>
            </w:r>
          </w:p>
        </w:tc>
        <w:tc>
          <w:tcPr>
            <w:tcW w:w="2160" w:type="dxa"/>
          </w:tcPr>
          <w:p w14:paraId="1AF40D75" w14:textId="77777777" w:rsidR="004B254D" w:rsidRDefault="004B254D">
            <w:pPr>
              <w:rPr>
                <w:rFonts w:hint="eastAsia"/>
              </w:rPr>
            </w:pPr>
            <w:r>
              <w:t xml:space="preserve">Successive calls to </w:t>
            </w:r>
            <w:r>
              <w:rPr>
                <w:rFonts w:ascii="var(--ff-code)" w:hAnsi="var(--ff-code)"/>
              </w:rPr>
              <w:t>getLines</w:t>
            </w:r>
            <w:r>
              <w:t xml:space="preserve"> return the same value.</w:t>
            </w:r>
          </w:p>
        </w:tc>
      </w:tr>
      <w:tr w:rsidR="004B254D" w14:paraId="62710BE6" w14:textId="77777777">
        <w:tc>
          <w:tcPr>
            <w:tcW w:w="2160" w:type="dxa"/>
          </w:tcPr>
          <w:p w14:paraId="7F548E41" w14:textId="77777777" w:rsidR="004B254D" w:rsidRDefault="004B254D">
            <w:pPr>
              <w:rPr>
                <w:rFonts w:hint="eastAsia"/>
              </w:rPr>
            </w:pPr>
            <w:r>
              <w:rPr>
                <w:rFonts w:ascii="var(--ff-code)" w:hAnsi="var(--ff-code)"/>
              </w:rPr>
              <w:t>Sign sign2 = new Sign("ABCD", 10);</w:t>
            </w:r>
          </w:p>
        </w:tc>
        <w:tc>
          <w:tcPr>
            <w:tcW w:w="2160" w:type="dxa"/>
          </w:tcPr>
          <w:p w14:paraId="69E24401" w14:textId="77777777" w:rsidR="004B254D" w:rsidRDefault="004B254D">
            <w:pPr>
              <w:rPr>
                <w:rFonts w:hint="eastAsia"/>
              </w:rPr>
            </w:pPr>
          </w:p>
        </w:tc>
        <w:tc>
          <w:tcPr>
            <w:tcW w:w="2160" w:type="dxa"/>
          </w:tcPr>
          <w:p w14:paraId="2857C5E3" w14:textId="77777777" w:rsidR="004B254D" w:rsidRDefault="004B254D">
            <w:pPr>
              <w:rPr>
                <w:rFonts w:hint="eastAsia"/>
              </w:rPr>
            </w:pPr>
          </w:p>
        </w:tc>
        <w:tc>
          <w:tcPr>
            <w:tcW w:w="2160" w:type="dxa"/>
          </w:tcPr>
          <w:p w14:paraId="4A4F620B" w14:textId="77777777" w:rsidR="004B254D" w:rsidRDefault="004B254D">
            <w:pPr>
              <w:rPr>
                <w:rFonts w:hint="eastAsia"/>
              </w:rPr>
            </w:pPr>
            <w:r>
              <w:t xml:space="preserve">The message for </w:t>
            </w:r>
            <w:r>
              <w:rPr>
                <w:rFonts w:ascii="var(--ff-code)" w:hAnsi="var(--ff-code)"/>
              </w:rPr>
              <w:t>sign2</w:t>
            </w:r>
            <w:r>
              <w:t xml:space="preserve"> contains 4 characters, and the sign has lines of width 10.</w:t>
            </w:r>
          </w:p>
        </w:tc>
      </w:tr>
      <w:tr w:rsidR="004B254D" w14:paraId="5A372B44" w14:textId="77777777">
        <w:tc>
          <w:tcPr>
            <w:tcW w:w="2160" w:type="dxa"/>
          </w:tcPr>
          <w:p w14:paraId="25E25078" w14:textId="77777777" w:rsidR="004B254D" w:rsidRDefault="004B254D">
            <w:pPr>
              <w:rPr>
                <w:rFonts w:hint="eastAsia"/>
              </w:rPr>
            </w:pPr>
          </w:p>
        </w:tc>
        <w:tc>
          <w:tcPr>
            <w:tcW w:w="2160" w:type="dxa"/>
          </w:tcPr>
          <w:p w14:paraId="7635E43B" w14:textId="77777777" w:rsidR="004B254D" w:rsidRDefault="004B254D">
            <w:pPr>
              <w:rPr>
                <w:rFonts w:hint="eastAsia"/>
              </w:rPr>
            </w:pPr>
            <w:r>
              <w:rPr>
                <w:rFonts w:ascii="var(--ff-code)" w:hAnsi="var(--ff-code)"/>
              </w:rPr>
              <w:t>x = sign2.numberOfLines();</w:t>
            </w:r>
          </w:p>
        </w:tc>
        <w:tc>
          <w:tcPr>
            <w:tcW w:w="2160" w:type="dxa"/>
          </w:tcPr>
          <w:p w14:paraId="0C81A712" w14:textId="77777777" w:rsidR="004B254D" w:rsidRDefault="004B254D">
            <w:pPr>
              <w:rPr>
                <w:rFonts w:hint="eastAsia"/>
              </w:rPr>
            </w:pPr>
            <w:r>
              <w:rPr>
                <w:rFonts w:ascii="var(--ff-code)" w:hAnsi="var(--ff-code)"/>
              </w:rPr>
              <w:t>1</w:t>
            </w:r>
          </w:p>
        </w:tc>
        <w:tc>
          <w:tcPr>
            <w:tcW w:w="2160" w:type="dxa"/>
          </w:tcPr>
          <w:p w14:paraId="64F305EC" w14:textId="77777777" w:rsidR="004B254D" w:rsidRDefault="004B254D">
            <w:pPr>
              <w:rPr>
                <w:rFonts w:hint="eastAsia"/>
              </w:rPr>
            </w:pPr>
            <w:r>
              <w:t xml:space="preserve">The sign needs one line to display the 4-character message on a sign with lines </w:t>
            </w:r>
            <w:r>
              <w:lastRenderedPageBreak/>
              <w:t>of width 10.</w:t>
            </w:r>
          </w:p>
        </w:tc>
      </w:tr>
      <w:tr w:rsidR="004B254D" w14:paraId="6477F1C5" w14:textId="77777777">
        <w:tc>
          <w:tcPr>
            <w:tcW w:w="2160" w:type="dxa"/>
          </w:tcPr>
          <w:p w14:paraId="1183A533" w14:textId="77777777" w:rsidR="004B254D" w:rsidRDefault="004B254D">
            <w:pPr>
              <w:rPr>
                <w:rFonts w:hint="eastAsia"/>
              </w:rPr>
            </w:pPr>
          </w:p>
        </w:tc>
        <w:tc>
          <w:tcPr>
            <w:tcW w:w="2160" w:type="dxa"/>
          </w:tcPr>
          <w:p w14:paraId="026552AC" w14:textId="77777777" w:rsidR="004B254D" w:rsidRDefault="004B254D">
            <w:pPr>
              <w:rPr>
                <w:rFonts w:hint="eastAsia"/>
              </w:rPr>
            </w:pPr>
            <w:r>
              <w:rPr>
                <w:rFonts w:ascii="var(--ff-code)" w:hAnsi="var(--ff-code)"/>
              </w:rPr>
              <w:t>str = sign2.getLines();</w:t>
            </w:r>
          </w:p>
        </w:tc>
        <w:tc>
          <w:tcPr>
            <w:tcW w:w="2160" w:type="dxa"/>
          </w:tcPr>
          <w:p w14:paraId="04214C5B" w14:textId="77777777" w:rsidR="004B254D" w:rsidRDefault="004B254D">
            <w:pPr>
              <w:rPr>
                <w:rFonts w:hint="eastAsia"/>
              </w:rPr>
            </w:pPr>
            <w:r>
              <w:rPr>
                <w:rFonts w:ascii="var(--ff-code)" w:hAnsi="var(--ff-code)"/>
              </w:rPr>
              <w:t>"ABCD"</w:t>
            </w:r>
          </w:p>
        </w:tc>
        <w:tc>
          <w:tcPr>
            <w:tcW w:w="2160" w:type="dxa"/>
          </w:tcPr>
          <w:p w14:paraId="0C7AF78F" w14:textId="77777777" w:rsidR="004B254D" w:rsidRDefault="004B254D">
            <w:pPr>
              <w:rPr>
                <w:rFonts w:hint="eastAsia"/>
              </w:rPr>
            </w:pPr>
            <w:r>
              <w:t>No semicolon appears, since the text to be displayed fits on the first line of the sign.</w:t>
            </w:r>
          </w:p>
        </w:tc>
      </w:tr>
      <w:tr w:rsidR="004B254D" w14:paraId="267E66EB" w14:textId="77777777">
        <w:tc>
          <w:tcPr>
            <w:tcW w:w="2160" w:type="dxa"/>
          </w:tcPr>
          <w:p w14:paraId="6882F26D" w14:textId="77777777" w:rsidR="004B254D" w:rsidRDefault="004B254D">
            <w:pPr>
              <w:rPr>
                <w:rFonts w:hint="eastAsia"/>
              </w:rPr>
            </w:pPr>
            <w:r>
              <w:rPr>
                <w:rFonts w:ascii="var(--ff-code)" w:hAnsi="var(--ff-code)"/>
              </w:rPr>
              <w:t>Sign sign3 = new Sign("ABCDEF", 6);</w:t>
            </w:r>
          </w:p>
        </w:tc>
        <w:tc>
          <w:tcPr>
            <w:tcW w:w="2160" w:type="dxa"/>
          </w:tcPr>
          <w:p w14:paraId="029B2D12" w14:textId="77777777" w:rsidR="004B254D" w:rsidRDefault="004B254D">
            <w:pPr>
              <w:rPr>
                <w:rFonts w:hint="eastAsia"/>
              </w:rPr>
            </w:pPr>
          </w:p>
        </w:tc>
        <w:tc>
          <w:tcPr>
            <w:tcW w:w="2160" w:type="dxa"/>
          </w:tcPr>
          <w:p w14:paraId="161CCD7B" w14:textId="77777777" w:rsidR="004B254D" w:rsidRDefault="004B254D">
            <w:pPr>
              <w:rPr>
                <w:rFonts w:hint="eastAsia"/>
              </w:rPr>
            </w:pPr>
          </w:p>
        </w:tc>
        <w:tc>
          <w:tcPr>
            <w:tcW w:w="2160" w:type="dxa"/>
          </w:tcPr>
          <w:p w14:paraId="6A03952A" w14:textId="77777777" w:rsidR="004B254D" w:rsidRDefault="004B254D">
            <w:pPr>
              <w:rPr>
                <w:rFonts w:hint="eastAsia"/>
              </w:rPr>
            </w:pPr>
            <w:r>
              <w:t xml:space="preserve">The message for </w:t>
            </w:r>
            <w:r>
              <w:rPr>
                <w:rFonts w:ascii="var(--ff-code)" w:hAnsi="var(--ff-code)"/>
              </w:rPr>
              <w:t>sign3</w:t>
            </w:r>
            <w:r>
              <w:t xml:space="preserve"> contains 6 characters, and the sign has lines of width 6.</w:t>
            </w:r>
          </w:p>
        </w:tc>
      </w:tr>
      <w:tr w:rsidR="004B254D" w14:paraId="18B1AF2C" w14:textId="77777777">
        <w:tc>
          <w:tcPr>
            <w:tcW w:w="2160" w:type="dxa"/>
          </w:tcPr>
          <w:p w14:paraId="5A3F061C" w14:textId="77777777" w:rsidR="004B254D" w:rsidRDefault="004B254D">
            <w:pPr>
              <w:rPr>
                <w:rFonts w:hint="eastAsia"/>
              </w:rPr>
            </w:pPr>
          </w:p>
        </w:tc>
        <w:tc>
          <w:tcPr>
            <w:tcW w:w="2160" w:type="dxa"/>
          </w:tcPr>
          <w:p w14:paraId="3EDA379D" w14:textId="77777777" w:rsidR="004B254D" w:rsidRDefault="004B254D">
            <w:pPr>
              <w:rPr>
                <w:rFonts w:hint="eastAsia"/>
              </w:rPr>
            </w:pPr>
            <w:r>
              <w:rPr>
                <w:rFonts w:ascii="var(--ff-code)" w:hAnsi="var(--ff-code)"/>
              </w:rPr>
              <w:t>x = sign3.numberOfLines();</w:t>
            </w:r>
          </w:p>
        </w:tc>
        <w:tc>
          <w:tcPr>
            <w:tcW w:w="2160" w:type="dxa"/>
          </w:tcPr>
          <w:p w14:paraId="54945AE6" w14:textId="77777777" w:rsidR="004B254D" w:rsidRDefault="004B254D">
            <w:pPr>
              <w:rPr>
                <w:rFonts w:hint="eastAsia"/>
              </w:rPr>
            </w:pPr>
            <w:r>
              <w:rPr>
                <w:rFonts w:ascii="var(--ff-code)" w:hAnsi="var(--ff-code)"/>
              </w:rPr>
              <w:t>1</w:t>
            </w:r>
          </w:p>
        </w:tc>
        <w:tc>
          <w:tcPr>
            <w:tcW w:w="2160" w:type="dxa"/>
          </w:tcPr>
          <w:p w14:paraId="5A7013BA" w14:textId="77777777" w:rsidR="004B254D" w:rsidRDefault="004B254D">
            <w:pPr>
              <w:rPr>
                <w:rFonts w:hint="eastAsia"/>
              </w:rPr>
            </w:pPr>
            <w:r>
              <w:t>The sign needs one line to display the 6-character message on a sign with lines of width 6.</w:t>
            </w:r>
          </w:p>
        </w:tc>
      </w:tr>
      <w:tr w:rsidR="004B254D" w14:paraId="6F39C26E" w14:textId="77777777">
        <w:tc>
          <w:tcPr>
            <w:tcW w:w="2160" w:type="dxa"/>
          </w:tcPr>
          <w:p w14:paraId="7399F456" w14:textId="77777777" w:rsidR="004B254D" w:rsidRDefault="004B254D">
            <w:pPr>
              <w:rPr>
                <w:rFonts w:hint="eastAsia"/>
              </w:rPr>
            </w:pPr>
          </w:p>
        </w:tc>
        <w:tc>
          <w:tcPr>
            <w:tcW w:w="2160" w:type="dxa"/>
          </w:tcPr>
          <w:p w14:paraId="743F80C6" w14:textId="77777777" w:rsidR="004B254D" w:rsidRDefault="004B254D">
            <w:pPr>
              <w:rPr>
                <w:rFonts w:hint="eastAsia"/>
              </w:rPr>
            </w:pPr>
            <w:r>
              <w:rPr>
                <w:rFonts w:ascii="var(--ff-code)" w:hAnsi="var(--ff-code)"/>
              </w:rPr>
              <w:t>str = sign3.getLines();</w:t>
            </w:r>
          </w:p>
        </w:tc>
        <w:tc>
          <w:tcPr>
            <w:tcW w:w="2160" w:type="dxa"/>
          </w:tcPr>
          <w:p w14:paraId="433C1DBF" w14:textId="77777777" w:rsidR="004B254D" w:rsidRDefault="004B254D">
            <w:pPr>
              <w:rPr>
                <w:rFonts w:hint="eastAsia"/>
              </w:rPr>
            </w:pPr>
            <w:r>
              <w:rPr>
                <w:rFonts w:ascii="var(--ff-code)" w:hAnsi="var(--ff-code)"/>
              </w:rPr>
              <w:t>"ABCDEF"</w:t>
            </w:r>
          </w:p>
        </w:tc>
        <w:tc>
          <w:tcPr>
            <w:tcW w:w="2160" w:type="dxa"/>
          </w:tcPr>
          <w:p w14:paraId="744DFEED" w14:textId="77777777" w:rsidR="004B254D" w:rsidRDefault="004B254D">
            <w:pPr>
              <w:rPr>
                <w:rFonts w:hint="eastAsia"/>
              </w:rPr>
            </w:pPr>
            <w:r>
              <w:t>No semicolon appears, since the text to be displayed fits on the first line of the sign.</w:t>
            </w:r>
          </w:p>
        </w:tc>
      </w:tr>
      <w:tr w:rsidR="004B254D" w14:paraId="325F580E" w14:textId="77777777">
        <w:tc>
          <w:tcPr>
            <w:tcW w:w="2160" w:type="dxa"/>
          </w:tcPr>
          <w:p w14:paraId="15E4EB60" w14:textId="77777777" w:rsidR="004B254D" w:rsidRDefault="004B254D">
            <w:pPr>
              <w:rPr>
                <w:rFonts w:hint="eastAsia"/>
              </w:rPr>
            </w:pPr>
            <w:r>
              <w:rPr>
                <w:rFonts w:ascii="var(--ff-code)" w:hAnsi="var(--ff-code)"/>
              </w:rPr>
              <w:t>Sign sign4 = new Sign("", 4);</w:t>
            </w:r>
          </w:p>
        </w:tc>
        <w:tc>
          <w:tcPr>
            <w:tcW w:w="2160" w:type="dxa"/>
          </w:tcPr>
          <w:p w14:paraId="0A268DA2" w14:textId="77777777" w:rsidR="004B254D" w:rsidRDefault="004B254D">
            <w:pPr>
              <w:rPr>
                <w:rFonts w:hint="eastAsia"/>
              </w:rPr>
            </w:pPr>
          </w:p>
        </w:tc>
        <w:tc>
          <w:tcPr>
            <w:tcW w:w="2160" w:type="dxa"/>
          </w:tcPr>
          <w:p w14:paraId="04142578" w14:textId="77777777" w:rsidR="004B254D" w:rsidRDefault="004B254D">
            <w:pPr>
              <w:rPr>
                <w:rFonts w:hint="eastAsia"/>
              </w:rPr>
            </w:pPr>
          </w:p>
        </w:tc>
        <w:tc>
          <w:tcPr>
            <w:tcW w:w="2160" w:type="dxa"/>
          </w:tcPr>
          <w:p w14:paraId="13EE271E" w14:textId="77777777" w:rsidR="004B254D" w:rsidRDefault="004B254D">
            <w:pPr>
              <w:rPr>
                <w:rFonts w:hint="eastAsia"/>
              </w:rPr>
            </w:pPr>
            <w:r>
              <w:t xml:space="preserve">The message for </w:t>
            </w:r>
            <w:r>
              <w:rPr>
                <w:rFonts w:ascii="var(--ff-code)" w:hAnsi="var(--ff-code)"/>
              </w:rPr>
              <w:t>sign4</w:t>
            </w:r>
            <w:r>
              <w:t xml:space="preserve"> is an empty string.</w:t>
            </w:r>
          </w:p>
        </w:tc>
      </w:tr>
      <w:tr w:rsidR="004B254D" w14:paraId="4B1B5886" w14:textId="77777777">
        <w:tc>
          <w:tcPr>
            <w:tcW w:w="2160" w:type="dxa"/>
          </w:tcPr>
          <w:p w14:paraId="0EC1E6BB" w14:textId="77777777" w:rsidR="004B254D" w:rsidRDefault="004B254D">
            <w:pPr>
              <w:rPr>
                <w:rFonts w:hint="eastAsia"/>
              </w:rPr>
            </w:pPr>
          </w:p>
        </w:tc>
        <w:tc>
          <w:tcPr>
            <w:tcW w:w="2160" w:type="dxa"/>
          </w:tcPr>
          <w:p w14:paraId="3FBD5F03" w14:textId="77777777" w:rsidR="004B254D" w:rsidRDefault="004B254D">
            <w:pPr>
              <w:rPr>
                <w:rFonts w:hint="eastAsia"/>
              </w:rPr>
            </w:pPr>
            <w:r>
              <w:rPr>
                <w:rFonts w:ascii="var(--ff-code)" w:hAnsi="var(--ff-code)"/>
              </w:rPr>
              <w:t>x = sign4.numberOfLines();</w:t>
            </w:r>
          </w:p>
        </w:tc>
        <w:tc>
          <w:tcPr>
            <w:tcW w:w="2160" w:type="dxa"/>
          </w:tcPr>
          <w:p w14:paraId="5EF2D014" w14:textId="77777777" w:rsidR="004B254D" w:rsidRDefault="004B254D">
            <w:pPr>
              <w:rPr>
                <w:rFonts w:hint="eastAsia"/>
              </w:rPr>
            </w:pPr>
            <w:r>
              <w:rPr>
                <w:rFonts w:ascii="var(--ff-code)" w:hAnsi="var(--ff-code)"/>
              </w:rPr>
              <w:t>0</w:t>
            </w:r>
          </w:p>
        </w:tc>
        <w:tc>
          <w:tcPr>
            <w:tcW w:w="2160" w:type="dxa"/>
          </w:tcPr>
          <w:p w14:paraId="24256EE0" w14:textId="77777777" w:rsidR="004B254D" w:rsidRDefault="004B254D">
            <w:pPr>
              <w:rPr>
                <w:rFonts w:hint="eastAsia"/>
              </w:rPr>
            </w:pPr>
            <w:r>
              <w:t>There is no text to display.</w:t>
            </w:r>
          </w:p>
        </w:tc>
      </w:tr>
      <w:tr w:rsidR="004B254D" w14:paraId="2B6B71AB" w14:textId="77777777">
        <w:tc>
          <w:tcPr>
            <w:tcW w:w="2160" w:type="dxa"/>
          </w:tcPr>
          <w:p w14:paraId="731FDBA7" w14:textId="77777777" w:rsidR="004B254D" w:rsidRDefault="004B254D">
            <w:pPr>
              <w:rPr>
                <w:rFonts w:hint="eastAsia"/>
              </w:rPr>
            </w:pPr>
          </w:p>
        </w:tc>
        <w:tc>
          <w:tcPr>
            <w:tcW w:w="2160" w:type="dxa"/>
          </w:tcPr>
          <w:p w14:paraId="283A80BE" w14:textId="77777777" w:rsidR="004B254D" w:rsidRDefault="004B254D">
            <w:pPr>
              <w:rPr>
                <w:rFonts w:hint="eastAsia"/>
              </w:rPr>
            </w:pPr>
            <w:r>
              <w:rPr>
                <w:rFonts w:ascii="var(--ff-code)" w:hAnsi="var(--ff-code)"/>
              </w:rPr>
              <w:t>str = sign4.getLines();</w:t>
            </w:r>
          </w:p>
        </w:tc>
        <w:tc>
          <w:tcPr>
            <w:tcW w:w="2160" w:type="dxa"/>
          </w:tcPr>
          <w:p w14:paraId="6769C23A" w14:textId="77777777" w:rsidR="004B254D" w:rsidRDefault="004B254D">
            <w:pPr>
              <w:rPr>
                <w:rFonts w:hint="eastAsia"/>
              </w:rPr>
            </w:pPr>
            <w:r>
              <w:rPr>
                <w:rFonts w:ascii="var(--ff-code)" w:hAnsi="var(--ff-code)"/>
              </w:rPr>
              <w:t>null</w:t>
            </w:r>
          </w:p>
        </w:tc>
        <w:tc>
          <w:tcPr>
            <w:tcW w:w="2160" w:type="dxa"/>
          </w:tcPr>
          <w:p w14:paraId="5F4D16AA" w14:textId="77777777" w:rsidR="004B254D" w:rsidRDefault="004B254D">
            <w:pPr>
              <w:rPr>
                <w:rFonts w:hint="eastAsia"/>
              </w:rPr>
            </w:pPr>
            <w:r>
              <w:t>There is no text to display.</w:t>
            </w:r>
          </w:p>
        </w:tc>
      </w:tr>
      <w:tr w:rsidR="004B254D" w14:paraId="3998B7AE" w14:textId="77777777">
        <w:tc>
          <w:tcPr>
            <w:tcW w:w="2160" w:type="dxa"/>
          </w:tcPr>
          <w:p w14:paraId="53F474E7" w14:textId="77777777" w:rsidR="004B254D" w:rsidRDefault="004B254D">
            <w:pPr>
              <w:rPr>
                <w:rFonts w:hint="eastAsia"/>
              </w:rPr>
            </w:pPr>
            <w:r>
              <w:rPr>
                <w:rFonts w:ascii="var(--ff-code)" w:hAnsi="var(--ff-code)"/>
              </w:rPr>
              <w:lastRenderedPageBreak/>
              <w:t>Sign sign5 = new Sign("AB_CD_EF", 2);</w:t>
            </w:r>
          </w:p>
        </w:tc>
        <w:tc>
          <w:tcPr>
            <w:tcW w:w="2160" w:type="dxa"/>
          </w:tcPr>
          <w:p w14:paraId="64359C34" w14:textId="77777777" w:rsidR="004B254D" w:rsidRDefault="004B254D">
            <w:pPr>
              <w:rPr>
                <w:rFonts w:hint="eastAsia"/>
              </w:rPr>
            </w:pPr>
          </w:p>
        </w:tc>
        <w:tc>
          <w:tcPr>
            <w:tcW w:w="2160" w:type="dxa"/>
          </w:tcPr>
          <w:p w14:paraId="77B6725F" w14:textId="77777777" w:rsidR="004B254D" w:rsidRDefault="004B254D">
            <w:pPr>
              <w:rPr>
                <w:rFonts w:hint="eastAsia"/>
              </w:rPr>
            </w:pPr>
          </w:p>
        </w:tc>
        <w:tc>
          <w:tcPr>
            <w:tcW w:w="2160" w:type="dxa"/>
          </w:tcPr>
          <w:p w14:paraId="2D4E8D8A" w14:textId="77777777" w:rsidR="004B254D" w:rsidRDefault="004B254D">
            <w:pPr>
              <w:rPr>
                <w:rFonts w:hint="eastAsia"/>
              </w:rPr>
            </w:pPr>
            <w:r>
              <w:t xml:space="preserve">The message for </w:t>
            </w:r>
            <w:r>
              <w:rPr>
                <w:rFonts w:ascii="var(--ff-code)" w:hAnsi="var(--ff-code)"/>
              </w:rPr>
              <w:t>sign5</w:t>
            </w:r>
            <w:r>
              <w:t xml:space="preserve"> contains 8 characters, and the sign has lines of width 2.</w:t>
            </w:r>
          </w:p>
        </w:tc>
      </w:tr>
      <w:tr w:rsidR="004B254D" w14:paraId="2E330F34" w14:textId="77777777">
        <w:tc>
          <w:tcPr>
            <w:tcW w:w="2160" w:type="dxa"/>
          </w:tcPr>
          <w:p w14:paraId="32CB722B" w14:textId="77777777" w:rsidR="004B254D" w:rsidRDefault="004B254D">
            <w:pPr>
              <w:rPr>
                <w:rFonts w:hint="eastAsia"/>
              </w:rPr>
            </w:pPr>
          </w:p>
        </w:tc>
        <w:tc>
          <w:tcPr>
            <w:tcW w:w="2160" w:type="dxa"/>
          </w:tcPr>
          <w:p w14:paraId="41E79AF0" w14:textId="77777777" w:rsidR="004B254D" w:rsidRDefault="004B254D">
            <w:pPr>
              <w:rPr>
                <w:rFonts w:hint="eastAsia"/>
              </w:rPr>
            </w:pPr>
            <w:r>
              <w:rPr>
                <w:rFonts w:ascii="var(--ff-code)" w:hAnsi="var(--ff-code)"/>
              </w:rPr>
              <w:t>x = sign5.numberOfLines();</w:t>
            </w:r>
          </w:p>
        </w:tc>
        <w:tc>
          <w:tcPr>
            <w:tcW w:w="2160" w:type="dxa"/>
          </w:tcPr>
          <w:p w14:paraId="6D2FAF51" w14:textId="77777777" w:rsidR="004B254D" w:rsidRDefault="004B254D">
            <w:pPr>
              <w:rPr>
                <w:rFonts w:hint="eastAsia"/>
              </w:rPr>
            </w:pPr>
            <w:r>
              <w:rPr>
                <w:rFonts w:ascii="var(--ff-code)" w:hAnsi="var(--ff-code)"/>
              </w:rPr>
              <w:t>4</w:t>
            </w:r>
          </w:p>
        </w:tc>
        <w:tc>
          <w:tcPr>
            <w:tcW w:w="2160" w:type="dxa"/>
          </w:tcPr>
          <w:p w14:paraId="5965B73A" w14:textId="77777777" w:rsidR="004B254D" w:rsidRDefault="004B254D">
            <w:pPr>
              <w:rPr>
                <w:rFonts w:hint="eastAsia"/>
              </w:rPr>
            </w:pPr>
            <w:r>
              <w:t>The sign needs four lines to display the 8-character message on a sign with lines of width 2.</w:t>
            </w:r>
          </w:p>
        </w:tc>
      </w:tr>
      <w:tr w:rsidR="004B254D" w14:paraId="481C5C00" w14:textId="77777777">
        <w:tc>
          <w:tcPr>
            <w:tcW w:w="2160" w:type="dxa"/>
          </w:tcPr>
          <w:p w14:paraId="77DAFD47" w14:textId="77777777" w:rsidR="004B254D" w:rsidRDefault="004B254D">
            <w:pPr>
              <w:rPr>
                <w:rFonts w:hint="eastAsia"/>
              </w:rPr>
            </w:pPr>
          </w:p>
        </w:tc>
        <w:tc>
          <w:tcPr>
            <w:tcW w:w="2160" w:type="dxa"/>
          </w:tcPr>
          <w:p w14:paraId="27338042" w14:textId="77777777" w:rsidR="004B254D" w:rsidRDefault="004B254D">
            <w:pPr>
              <w:rPr>
                <w:rFonts w:hint="eastAsia"/>
              </w:rPr>
            </w:pPr>
            <w:r>
              <w:rPr>
                <w:rFonts w:ascii="var(--ff-code)" w:hAnsi="var(--ff-code)"/>
              </w:rPr>
              <w:t>str = sign5.getLines();</w:t>
            </w:r>
          </w:p>
        </w:tc>
        <w:tc>
          <w:tcPr>
            <w:tcW w:w="2160" w:type="dxa"/>
          </w:tcPr>
          <w:p w14:paraId="7DCC3A5E" w14:textId="77777777" w:rsidR="004B254D" w:rsidRDefault="004B254D">
            <w:pPr>
              <w:rPr>
                <w:rFonts w:hint="eastAsia"/>
              </w:rPr>
            </w:pPr>
            <w:r>
              <w:rPr>
                <w:rFonts w:ascii="var(--ff-code)" w:hAnsi="var(--ff-code)"/>
              </w:rPr>
              <w:t>"AB;_C;D_;EF"</w:t>
            </w:r>
          </w:p>
        </w:tc>
        <w:tc>
          <w:tcPr>
            <w:tcW w:w="2160" w:type="dxa"/>
          </w:tcPr>
          <w:p w14:paraId="1EE8128D" w14:textId="77777777" w:rsidR="004B254D" w:rsidRDefault="004B254D">
            <w:pPr>
              <w:rPr>
                <w:rFonts w:hint="eastAsia"/>
              </w:rPr>
            </w:pPr>
            <w:r>
              <w:t>Semicolons separate the text displayed on the four lines of the sign.</w:t>
            </w:r>
          </w:p>
        </w:tc>
      </w:tr>
    </w:tbl>
    <w:p w14:paraId="03024F5C" w14:textId="77777777" w:rsidR="004B254D" w:rsidRDefault="004B254D">
      <w:pPr>
        <w:rPr>
          <w:rFonts w:hint="eastAsia"/>
        </w:rPr>
      </w:pPr>
    </w:p>
    <w:p w14:paraId="0AAB2A5B" w14:textId="77777777" w:rsidR="004B254D" w:rsidRDefault="004B254D">
      <w:pPr>
        <w:rPr>
          <w:rFonts w:hint="eastAsia"/>
        </w:rPr>
      </w:pPr>
      <w:r>
        <w:t xml:space="preserve">Write the complete </w:t>
      </w:r>
      <w:r>
        <w:rPr>
          <w:rFonts w:ascii="var(--ff-code)" w:hAnsi="var(--ff-code)"/>
        </w:rPr>
        <w:t>Sign</w:t>
      </w:r>
      <w:r>
        <w:t xml:space="preserve"> class. Your implementation must meet all specifications and conform to the examples shown in the preceding table.</w:t>
      </w:r>
    </w:p>
    <w:p w14:paraId="6384A5CC" w14:textId="77777777" w:rsidR="004B254D" w:rsidRPr="004B254D" w:rsidRDefault="004B254D">
      <w:pPr>
        <w:pStyle w:val="4"/>
      </w:pPr>
      <w:r w:rsidRPr="004B254D">
        <w:t xml:space="preserve">Part B · </w:t>
      </w:r>
      <w:r w:rsidRPr="004B254D">
        <w:t>中文思路与考点</w:t>
      </w:r>
    </w:p>
    <w:p w14:paraId="72D9718B" w14:textId="77777777" w:rsidR="004B254D" w:rsidRDefault="004B254D" w:rsidP="004B254D">
      <w:pPr>
        <w:pStyle w:val="a0"/>
        <w:tabs>
          <w:tab w:val="num" w:pos="360"/>
        </w:tabs>
        <w:spacing w:after="200" w:line="276" w:lineRule="auto"/>
        <w:rPr>
          <w:rFonts w:hint="eastAsia"/>
        </w:rPr>
      </w:pPr>
      <w:r>
        <w:rPr>
          <w:b/>
        </w:rPr>
        <w:t>类设计</w:t>
      </w:r>
      <w:r>
        <w:t>：</w:t>
      </w:r>
      <w:r>
        <w:rPr>
          <w:rFonts w:ascii="var(--ff-code)" w:hAnsi="var(--ff-code)"/>
        </w:rPr>
        <w:t>private String message; private int width;</w:t>
      </w:r>
      <w:r>
        <w:t xml:space="preserve"> </w:t>
      </w:r>
      <w:r>
        <w:t>两个实例变量。</w:t>
      </w:r>
    </w:p>
    <w:p w14:paraId="1AE5C860" w14:textId="77777777" w:rsidR="004B254D" w:rsidRDefault="004B254D" w:rsidP="004B254D">
      <w:pPr>
        <w:pStyle w:val="a0"/>
        <w:tabs>
          <w:tab w:val="num" w:pos="360"/>
        </w:tabs>
        <w:spacing w:after="200" w:line="276" w:lineRule="auto"/>
        <w:rPr>
          <w:rFonts w:hint="eastAsia"/>
        </w:rPr>
      </w:pPr>
      <w:r>
        <w:rPr>
          <w:b/>
        </w:rPr>
        <w:t>构造器</w:t>
      </w:r>
      <w:r>
        <w:t>：保存</w:t>
      </w:r>
      <w:r>
        <w:t xml:space="preserve"> </w:t>
      </w:r>
      <w:r>
        <w:rPr>
          <w:rFonts w:ascii="var(--ff-code)" w:hAnsi="var(--ff-code)"/>
        </w:rPr>
        <w:t>this.message = message; this.width = width;</w:t>
      </w:r>
      <w:r>
        <w:t>。</w:t>
      </w:r>
    </w:p>
    <w:p w14:paraId="7C44CD7C" w14:textId="77777777" w:rsidR="004B254D" w:rsidRDefault="004B254D" w:rsidP="004B254D">
      <w:pPr>
        <w:pStyle w:val="a0"/>
        <w:tabs>
          <w:tab w:val="num" w:pos="360"/>
        </w:tabs>
        <w:spacing w:after="200" w:line="276" w:lineRule="auto"/>
        <w:rPr>
          <w:rFonts w:hint="eastAsia"/>
        </w:rPr>
      </w:pPr>
      <w:r>
        <w:rPr>
          <w:rFonts w:ascii="var(--ff-code)" w:hAnsi="var(--ff-code)"/>
          <w:b/>
        </w:rPr>
        <w:t>numberOfLines()</w:t>
      </w:r>
      <w:r>
        <w:t>：</w:t>
      </w:r>
    </w:p>
    <w:p w14:paraId="768BFA3E" w14:textId="77777777" w:rsidR="004B254D" w:rsidRDefault="004B254D" w:rsidP="004B254D">
      <w:pPr>
        <w:pStyle w:val="a0"/>
        <w:tabs>
          <w:tab w:val="num" w:pos="360"/>
        </w:tabs>
        <w:spacing w:after="200" w:line="276" w:lineRule="auto"/>
        <w:rPr>
          <w:rFonts w:hint="eastAsia"/>
        </w:rPr>
      </w:pPr>
      <w:r>
        <w:t>如果</w:t>
      </w:r>
      <w:r>
        <w:t xml:space="preserve"> </w:t>
      </w:r>
      <w:r>
        <w:rPr>
          <w:rFonts w:ascii="var(--ff-code)" w:hAnsi="var(--ff-code)"/>
        </w:rPr>
        <w:t>message.length() % width == 0</w:t>
      </w:r>
      <w:r>
        <w:t xml:space="preserve"> </w:t>
      </w:r>
      <w:r>
        <w:t>直接返回</w:t>
      </w:r>
      <w:r>
        <w:t xml:space="preserve"> </w:t>
      </w:r>
      <w:r>
        <w:rPr>
          <w:rFonts w:ascii="var(--ff-code)" w:hAnsi="var(--ff-code)"/>
        </w:rPr>
        <w:t>message.length() / width</w:t>
      </w:r>
      <w:r>
        <w:t>；</w:t>
      </w:r>
    </w:p>
    <w:p w14:paraId="730C0173" w14:textId="77777777" w:rsidR="004B254D" w:rsidRDefault="004B254D" w:rsidP="004B254D">
      <w:pPr>
        <w:pStyle w:val="a0"/>
        <w:tabs>
          <w:tab w:val="num" w:pos="360"/>
        </w:tabs>
        <w:spacing w:after="200" w:line="276" w:lineRule="auto"/>
        <w:rPr>
          <w:rFonts w:hint="eastAsia"/>
        </w:rPr>
      </w:pPr>
      <w:r>
        <w:t>否则返回</w:t>
      </w:r>
      <w:r>
        <w:t xml:space="preserve"> </w:t>
      </w:r>
      <w:r>
        <w:rPr>
          <w:rFonts w:ascii="var(--ff-code)" w:hAnsi="var(--ff-code)"/>
        </w:rPr>
        <w:t>message.length() / width + 1</w:t>
      </w:r>
      <w:r>
        <w:t>；</w:t>
      </w:r>
    </w:p>
    <w:p w14:paraId="2EA08C65" w14:textId="77777777" w:rsidR="004B254D" w:rsidRDefault="004B254D" w:rsidP="004B254D">
      <w:pPr>
        <w:pStyle w:val="a0"/>
        <w:tabs>
          <w:tab w:val="num" w:pos="360"/>
        </w:tabs>
        <w:spacing w:after="200" w:line="276" w:lineRule="auto"/>
        <w:rPr>
          <w:rFonts w:hint="eastAsia"/>
        </w:rPr>
      </w:pPr>
      <w:r>
        <w:t>也可以直接用</w:t>
      </w:r>
      <w:r>
        <w:t xml:space="preserve"> </w:t>
      </w:r>
      <w:r>
        <w:rPr>
          <w:rFonts w:ascii="var(--ff-code)" w:hAnsi="var(--ff-code)"/>
        </w:rPr>
        <w:t>(message.length() + width - 1) / width</w:t>
      </w:r>
      <w:r>
        <w:t xml:space="preserve"> </w:t>
      </w:r>
      <w:r>
        <w:t>上取整公式。</w:t>
      </w:r>
    </w:p>
    <w:p w14:paraId="6036BCA8" w14:textId="77777777" w:rsidR="004B254D" w:rsidRDefault="004B254D" w:rsidP="004B254D">
      <w:pPr>
        <w:pStyle w:val="a0"/>
        <w:tabs>
          <w:tab w:val="num" w:pos="360"/>
        </w:tabs>
        <w:spacing w:after="200" w:line="276" w:lineRule="auto"/>
        <w:rPr>
          <w:rFonts w:hint="eastAsia"/>
        </w:rPr>
      </w:pPr>
      <w:r>
        <w:rPr>
          <w:rFonts w:ascii="var(--ff-code)" w:hAnsi="var(--ff-code)"/>
          <w:b/>
        </w:rPr>
        <w:t>getLines()</w:t>
      </w:r>
      <w:r>
        <w:t>：</w:t>
      </w:r>
    </w:p>
    <w:p w14:paraId="2EF05B30" w14:textId="77777777" w:rsidR="004B254D" w:rsidRDefault="004B254D" w:rsidP="004B254D">
      <w:pPr>
        <w:pStyle w:val="a0"/>
        <w:tabs>
          <w:tab w:val="num" w:pos="360"/>
        </w:tabs>
        <w:spacing w:after="200" w:line="276" w:lineRule="auto"/>
        <w:rPr>
          <w:rFonts w:hint="eastAsia"/>
        </w:rPr>
      </w:pPr>
      <w:r>
        <w:t>用</w:t>
      </w:r>
      <w:r>
        <w:t xml:space="preserve"> </w:t>
      </w:r>
      <w:r>
        <w:rPr>
          <w:rFonts w:ascii="var(--ff-code)" w:hAnsi="var(--ff-code)"/>
        </w:rPr>
        <w:t>for</w:t>
      </w:r>
      <w:r>
        <w:t xml:space="preserve"> </w:t>
      </w:r>
      <w:r>
        <w:t>循环按</w:t>
      </w:r>
      <w:r>
        <w:t xml:space="preserve"> </w:t>
      </w:r>
      <w:r>
        <w:rPr>
          <w:rFonts w:ascii="var(--ff-code)" w:hAnsi="var(--ff-code)"/>
        </w:rPr>
        <w:t>width</w:t>
      </w:r>
      <w:r>
        <w:t xml:space="preserve"> </w:t>
      </w:r>
      <w:r>
        <w:t>切分</w:t>
      </w:r>
      <w:r>
        <w:t xml:space="preserve"> </w:t>
      </w:r>
      <w:r>
        <w:rPr>
          <w:rFonts w:ascii="var(--ff-code)" w:hAnsi="var(--ff-code)"/>
        </w:rPr>
        <w:t>message</w:t>
      </w:r>
      <w:r>
        <w:t>；</w:t>
      </w:r>
    </w:p>
    <w:p w14:paraId="55E71854" w14:textId="77777777" w:rsidR="004B254D" w:rsidRDefault="004B254D" w:rsidP="004B254D">
      <w:pPr>
        <w:pStyle w:val="a0"/>
        <w:tabs>
          <w:tab w:val="num" w:pos="360"/>
        </w:tabs>
        <w:spacing w:after="200" w:line="276" w:lineRule="auto"/>
        <w:rPr>
          <w:rFonts w:hint="eastAsia"/>
        </w:rPr>
      </w:pPr>
      <w:r>
        <w:t>最后一段可能不足</w:t>
      </w:r>
      <w:r>
        <w:t xml:space="preserve"> </w:t>
      </w:r>
      <w:r>
        <w:rPr>
          <w:rFonts w:ascii="var(--ff-code)" w:hAnsi="var(--ff-code)"/>
        </w:rPr>
        <w:t>width</w:t>
      </w:r>
      <w:r>
        <w:t>，仍按原始长度切；</w:t>
      </w:r>
    </w:p>
    <w:p w14:paraId="1D9D2AD4" w14:textId="77777777" w:rsidR="004B254D" w:rsidRDefault="004B254D" w:rsidP="004B254D">
      <w:pPr>
        <w:pStyle w:val="a0"/>
        <w:tabs>
          <w:tab w:val="num" w:pos="360"/>
        </w:tabs>
        <w:spacing w:after="200" w:line="276" w:lineRule="auto"/>
        <w:rPr>
          <w:rFonts w:hint="eastAsia"/>
        </w:rPr>
      </w:pPr>
      <w:r>
        <w:t>用</w:t>
      </w:r>
      <w:r>
        <w:t xml:space="preserve"> </w:t>
      </w:r>
      <w:r>
        <w:rPr>
          <w:rFonts w:ascii="var(--ff-code)" w:hAnsi="var(--ff-code)"/>
        </w:rPr>
        <w:t>String</w:t>
      </w:r>
      <w:r>
        <w:t xml:space="preserve"> </w:t>
      </w:r>
      <w:r>
        <w:t>或</w:t>
      </w:r>
      <w:r>
        <w:t xml:space="preserve"> </w:t>
      </w:r>
      <w:r>
        <w:rPr>
          <w:rFonts w:ascii="var(--ff-code)" w:hAnsi="var(--ff-code)"/>
        </w:rPr>
        <w:t>StringBuilder</w:t>
      </w:r>
      <w:r>
        <w:t xml:space="preserve"> </w:t>
      </w:r>
      <w:r>
        <w:t>拼接，每段之间加分号</w:t>
      </w:r>
      <w:r>
        <w:t xml:space="preserve"> </w:t>
      </w:r>
      <w:r>
        <w:rPr>
          <w:rFonts w:ascii="var(--ff-code)" w:hAnsi="var(--ff-code)"/>
        </w:rPr>
        <w:t>;</w:t>
      </w:r>
      <w:r>
        <w:t>（最后一段后通常不带分号，但题目允许带分号）。</w:t>
      </w:r>
    </w:p>
    <w:p w14:paraId="3180D877" w14:textId="77777777" w:rsidR="004B254D" w:rsidRDefault="004B254D">
      <w:pPr>
        <w:rPr>
          <w:rFonts w:hint="eastAsia"/>
        </w:rPr>
      </w:pPr>
      <w:r>
        <w:rPr>
          <w:b/>
        </w:rPr>
        <w:t>考点</w:t>
      </w:r>
      <w:r>
        <w:t>：</w:t>
      </w:r>
      <w:r>
        <w:t xml:space="preserve">Topic 3.3 </w:t>
      </w:r>
      <w:r>
        <w:t>类结构、</w:t>
      </w:r>
      <w:r>
        <w:t xml:space="preserve">Topic 3.4 </w:t>
      </w:r>
      <w:r>
        <w:t>构造器、</w:t>
      </w:r>
      <w:r>
        <w:t xml:space="preserve">Topic 3.5 </w:t>
      </w:r>
      <w:r>
        <w:t>方法、</w:t>
      </w:r>
      <w:r>
        <w:t xml:space="preserve">Topic 2.10 </w:t>
      </w:r>
      <w:r>
        <w:t>字符串算法。</w:t>
      </w:r>
    </w:p>
    <w:p w14:paraId="36FD11B7" w14:textId="77777777" w:rsidR="004B254D" w:rsidRPr="004B254D" w:rsidRDefault="004B254D">
      <w:pPr>
        <w:pStyle w:val="4"/>
      </w:pPr>
      <w:r w:rsidRPr="004B254D">
        <w:lastRenderedPageBreak/>
        <w:t xml:space="preserve">Part C · </w:t>
      </w:r>
      <w:r w:rsidRPr="004B254D">
        <w:t>参考解法（</w:t>
      </w:r>
      <w:r w:rsidRPr="004B254D">
        <w:t>Java</w:t>
      </w:r>
      <w:r w:rsidRPr="004B254D">
        <w:t>）</w:t>
      </w:r>
    </w:p>
    <w:p w14:paraId="259D7412" w14:textId="77777777" w:rsidR="004B254D" w:rsidRDefault="004B254D">
      <w:pPr>
        <w:spacing w:line="360" w:lineRule="auto"/>
        <w:rPr>
          <w:rFonts w:hint="eastAsia"/>
        </w:rPr>
      </w:pPr>
      <w:r>
        <w:rPr>
          <w:rFonts w:ascii="var(--ff-code)" w:hAnsi="var(--ff-code)"/>
        </w:rPr>
        <w:t>public class Sign</w:t>
      </w:r>
      <w:r>
        <w:rPr>
          <w:rFonts w:ascii="var(--ff-code)" w:hAnsi="var(--ff-code)"/>
        </w:rPr>
        <w:br/>
        <w:t>{</w:t>
      </w:r>
      <w:r>
        <w:rPr>
          <w:rFonts w:ascii="var(--ff-code)" w:hAnsi="var(--ff-code)"/>
        </w:rPr>
        <w:br/>
        <w:t xml:space="preserve">    private String message;</w:t>
      </w:r>
      <w:r>
        <w:rPr>
          <w:rFonts w:ascii="var(--ff-code)" w:hAnsi="var(--ff-code)"/>
        </w:rPr>
        <w:br/>
        <w:t xml:space="preserve">    private int width;</w:t>
      </w:r>
      <w:r>
        <w:rPr>
          <w:rFonts w:ascii="var(--ff-code)" w:hAnsi="var(--ff-code)"/>
        </w:rPr>
        <w:br/>
      </w:r>
      <w:r>
        <w:rPr>
          <w:rFonts w:ascii="var(--ff-code)" w:hAnsi="var(--ff-code)"/>
        </w:rPr>
        <w:br/>
        <w:t xml:space="preserve">    public Sign(String message, int width)</w:t>
      </w:r>
      <w:r>
        <w:rPr>
          <w:rFonts w:ascii="var(--ff-code)" w:hAnsi="var(--ff-code)"/>
        </w:rPr>
        <w:br/>
        <w:t xml:space="preserve">    {</w:t>
      </w:r>
      <w:r>
        <w:rPr>
          <w:rFonts w:ascii="var(--ff-code)" w:hAnsi="var(--ff-code)"/>
        </w:rPr>
        <w:br/>
        <w:t xml:space="preserve">        this.message = message;</w:t>
      </w:r>
      <w:r>
        <w:rPr>
          <w:rFonts w:ascii="var(--ff-code)" w:hAnsi="var(--ff-code)"/>
        </w:rPr>
        <w:br/>
        <w:t xml:space="preserve">        this.width = width;</w:t>
      </w:r>
      <w:r>
        <w:rPr>
          <w:rFonts w:ascii="var(--ff-code)" w:hAnsi="var(--ff-code)"/>
        </w:rPr>
        <w:br/>
        <w:t xml:space="preserve">    }</w:t>
      </w:r>
      <w:r>
        <w:rPr>
          <w:rFonts w:ascii="var(--ff-code)" w:hAnsi="var(--ff-code)"/>
        </w:rPr>
        <w:br/>
      </w:r>
      <w:r>
        <w:rPr>
          <w:rFonts w:ascii="var(--ff-code)" w:hAnsi="var(--ff-code)"/>
        </w:rPr>
        <w:br/>
        <w:t xml:space="preserve">    public int numberOfLines()</w:t>
      </w:r>
      <w:r>
        <w:rPr>
          <w:rFonts w:ascii="var(--ff-code)" w:hAnsi="var(--ff-code)"/>
        </w:rPr>
        <w:br/>
        <w:t xml:space="preserve">    {</w:t>
      </w:r>
      <w:r>
        <w:rPr>
          <w:rFonts w:ascii="var(--ff-code)" w:hAnsi="var(--ff-code)"/>
        </w:rPr>
        <w:br/>
        <w:t xml:space="preserve">        return (message.length() + width - 1) / width;</w:t>
      </w:r>
      <w:r>
        <w:rPr>
          <w:rFonts w:ascii="var(--ff-code)" w:hAnsi="var(--ff-code)"/>
        </w:rPr>
        <w:br/>
        <w:t xml:space="preserve">    }</w:t>
      </w:r>
      <w:r>
        <w:rPr>
          <w:rFonts w:ascii="var(--ff-code)" w:hAnsi="var(--ff-code)"/>
        </w:rPr>
        <w:br/>
      </w:r>
      <w:r>
        <w:rPr>
          <w:rFonts w:ascii="var(--ff-code)" w:hAnsi="var(--ff-code)"/>
        </w:rPr>
        <w:br/>
        <w:t xml:space="preserve">    public String getLines()</w:t>
      </w:r>
      <w:r>
        <w:rPr>
          <w:rFonts w:ascii="var(--ff-code)" w:hAnsi="var(--ff-code)"/>
        </w:rPr>
        <w:br/>
        <w:t xml:space="preserve">    {</w:t>
      </w:r>
      <w:r>
        <w:rPr>
          <w:rFonts w:ascii="var(--ff-code)" w:hAnsi="var(--ff-code)"/>
        </w:rPr>
        <w:br/>
        <w:t xml:space="preserve">        String result = "";</w:t>
      </w:r>
      <w:r>
        <w:rPr>
          <w:rFonts w:ascii="var(--ff-code)" w:hAnsi="var(--ff-code)"/>
        </w:rPr>
        <w:br/>
        <w:t xml:space="preserve">        for (int i = 0; i &lt; numberOfLines(); i++)</w:t>
      </w:r>
      <w:r>
        <w:rPr>
          <w:rFonts w:ascii="var(--ff-code)" w:hAnsi="var(--ff-code)"/>
        </w:rPr>
        <w:br/>
        <w:t xml:space="preserve">        {</w:t>
      </w:r>
      <w:r>
        <w:rPr>
          <w:rFonts w:ascii="var(--ff-code)" w:hAnsi="var(--ff-code)"/>
        </w:rPr>
        <w:br/>
        <w:t xml:space="preserve">            int start = i * width;</w:t>
      </w:r>
      <w:r>
        <w:rPr>
          <w:rFonts w:ascii="var(--ff-code)" w:hAnsi="var(--ff-code)"/>
        </w:rPr>
        <w:br/>
        <w:t xml:space="preserve">            int end = Math.min(start + width, message.length());</w:t>
      </w:r>
      <w:r>
        <w:rPr>
          <w:rFonts w:ascii="var(--ff-code)" w:hAnsi="var(--ff-code)"/>
        </w:rPr>
        <w:br/>
        <w:t xml:space="preserve">            result += message.substring(start, end);</w:t>
      </w:r>
      <w:r>
        <w:rPr>
          <w:rFonts w:ascii="var(--ff-code)" w:hAnsi="var(--ff-code)"/>
        </w:rPr>
        <w:br/>
        <w:t xml:space="preserve">            if (i &lt; numberOfLines() - 1)</w:t>
      </w:r>
      <w:r>
        <w:rPr>
          <w:rFonts w:ascii="var(--ff-code)" w:hAnsi="var(--ff-code)"/>
        </w:rPr>
        <w:br/>
        <w:t xml:space="preserve">            {</w:t>
      </w:r>
      <w:r>
        <w:rPr>
          <w:rFonts w:ascii="var(--ff-code)" w:hAnsi="var(--ff-code)"/>
        </w:rPr>
        <w:br/>
        <w:t xml:space="preserve">                result += ";";</w:t>
      </w:r>
      <w:r>
        <w:rPr>
          <w:rFonts w:ascii="var(--ff-code)" w:hAnsi="var(--ff-code)"/>
        </w:rPr>
        <w:br/>
        <w:t xml:space="preserve">            }</w:t>
      </w:r>
      <w:r>
        <w:rPr>
          <w:rFonts w:ascii="var(--ff-code)" w:hAnsi="var(--ff-code)"/>
        </w:rPr>
        <w:br/>
        <w:t xml:space="preserve">        }</w:t>
      </w:r>
      <w:r>
        <w:rPr>
          <w:rFonts w:ascii="var(--ff-code)" w:hAnsi="var(--ff-code)"/>
        </w:rPr>
        <w:br/>
        <w:t xml:space="preserve">        return result;</w:t>
      </w:r>
      <w:r>
        <w:rPr>
          <w:rFonts w:ascii="var(--ff-code)" w:hAnsi="var(--ff-code)"/>
        </w:rPr>
        <w:br/>
        <w:t xml:space="preserve">    }</w:t>
      </w:r>
      <w:r>
        <w:rPr>
          <w:rFonts w:ascii="var(--ff-code)" w:hAnsi="var(--ff-code)"/>
        </w:rPr>
        <w:br/>
      </w:r>
      <w:r>
        <w:rPr>
          <w:rFonts w:ascii="var(--ff-code)" w:hAnsi="var(--ff-code)"/>
        </w:rPr>
        <w:lastRenderedPageBreak/>
        <w:t>}</w:t>
      </w:r>
      <w:r>
        <w:rPr>
          <w:rFonts w:ascii="var(--ff-code)" w:hAnsi="var(--ff-code)"/>
        </w:rPr>
        <w:br/>
      </w:r>
    </w:p>
    <w:p w14:paraId="247AA12B" w14:textId="77777777" w:rsidR="004B254D" w:rsidRPr="004B254D" w:rsidRDefault="004B254D">
      <w:pPr>
        <w:pStyle w:val="4"/>
      </w:pPr>
      <w:r w:rsidRPr="004B254D">
        <w:t xml:space="preserve">Part D · </w:t>
      </w:r>
      <w:r w:rsidRPr="004B254D">
        <w:t>评分要点</w:t>
      </w:r>
    </w:p>
    <w:p w14:paraId="0F85C52B" w14:textId="77777777" w:rsidR="004B254D" w:rsidRDefault="004B254D" w:rsidP="004B254D">
      <w:pPr>
        <w:pStyle w:val="a0"/>
        <w:tabs>
          <w:tab w:val="num" w:pos="360"/>
        </w:tabs>
        <w:spacing w:after="200" w:line="276" w:lineRule="auto"/>
        <w:rPr>
          <w:rFonts w:hint="eastAsia"/>
        </w:rPr>
      </w:pPr>
      <w:r>
        <w:t>正确声明实例变量与构造器；</w:t>
      </w:r>
    </w:p>
    <w:p w14:paraId="19E9AE3B" w14:textId="77777777" w:rsidR="004B254D" w:rsidRDefault="004B254D" w:rsidP="004B254D">
      <w:pPr>
        <w:pStyle w:val="a0"/>
        <w:tabs>
          <w:tab w:val="num" w:pos="360"/>
        </w:tabs>
        <w:spacing w:after="200" w:line="276" w:lineRule="auto"/>
        <w:rPr>
          <w:rFonts w:hint="eastAsia"/>
        </w:rPr>
      </w:pPr>
      <w:r>
        <w:rPr>
          <w:rFonts w:ascii="var(--ff-code)" w:hAnsi="var(--ff-code)"/>
        </w:rPr>
        <w:t>numberOfLines()</w:t>
      </w:r>
      <w:r>
        <w:t xml:space="preserve"> </w:t>
      </w:r>
      <w:r>
        <w:t>使用上取整公式或等价的</w:t>
      </w:r>
      <w:r>
        <w:t xml:space="preserve"> </w:t>
      </w:r>
      <w:r>
        <w:rPr>
          <w:rFonts w:ascii="var(--ff-code)" w:hAnsi="var(--ff-code)"/>
        </w:rPr>
        <w:t>if (len % w == 0) return len/w; else return len/w+1;</w:t>
      </w:r>
      <w:r>
        <w:t>；</w:t>
      </w:r>
    </w:p>
    <w:p w14:paraId="34CDDC56" w14:textId="77777777" w:rsidR="004B254D" w:rsidRDefault="004B254D" w:rsidP="004B254D">
      <w:pPr>
        <w:pStyle w:val="a0"/>
        <w:tabs>
          <w:tab w:val="num" w:pos="360"/>
        </w:tabs>
        <w:spacing w:after="200" w:line="276" w:lineRule="auto"/>
        <w:rPr>
          <w:rFonts w:hint="eastAsia"/>
        </w:rPr>
      </w:pPr>
      <w:r>
        <w:rPr>
          <w:rFonts w:ascii="var(--ff-code)" w:hAnsi="var(--ff-code)"/>
        </w:rPr>
        <w:t>getLines()</w:t>
      </w:r>
      <w:r>
        <w:t xml:space="preserve"> </w:t>
      </w:r>
      <w:r>
        <w:t>中循环次数等于</w:t>
      </w:r>
      <w:r>
        <w:t xml:space="preserve"> </w:t>
      </w:r>
      <w:r>
        <w:rPr>
          <w:rFonts w:ascii="var(--ff-code)" w:hAnsi="var(--ff-code)"/>
        </w:rPr>
        <w:t>numberOfLines()</w:t>
      </w:r>
      <w:r>
        <w:t>；</w:t>
      </w:r>
    </w:p>
    <w:p w14:paraId="588A8CFB" w14:textId="77777777" w:rsidR="004B254D" w:rsidRDefault="004B254D" w:rsidP="004B254D">
      <w:pPr>
        <w:pStyle w:val="a0"/>
        <w:tabs>
          <w:tab w:val="num" w:pos="360"/>
        </w:tabs>
        <w:spacing w:after="200" w:line="276" w:lineRule="auto"/>
        <w:rPr>
          <w:rFonts w:hint="eastAsia"/>
        </w:rPr>
      </w:pPr>
      <w:r>
        <w:rPr>
          <w:rFonts w:ascii="var(--ff-code)" w:hAnsi="var(--ff-code)"/>
        </w:rPr>
        <w:t>substring(start, end)</w:t>
      </w:r>
      <w:r>
        <w:t xml:space="preserve"> </w:t>
      </w:r>
      <w:r>
        <w:t>的</w:t>
      </w:r>
      <w:r>
        <w:t xml:space="preserve"> </w:t>
      </w:r>
      <w:r>
        <w:rPr>
          <w:rFonts w:ascii="var(--ff-code)" w:hAnsi="var(--ff-code)"/>
        </w:rPr>
        <w:t>end</w:t>
      </w:r>
      <w:r>
        <w:t xml:space="preserve"> </w:t>
      </w:r>
      <w:r>
        <w:t>用</w:t>
      </w:r>
      <w:r>
        <w:t xml:space="preserve"> </w:t>
      </w:r>
      <w:r>
        <w:rPr>
          <w:rFonts w:ascii="var(--ff-code)" w:hAnsi="var(--ff-code)"/>
        </w:rPr>
        <w:t>Math.min(...)</w:t>
      </w:r>
      <w:r>
        <w:t xml:space="preserve"> </w:t>
      </w:r>
      <w:r>
        <w:t>防止越界；</w:t>
      </w:r>
    </w:p>
    <w:p w14:paraId="564F6CCC" w14:textId="77777777" w:rsidR="004B254D" w:rsidRDefault="004B254D" w:rsidP="004B254D">
      <w:pPr>
        <w:pStyle w:val="a0"/>
        <w:tabs>
          <w:tab w:val="num" w:pos="360"/>
        </w:tabs>
        <w:spacing w:after="200" w:line="276" w:lineRule="auto"/>
        <w:rPr>
          <w:rFonts w:hint="eastAsia"/>
        </w:rPr>
      </w:pPr>
      <w:r>
        <w:t>行间分隔符为</w:t>
      </w:r>
      <w:r>
        <w:t xml:space="preserve"> </w:t>
      </w:r>
      <w:r>
        <w:rPr>
          <w:rFonts w:ascii="var(--ff-code)" w:hAnsi="var(--ff-code)"/>
        </w:rPr>
        <w:t>;</w:t>
      </w:r>
      <w:r>
        <w:t>。</w:t>
      </w:r>
    </w:p>
    <w:p w14:paraId="400DB25D" w14:textId="77777777" w:rsidR="004B254D" w:rsidRDefault="004B254D">
      <w:pPr>
        <w:pBdr>
          <w:bottom w:val="single" w:sz="6" w:space="1" w:color="auto"/>
        </w:pBdr>
        <w:rPr>
          <w:rFonts w:hint="eastAsia"/>
        </w:rPr>
      </w:pPr>
    </w:p>
    <w:p w14:paraId="688074F9" w14:textId="77777777" w:rsidR="004B254D" w:rsidRPr="004B254D" w:rsidRDefault="004B254D">
      <w:pPr>
        <w:pStyle w:val="31"/>
      </w:pPr>
      <w:bookmarkStart w:id="118" w:name="_Toc240537841"/>
      <w:r w:rsidRPr="004B254D">
        <w:t>FRQ-3</w:t>
      </w:r>
      <w:r w:rsidRPr="004B254D">
        <w:t>（</w:t>
      </w:r>
      <w:r w:rsidRPr="004B254D">
        <w:t>2024 International Q2 · Scoreboard</w:t>
      </w:r>
      <w:r w:rsidRPr="004B254D">
        <w:t>）</w:t>
      </w:r>
      <w:bookmarkEnd w:id="118"/>
    </w:p>
    <w:p w14:paraId="23145079" w14:textId="77777777" w:rsidR="004B254D" w:rsidRPr="004B254D" w:rsidRDefault="004B254D">
      <w:pPr>
        <w:pStyle w:val="4"/>
      </w:pPr>
      <w:r w:rsidRPr="004B254D">
        <w:t>Part A · Official English Wording (from College Board 2024 FRQ #2)</w:t>
      </w:r>
    </w:p>
    <w:p w14:paraId="5D5FE788" w14:textId="77777777" w:rsidR="004B254D" w:rsidRDefault="004B254D">
      <w:pPr>
        <w:rPr>
          <w:rFonts w:hint="eastAsia"/>
        </w:rPr>
      </w:pPr>
      <w:r>
        <w:t>This question involves a scoreboard for a game. The game is played between two teams who alternate turns so that at any given time, one team is active and the other team is inactive. During a turn, a team makes one or more plays. Each play can score one or more points and the team's turn continues, or the play can fail, in which case no points are scored and the team's turn ends.</w:t>
      </w:r>
    </w:p>
    <w:p w14:paraId="43422160" w14:textId="77777777" w:rsidR="004B254D" w:rsidRDefault="004B254D">
      <w:pPr>
        <w:rPr>
          <w:rFonts w:hint="eastAsia"/>
        </w:rPr>
      </w:pPr>
      <w:r>
        <w:t xml:space="preserve">The </w:t>
      </w:r>
      <w:r>
        <w:rPr>
          <w:rFonts w:ascii="var(--ff-code)" w:hAnsi="var(--ff-code)"/>
        </w:rPr>
        <w:t>Scoreboard</w:t>
      </w:r>
      <w:r>
        <w:t xml:space="preserve"> class, which you will write, is used to keep track of the score in a game.</w:t>
      </w:r>
    </w:p>
    <w:p w14:paraId="5B0738F7" w14:textId="77777777" w:rsidR="004B254D" w:rsidRDefault="004B254D">
      <w:pPr>
        <w:rPr>
          <w:rFonts w:hint="eastAsia"/>
        </w:rPr>
      </w:pPr>
      <w:r>
        <w:t xml:space="preserve">The </w:t>
      </w:r>
      <w:r>
        <w:rPr>
          <w:rFonts w:ascii="var(--ff-code)" w:hAnsi="var(--ff-code)"/>
        </w:rPr>
        <w:t>Scoreboard</w:t>
      </w:r>
      <w:r>
        <w:t xml:space="preserve"> class contains a constructor and two methods.</w:t>
      </w:r>
    </w:p>
    <w:p w14:paraId="3F213472" w14:textId="77777777" w:rsidR="004B254D" w:rsidRDefault="004B254D" w:rsidP="004B254D">
      <w:pPr>
        <w:pStyle w:val="a0"/>
        <w:tabs>
          <w:tab w:val="num" w:pos="360"/>
        </w:tabs>
        <w:spacing w:after="200" w:line="276" w:lineRule="auto"/>
        <w:rPr>
          <w:rFonts w:hint="eastAsia"/>
        </w:rPr>
      </w:pPr>
      <w:r>
        <w:t xml:space="preserve">The constructor has two parameters. The first parameter is a </w:t>
      </w:r>
      <w:r>
        <w:rPr>
          <w:rFonts w:ascii="var(--ff-code)" w:hAnsi="var(--ff-code)"/>
        </w:rPr>
        <w:t>String</w:t>
      </w:r>
      <w:r>
        <w:t xml:space="preserve"> containing the name of team 1, and the second parameter is a </w:t>
      </w:r>
      <w:r>
        <w:rPr>
          <w:rFonts w:ascii="var(--ff-code)" w:hAnsi="var(--ff-code)"/>
        </w:rPr>
        <w:t>String</w:t>
      </w:r>
      <w:r>
        <w:t xml:space="preserve"> containing the name of team 2. The game always begins with team 1 as the active team.</w:t>
      </w:r>
    </w:p>
    <w:p w14:paraId="77E5D5A6" w14:textId="77777777" w:rsidR="004B254D" w:rsidRDefault="004B254D" w:rsidP="004B254D">
      <w:pPr>
        <w:pStyle w:val="a0"/>
        <w:tabs>
          <w:tab w:val="num" w:pos="360"/>
        </w:tabs>
        <w:spacing w:after="200" w:line="276" w:lineRule="auto"/>
        <w:rPr>
          <w:rFonts w:hint="eastAsia"/>
        </w:rPr>
      </w:pPr>
      <w:r>
        <w:t xml:space="preserve">The </w:t>
      </w:r>
      <w:r>
        <w:rPr>
          <w:rFonts w:ascii="var(--ff-code)" w:hAnsi="var(--ff-code)"/>
        </w:rPr>
        <w:t>recordPlay</w:t>
      </w:r>
      <w:r>
        <w:t xml:space="preserve"> method has a single nonnegative integer parameter that is equal to the number of points scored on a play or 0 if the play failed. If the play results in one or more points scored, the active team's score is updated and that team remains active. If the value of the parameter is 0, the active team's turn ends and the inactive team becomes the active team. The </w:t>
      </w:r>
      <w:r>
        <w:rPr>
          <w:rFonts w:ascii="var(--ff-code)" w:hAnsi="var(--ff-code)"/>
        </w:rPr>
        <w:t>recordPlay</w:t>
      </w:r>
      <w:r>
        <w:t xml:space="preserve"> method does not return a value.</w:t>
      </w:r>
    </w:p>
    <w:p w14:paraId="47423226" w14:textId="77777777" w:rsidR="004B254D" w:rsidRDefault="004B254D" w:rsidP="004B254D">
      <w:pPr>
        <w:pStyle w:val="a0"/>
        <w:tabs>
          <w:tab w:val="num" w:pos="360"/>
        </w:tabs>
        <w:spacing w:after="200" w:line="276" w:lineRule="auto"/>
        <w:rPr>
          <w:rFonts w:hint="eastAsia"/>
        </w:rPr>
      </w:pPr>
      <w:r>
        <w:t xml:space="preserve">The </w:t>
      </w:r>
      <w:r>
        <w:rPr>
          <w:rFonts w:ascii="var(--ff-code)" w:hAnsi="var(--ff-code)"/>
        </w:rPr>
        <w:t>getScore</w:t>
      </w:r>
      <w:r>
        <w:t xml:space="preserve"> method has no parameters. The method returns a </w:t>
      </w:r>
      <w:r>
        <w:rPr>
          <w:rFonts w:ascii="var(--ff-code)" w:hAnsi="var(--ff-code)"/>
        </w:rPr>
        <w:t>String</w:t>
      </w:r>
      <w:r>
        <w:t xml:space="preserve"> containing information about the current state of the game. The returned string begins with the score of team 1, followed by a hyphen (</w:t>
      </w:r>
      <w:r>
        <w:rPr>
          <w:rFonts w:ascii="var(--ff-code)" w:hAnsi="var(--ff-code)"/>
        </w:rPr>
        <w:t>-</w:t>
      </w:r>
      <w:r>
        <w:t>), followed by the score of team 2, followed by a hyphen, followed by the name of the team that is currently active.</w:t>
      </w:r>
    </w:p>
    <w:p w14:paraId="518AA48F" w14:textId="77777777" w:rsidR="004B254D" w:rsidRDefault="004B254D">
      <w:pPr>
        <w:rPr>
          <w:rFonts w:hint="eastAsia"/>
        </w:rPr>
      </w:pPr>
      <w:r>
        <w:lastRenderedPageBreak/>
        <w:t xml:space="preserve">The following table contains a sample code execution sequence and the corresponding results. The code execution sequence appears in a class other than </w:t>
      </w:r>
      <w:r>
        <w:rPr>
          <w:rFonts w:ascii="var(--ff-code)" w:hAnsi="var(--ff-code)"/>
        </w:rPr>
        <w:t>Scoreboard</w:t>
      </w:r>
      <w:r>
        <w:t>.</w:t>
      </w:r>
    </w:p>
    <w:tbl>
      <w:tblPr>
        <w:tblW w:w="0" w:type="auto"/>
        <w:tblLook w:val="04A0" w:firstRow="1" w:lastRow="0" w:firstColumn="1" w:lastColumn="0" w:noHBand="0" w:noVBand="1"/>
      </w:tblPr>
      <w:tblGrid>
        <w:gridCol w:w="2863"/>
        <w:gridCol w:w="2828"/>
        <w:gridCol w:w="2837"/>
      </w:tblGrid>
      <w:tr w:rsidR="004B254D" w14:paraId="19882D47" w14:textId="77777777">
        <w:tc>
          <w:tcPr>
            <w:tcW w:w="2880" w:type="dxa"/>
          </w:tcPr>
          <w:p w14:paraId="4ED7EA19" w14:textId="77777777" w:rsidR="004B254D" w:rsidRDefault="004B254D">
            <w:pPr>
              <w:rPr>
                <w:rFonts w:hint="eastAsia"/>
              </w:rPr>
            </w:pPr>
            <w:r>
              <w:rPr>
                <w:b/>
              </w:rPr>
              <w:t>Statement</w:t>
            </w:r>
          </w:p>
        </w:tc>
        <w:tc>
          <w:tcPr>
            <w:tcW w:w="2880" w:type="dxa"/>
          </w:tcPr>
          <w:p w14:paraId="4C3CAD5A" w14:textId="77777777" w:rsidR="004B254D" w:rsidRDefault="004B254D">
            <w:pPr>
              <w:rPr>
                <w:rFonts w:hint="eastAsia"/>
              </w:rPr>
            </w:pPr>
            <w:r>
              <w:rPr>
                <w:b/>
              </w:rPr>
              <w:t>Value Returned (blank if none)</w:t>
            </w:r>
          </w:p>
        </w:tc>
        <w:tc>
          <w:tcPr>
            <w:tcW w:w="2880" w:type="dxa"/>
          </w:tcPr>
          <w:p w14:paraId="4ED34197" w14:textId="77777777" w:rsidR="004B254D" w:rsidRDefault="004B254D">
            <w:pPr>
              <w:rPr>
                <w:rFonts w:hint="eastAsia"/>
              </w:rPr>
            </w:pPr>
            <w:r>
              <w:rPr>
                <w:b/>
              </w:rPr>
              <w:t>Explanation</w:t>
            </w:r>
          </w:p>
        </w:tc>
      </w:tr>
      <w:tr w:rsidR="004B254D" w14:paraId="2E2A8F4A" w14:textId="77777777">
        <w:tc>
          <w:tcPr>
            <w:tcW w:w="2880" w:type="dxa"/>
          </w:tcPr>
          <w:p w14:paraId="183DB418" w14:textId="77777777" w:rsidR="004B254D" w:rsidRDefault="004B254D">
            <w:pPr>
              <w:rPr>
                <w:rFonts w:hint="eastAsia"/>
              </w:rPr>
            </w:pPr>
            <w:r>
              <w:rPr>
                <w:rFonts w:ascii="var(--ff-code)" w:hAnsi="var(--ff-code)"/>
              </w:rPr>
              <w:t>String info;</w:t>
            </w:r>
          </w:p>
        </w:tc>
        <w:tc>
          <w:tcPr>
            <w:tcW w:w="2880" w:type="dxa"/>
          </w:tcPr>
          <w:p w14:paraId="1232B225" w14:textId="77777777" w:rsidR="004B254D" w:rsidRDefault="004B254D">
            <w:pPr>
              <w:rPr>
                <w:rFonts w:hint="eastAsia"/>
              </w:rPr>
            </w:pPr>
          </w:p>
        </w:tc>
        <w:tc>
          <w:tcPr>
            <w:tcW w:w="2880" w:type="dxa"/>
          </w:tcPr>
          <w:p w14:paraId="3DE8FC79" w14:textId="77777777" w:rsidR="004B254D" w:rsidRDefault="004B254D">
            <w:pPr>
              <w:rPr>
                <w:rFonts w:hint="eastAsia"/>
              </w:rPr>
            </w:pPr>
          </w:p>
        </w:tc>
      </w:tr>
      <w:tr w:rsidR="004B254D" w14:paraId="04046126" w14:textId="77777777">
        <w:tc>
          <w:tcPr>
            <w:tcW w:w="2880" w:type="dxa"/>
          </w:tcPr>
          <w:p w14:paraId="31C7E1DA" w14:textId="77777777" w:rsidR="004B254D" w:rsidRDefault="004B254D">
            <w:pPr>
              <w:rPr>
                <w:rFonts w:hint="eastAsia"/>
              </w:rPr>
            </w:pPr>
            <w:r>
              <w:rPr>
                <w:rFonts w:ascii="var(--ff-code)" w:hAnsi="var(--ff-code)"/>
              </w:rPr>
              <w:t>Scoreboard game = new Scoreboard("Red", "Blue");</w:t>
            </w:r>
          </w:p>
        </w:tc>
        <w:tc>
          <w:tcPr>
            <w:tcW w:w="2880" w:type="dxa"/>
          </w:tcPr>
          <w:p w14:paraId="5C30251C" w14:textId="77777777" w:rsidR="004B254D" w:rsidRDefault="004B254D">
            <w:pPr>
              <w:rPr>
                <w:rFonts w:hint="eastAsia"/>
              </w:rPr>
            </w:pPr>
          </w:p>
        </w:tc>
        <w:tc>
          <w:tcPr>
            <w:tcW w:w="2880" w:type="dxa"/>
          </w:tcPr>
          <w:p w14:paraId="3E0C96DD" w14:textId="77777777" w:rsidR="004B254D" w:rsidRDefault="004B254D">
            <w:pPr>
              <w:rPr>
                <w:rFonts w:hint="eastAsia"/>
              </w:rPr>
            </w:pPr>
            <w:r>
              <w:rPr>
                <w:rFonts w:ascii="var(--ff-code)" w:hAnsi="var(--ff-code)"/>
              </w:rPr>
              <w:t>game</w:t>
            </w:r>
            <w:r>
              <w:t xml:space="preserve"> is a new </w:t>
            </w:r>
            <w:r>
              <w:rPr>
                <w:rFonts w:ascii="var(--ff-code)" w:hAnsi="var(--ff-code)"/>
              </w:rPr>
              <w:t>Scoreboard</w:t>
            </w:r>
            <w:r>
              <w:t xml:space="preserve"> for a game played between team 1, whose name is </w:t>
            </w:r>
            <w:r>
              <w:rPr>
                <w:rFonts w:ascii="var(--ff-code)" w:hAnsi="var(--ff-code)"/>
              </w:rPr>
              <w:t>"Red"</w:t>
            </w:r>
            <w:r>
              <w:t xml:space="preserve"> , and team 2, whose name is </w:t>
            </w:r>
            <w:r>
              <w:rPr>
                <w:rFonts w:ascii="var(--ff-code)" w:hAnsi="var(--ff-code)"/>
              </w:rPr>
              <w:t>"Blue"</w:t>
            </w:r>
            <w:r>
              <w:t xml:space="preserve"> . The active team is set to team 1.</w:t>
            </w:r>
          </w:p>
        </w:tc>
      </w:tr>
      <w:tr w:rsidR="004B254D" w14:paraId="47940F81" w14:textId="77777777">
        <w:tc>
          <w:tcPr>
            <w:tcW w:w="2880" w:type="dxa"/>
          </w:tcPr>
          <w:p w14:paraId="370F9F82" w14:textId="77777777" w:rsidR="004B254D" w:rsidRDefault="004B254D">
            <w:pPr>
              <w:rPr>
                <w:rFonts w:hint="eastAsia"/>
              </w:rPr>
            </w:pPr>
            <w:r>
              <w:rPr>
                <w:rFonts w:ascii="var(--ff-code)" w:hAnsi="var(--ff-code)"/>
              </w:rPr>
              <w:t>info = game.getScore();</w:t>
            </w:r>
          </w:p>
        </w:tc>
        <w:tc>
          <w:tcPr>
            <w:tcW w:w="2880" w:type="dxa"/>
          </w:tcPr>
          <w:p w14:paraId="6D671A9C" w14:textId="77777777" w:rsidR="004B254D" w:rsidRDefault="004B254D">
            <w:pPr>
              <w:rPr>
                <w:rFonts w:hint="eastAsia"/>
              </w:rPr>
            </w:pPr>
            <w:r>
              <w:rPr>
                <w:rFonts w:ascii="var(--ff-code)" w:hAnsi="var(--ff-code)"/>
              </w:rPr>
              <w:t>"0-0-Red"</w:t>
            </w:r>
          </w:p>
        </w:tc>
        <w:tc>
          <w:tcPr>
            <w:tcW w:w="2880" w:type="dxa"/>
          </w:tcPr>
          <w:p w14:paraId="2774D174" w14:textId="77777777" w:rsidR="004B254D" w:rsidRDefault="004B254D">
            <w:pPr>
              <w:rPr>
                <w:rFonts w:hint="eastAsia"/>
              </w:rPr>
            </w:pPr>
          </w:p>
        </w:tc>
      </w:tr>
      <w:tr w:rsidR="004B254D" w14:paraId="0408B729" w14:textId="77777777">
        <w:tc>
          <w:tcPr>
            <w:tcW w:w="2880" w:type="dxa"/>
          </w:tcPr>
          <w:p w14:paraId="1623A2D4" w14:textId="77777777" w:rsidR="004B254D" w:rsidRDefault="004B254D">
            <w:pPr>
              <w:rPr>
                <w:rFonts w:hint="eastAsia"/>
              </w:rPr>
            </w:pPr>
            <w:r>
              <w:rPr>
                <w:rFonts w:ascii="var(--ff-code)" w:hAnsi="var(--ff-code)"/>
              </w:rPr>
              <w:t>game.recordPlay(1);</w:t>
            </w:r>
          </w:p>
        </w:tc>
        <w:tc>
          <w:tcPr>
            <w:tcW w:w="2880" w:type="dxa"/>
          </w:tcPr>
          <w:p w14:paraId="702A661F" w14:textId="77777777" w:rsidR="004B254D" w:rsidRDefault="004B254D">
            <w:pPr>
              <w:rPr>
                <w:rFonts w:hint="eastAsia"/>
              </w:rPr>
            </w:pPr>
          </w:p>
        </w:tc>
        <w:tc>
          <w:tcPr>
            <w:tcW w:w="2880" w:type="dxa"/>
          </w:tcPr>
          <w:p w14:paraId="259C9B90" w14:textId="77777777" w:rsidR="004B254D" w:rsidRDefault="004B254D">
            <w:pPr>
              <w:rPr>
                <w:rFonts w:hint="eastAsia"/>
              </w:rPr>
            </w:pPr>
            <w:r>
              <w:t>Team 1 earns 1 point because the game always begins with team 1 as the active team.</w:t>
            </w:r>
          </w:p>
        </w:tc>
      </w:tr>
      <w:tr w:rsidR="004B254D" w14:paraId="3DAE1F05" w14:textId="77777777">
        <w:tc>
          <w:tcPr>
            <w:tcW w:w="2880" w:type="dxa"/>
          </w:tcPr>
          <w:p w14:paraId="5D675D2F" w14:textId="77777777" w:rsidR="004B254D" w:rsidRDefault="004B254D">
            <w:pPr>
              <w:rPr>
                <w:rFonts w:hint="eastAsia"/>
              </w:rPr>
            </w:pPr>
            <w:r>
              <w:rPr>
                <w:rFonts w:ascii="var(--ff-code)" w:hAnsi="var(--ff-code)"/>
              </w:rPr>
              <w:t>info = game.getScore();</w:t>
            </w:r>
          </w:p>
        </w:tc>
        <w:tc>
          <w:tcPr>
            <w:tcW w:w="2880" w:type="dxa"/>
          </w:tcPr>
          <w:p w14:paraId="616EC43D" w14:textId="77777777" w:rsidR="004B254D" w:rsidRDefault="004B254D">
            <w:pPr>
              <w:rPr>
                <w:rFonts w:hint="eastAsia"/>
              </w:rPr>
            </w:pPr>
            <w:r>
              <w:rPr>
                <w:rFonts w:ascii="var(--ff-code)" w:hAnsi="var(--ff-code)"/>
              </w:rPr>
              <w:t>"1-0-Red"</w:t>
            </w:r>
          </w:p>
        </w:tc>
        <w:tc>
          <w:tcPr>
            <w:tcW w:w="2880" w:type="dxa"/>
          </w:tcPr>
          <w:p w14:paraId="716B5523" w14:textId="77777777" w:rsidR="004B254D" w:rsidRDefault="004B254D">
            <w:pPr>
              <w:rPr>
                <w:rFonts w:hint="eastAsia"/>
              </w:rPr>
            </w:pPr>
          </w:p>
        </w:tc>
      </w:tr>
      <w:tr w:rsidR="004B254D" w14:paraId="38F62254" w14:textId="77777777">
        <w:tc>
          <w:tcPr>
            <w:tcW w:w="2880" w:type="dxa"/>
          </w:tcPr>
          <w:p w14:paraId="5BE8CDAB" w14:textId="77777777" w:rsidR="004B254D" w:rsidRDefault="004B254D">
            <w:pPr>
              <w:rPr>
                <w:rFonts w:hint="eastAsia"/>
              </w:rPr>
            </w:pPr>
            <w:r>
              <w:rPr>
                <w:rFonts w:ascii="var(--ff-code)" w:hAnsi="var(--ff-code)"/>
              </w:rPr>
              <w:t>game.recordPlay(0);</w:t>
            </w:r>
          </w:p>
        </w:tc>
        <w:tc>
          <w:tcPr>
            <w:tcW w:w="2880" w:type="dxa"/>
          </w:tcPr>
          <w:p w14:paraId="0D270492" w14:textId="77777777" w:rsidR="004B254D" w:rsidRDefault="004B254D">
            <w:pPr>
              <w:rPr>
                <w:rFonts w:hint="eastAsia"/>
              </w:rPr>
            </w:pPr>
          </w:p>
        </w:tc>
        <w:tc>
          <w:tcPr>
            <w:tcW w:w="2880" w:type="dxa"/>
          </w:tcPr>
          <w:p w14:paraId="2CE71AA6" w14:textId="77777777" w:rsidR="004B254D" w:rsidRDefault="004B254D">
            <w:pPr>
              <w:rPr>
                <w:rFonts w:hint="eastAsia"/>
              </w:rPr>
            </w:pPr>
            <w:r>
              <w:t>Team 1's play failed, so team 2 is now active.</w:t>
            </w:r>
          </w:p>
        </w:tc>
      </w:tr>
      <w:tr w:rsidR="004B254D" w14:paraId="57E30691" w14:textId="77777777">
        <w:tc>
          <w:tcPr>
            <w:tcW w:w="2880" w:type="dxa"/>
          </w:tcPr>
          <w:p w14:paraId="558FCA0E" w14:textId="77777777" w:rsidR="004B254D" w:rsidRDefault="004B254D">
            <w:pPr>
              <w:rPr>
                <w:rFonts w:hint="eastAsia"/>
              </w:rPr>
            </w:pPr>
            <w:r>
              <w:rPr>
                <w:rFonts w:ascii="var(--ff-code)" w:hAnsi="var(--ff-code)"/>
              </w:rPr>
              <w:t>info = game.getScore();</w:t>
            </w:r>
          </w:p>
        </w:tc>
        <w:tc>
          <w:tcPr>
            <w:tcW w:w="2880" w:type="dxa"/>
          </w:tcPr>
          <w:p w14:paraId="08475740" w14:textId="77777777" w:rsidR="004B254D" w:rsidRDefault="004B254D">
            <w:pPr>
              <w:rPr>
                <w:rFonts w:hint="eastAsia"/>
              </w:rPr>
            </w:pPr>
            <w:r>
              <w:rPr>
                <w:rFonts w:ascii="var(--ff-code)" w:hAnsi="var(--ff-code)"/>
              </w:rPr>
              <w:t>"1-0-Blue"</w:t>
            </w:r>
          </w:p>
        </w:tc>
        <w:tc>
          <w:tcPr>
            <w:tcW w:w="2880" w:type="dxa"/>
          </w:tcPr>
          <w:p w14:paraId="33EAF5C3" w14:textId="77777777" w:rsidR="004B254D" w:rsidRDefault="004B254D">
            <w:pPr>
              <w:rPr>
                <w:rFonts w:hint="eastAsia"/>
              </w:rPr>
            </w:pPr>
          </w:p>
        </w:tc>
      </w:tr>
      <w:tr w:rsidR="004B254D" w14:paraId="526F282D" w14:textId="77777777">
        <w:tc>
          <w:tcPr>
            <w:tcW w:w="2880" w:type="dxa"/>
          </w:tcPr>
          <w:p w14:paraId="3B7FC284" w14:textId="77777777" w:rsidR="004B254D" w:rsidRDefault="004B254D">
            <w:pPr>
              <w:rPr>
                <w:rFonts w:hint="eastAsia"/>
              </w:rPr>
            </w:pPr>
            <w:r>
              <w:rPr>
                <w:rFonts w:ascii="var(--ff-code)" w:hAnsi="var(--ff-code)"/>
              </w:rPr>
              <w:t>info = game.getScore();</w:t>
            </w:r>
          </w:p>
        </w:tc>
        <w:tc>
          <w:tcPr>
            <w:tcW w:w="2880" w:type="dxa"/>
          </w:tcPr>
          <w:p w14:paraId="2F5613A0" w14:textId="77777777" w:rsidR="004B254D" w:rsidRDefault="004B254D">
            <w:pPr>
              <w:rPr>
                <w:rFonts w:hint="eastAsia"/>
              </w:rPr>
            </w:pPr>
            <w:r>
              <w:rPr>
                <w:rFonts w:ascii="var(--ff-code)" w:hAnsi="var(--ff-code)"/>
              </w:rPr>
              <w:t>"1-0-Blue"</w:t>
            </w:r>
          </w:p>
        </w:tc>
        <w:tc>
          <w:tcPr>
            <w:tcW w:w="2880" w:type="dxa"/>
          </w:tcPr>
          <w:p w14:paraId="143BBA84" w14:textId="77777777" w:rsidR="004B254D" w:rsidRDefault="004B254D">
            <w:pPr>
              <w:rPr>
                <w:rFonts w:hint="eastAsia"/>
              </w:rPr>
            </w:pPr>
            <w:r>
              <w:t xml:space="preserve">The score and state of the game are unchanged since the last call to </w:t>
            </w:r>
            <w:r>
              <w:rPr>
                <w:rFonts w:ascii="var(--ff-code)" w:hAnsi="var(--ff-code)"/>
              </w:rPr>
              <w:t>getScore</w:t>
            </w:r>
            <w:r>
              <w:t xml:space="preserve"> .</w:t>
            </w:r>
          </w:p>
        </w:tc>
      </w:tr>
      <w:tr w:rsidR="004B254D" w14:paraId="0E71DE50" w14:textId="77777777">
        <w:tc>
          <w:tcPr>
            <w:tcW w:w="2880" w:type="dxa"/>
          </w:tcPr>
          <w:p w14:paraId="0D653878" w14:textId="77777777" w:rsidR="004B254D" w:rsidRDefault="004B254D">
            <w:pPr>
              <w:rPr>
                <w:rFonts w:hint="eastAsia"/>
              </w:rPr>
            </w:pPr>
            <w:r>
              <w:rPr>
                <w:rFonts w:ascii="var(--ff-code)" w:hAnsi="var(--ff-code)"/>
              </w:rPr>
              <w:t>game.recordPlay(3);</w:t>
            </w:r>
          </w:p>
        </w:tc>
        <w:tc>
          <w:tcPr>
            <w:tcW w:w="2880" w:type="dxa"/>
          </w:tcPr>
          <w:p w14:paraId="7F33F934" w14:textId="77777777" w:rsidR="004B254D" w:rsidRDefault="004B254D">
            <w:pPr>
              <w:rPr>
                <w:rFonts w:hint="eastAsia"/>
              </w:rPr>
            </w:pPr>
          </w:p>
        </w:tc>
        <w:tc>
          <w:tcPr>
            <w:tcW w:w="2880" w:type="dxa"/>
          </w:tcPr>
          <w:p w14:paraId="07EC4724" w14:textId="77777777" w:rsidR="004B254D" w:rsidRDefault="004B254D">
            <w:pPr>
              <w:rPr>
                <w:rFonts w:hint="eastAsia"/>
              </w:rPr>
            </w:pPr>
            <w:r>
              <w:t>Team 2 earns 3 points.</w:t>
            </w:r>
          </w:p>
        </w:tc>
      </w:tr>
      <w:tr w:rsidR="004B254D" w14:paraId="76A253CB" w14:textId="77777777">
        <w:tc>
          <w:tcPr>
            <w:tcW w:w="2880" w:type="dxa"/>
          </w:tcPr>
          <w:p w14:paraId="416A5950" w14:textId="77777777" w:rsidR="004B254D" w:rsidRDefault="004B254D">
            <w:pPr>
              <w:rPr>
                <w:rFonts w:hint="eastAsia"/>
              </w:rPr>
            </w:pPr>
            <w:r>
              <w:rPr>
                <w:rFonts w:ascii="var(--ff-code)" w:hAnsi="var(--ff-code)"/>
              </w:rPr>
              <w:t>info = game.getScore();</w:t>
            </w:r>
          </w:p>
        </w:tc>
        <w:tc>
          <w:tcPr>
            <w:tcW w:w="2880" w:type="dxa"/>
          </w:tcPr>
          <w:p w14:paraId="27F11905" w14:textId="77777777" w:rsidR="004B254D" w:rsidRDefault="004B254D">
            <w:pPr>
              <w:rPr>
                <w:rFonts w:hint="eastAsia"/>
              </w:rPr>
            </w:pPr>
            <w:r>
              <w:rPr>
                <w:rFonts w:ascii="var(--ff-code)" w:hAnsi="var(--ff-code)"/>
              </w:rPr>
              <w:t>"1-3-Blue"</w:t>
            </w:r>
          </w:p>
        </w:tc>
        <w:tc>
          <w:tcPr>
            <w:tcW w:w="2880" w:type="dxa"/>
          </w:tcPr>
          <w:p w14:paraId="6759AF2E" w14:textId="77777777" w:rsidR="004B254D" w:rsidRDefault="004B254D">
            <w:pPr>
              <w:rPr>
                <w:rFonts w:hint="eastAsia"/>
              </w:rPr>
            </w:pPr>
          </w:p>
        </w:tc>
      </w:tr>
      <w:tr w:rsidR="004B254D" w14:paraId="40A1DAE2" w14:textId="77777777">
        <w:tc>
          <w:tcPr>
            <w:tcW w:w="2880" w:type="dxa"/>
          </w:tcPr>
          <w:p w14:paraId="4C759C04" w14:textId="77777777" w:rsidR="004B254D" w:rsidRDefault="004B254D">
            <w:pPr>
              <w:rPr>
                <w:rFonts w:hint="eastAsia"/>
              </w:rPr>
            </w:pPr>
            <w:r>
              <w:rPr>
                <w:rFonts w:ascii="var(--ff-code)" w:hAnsi="var(--ff-code)"/>
              </w:rPr>
              <w:t>game.recordPlay(1);</w:t>
            </w:r>
          </w:p>
        </w:tc>
        <w:tc>
          <w:tcPr>
            <w:tcW w:w="2880" w:type="dxa"/>
          </w:tcPr>
          <w:p w14:paraId="56EF164D" w14:textId="77777777" w:rsidR="004B254D" w:rsidRDefault="004B254D">
            <w:pPr>
              <w:rPr>
                <w:rFonts w:hint="eastAsia"/>
              </w:rPr>
            </w:pPr>
          </w:p>
        </w:tc>
        <w:tc>
          <w:tcPr>
            <w:tcW w:w="2880" w:type="dxa"/>
          </w:tcPr>
          <w:p w14:paraId="2D376170" w14:textId="77777777" w:rsidR="004B254D" w:rsidRDefault="004B254D">
            <w:pPr>
              <w:rPr>
                <w:rFonts w:hint="eastAsia"/>
              </w:rPr>
            </w:pPr>
            <w:r>
              <w:t>Team 2 earns 1 point.</w:t>
            </w:r>
          </w:p>
        </w:tc>
      </w:tr>
      <w:tr w:rsidR="004B254D" w14:paraId="46D6F409" w14:textId="77777777">
        <w:tc>
          <w:tcPr>
            <w:tcW w:w="2880" w:type="dxa"/>
          </w:tcPr>
          <w:p w14:paraId="1C56D7BC" w14:textId="77777777" w:rsidR="004B254D" w:rsidRDefault="004B254D">
            <w:pPr>
              <w:rPr>
                <w:rFonts w:hint="eastAsia"/>
              </w:rPr>
            </w:pPr>
            <w:r>
              <w:rPr>
                <w:rFonts w:ascii="var(--ff-code)" w:hAnsi="var(--ff-code)"/>
              </w:rPr>
              <w:lastRenderedPageBreak/>
              <w:t>game.recordPlay(0);</w:t>
            </w:r>
          </w:p>
        </w:tc>
        <w:tc>
          <w:tcPr>
            <w:tcW w:w="2880" w:type="dxa"/>
          </w:tcPr>
          <w:p w14:paraId="4A9F13A6" w14:textId="77777777" w:rsidR="004B254D" w:rsidRDefault="004B254D">
            <w:pPr>
              <w:rPr>
                <w:rFonts w:hint="eastAsia"/>
              </w:rPr>
            </w:pPr>
          </w:p>
        </w:tc>
        <w:tc>
          <w:tcPr>
            <w:tcW w:w="2880" w:type="dxa"/>
          </w:tcPr>
          <w:p w14:paraId="53C1A4AA" w14:textId="77777777" w:rsidR="004B254D" w:rsidRDefault="004B254D">
            <w:pPr>
              <w:rPr>
                <w:rFonts w:hint="eastAsia"/>
              </w:rPr>
            </w:pPr>
            <w:r>
              <w:t>Team 2's play failed, so team 1 is now active.</w:t>
            </w:r>
          </w:p>
        </w:tc>
      </w:tr>
      <w:tr w:rsidR="004B254D" w14:paraId="50E198DC" w14:textId="77777777">
        <w:tc>
          <w:tcPr>
            <w:tcW w:w="2880" w:type="dxa"/>
          </w:tcPr>
          <w:p w14:paraId="3F5CD4C9" w14:textId="77777777" w:rsidR="004B254D" w:rsidRDefault="004B254D">
            <w:pPr>
              <w:rPr>
                <w:rFonts w:hint="eastAsia"/>
              </w:rPr>
            </w:pPr>
            <w:r>
              <w:rPr>
                <w:rFonts w:ascii="var(--ff-code)" w:hAnsi="var(--ff-code)"/>
              </w:rPr>
              <w:t>info = game.getScore();</w:t>
            </w:r>
          </w:p>
        </w:tc>
        <w:tc>
          <w:tcPr>
            <w:tcW w:w="2880" w:type="dxa"/>
          </w:tcPr>
          <w:p w14:paraId="675C02DA" w14:textId="77777777" w:rsidR="004B254D" w:rsidRDefault="004B254D">
            <w:pPr>
              <w:rPr>
                <w:rFonts w:hint="eastAsia"/>
              </w:rPr>
            </w:pPr>
            <w:r>
              <w:rPr>
                <w:rFonts w:ascii="var(--ff-code)" w:hAnsi="var(--ff-code)"/>
              </w:rPr>
              <w:t>"1-4-Red"</w:t>
            </w:r>
          </w:p>
        </w:tc>
        <w:tc>
          <w:tcPr>
            <w:tcW w:w="2880" w:type="dxa"/>
          </w:tcPr>
          <w:p w14:paraId="4FE64B3F" w14:textId="77777777" w:rsidR="004B254D" w:rsidRDefault="004B254D">
            <w:pPr>
              <w:rPr>
                <w:rFonts w:hint="eastAsia"/>
              </w:rPr>
            </w:pPr>
          </w:p>
        </w:tc>
      </w:tr>
      <w:tr w:rsidR="004B254D" w14:paraId="260C65F6" w14:textId="77777777">
        <w:tc>
          <w:tcPr>
            <w:tcW w:w="2880" w:type="dxa"/>
          </w:tcPr>
          <w:p w14:paraId="79B21C1D" w14:textId="77777777" w:rsidR="004B254D" w:rsidRDefault="004B254D">
            <w:pPr>
              <w:rPr>
                <w:rFonts w:hint="eastAsia"/>
              </w:rPr>
            </w:pPr>
            <w:r>
              <w:rPr>
                <w:rFonts w:ascii="var(--ff-code)" w:hAnsi="var(--ff-code)"/>
              </w:rPr>
              <w:t>game.recordPlay(0);</w:t>
            </w:r>
          </w:p>
        </w:tc>
        <w:tc>
          <w:tcPr>
            <w:tcW w:w="2880" w:type="dxa"/>
          </w:tcPr>
          <w:p w14:paraId="40ED8FD4" w14:textId="77777777" w:rsidR="004B254D" w:rsidRDefault="004B254D">
            <w:pPr>
              <w:rPr>
                <w:rFonts w:hint="eastAsia"/>
              </w:rPr>
            </w:pPr>
          </w:p>
        </w:tc>
        <w:tc>
          <w:tcPr>
            <w:tcW w:w="2880" w:type="dxa"/>
          </w:tcPr>
          <w:p w14:paraId="74B38544" w14:textId="77777777" w:rsidR="004B254D" w:rsidRDefault="004B254D">
            <w:pPr>
              <w:rPr>
                <w:rFonts w:hint="eastAsia"/>
              </w:rPr>
            </w:pPr>
            <w:r>
              <w:t>Team 1's play failed, so team 2 is now active.</w:t>
            </w:r>
          </w:p>
        </w:tc>
      </w:tr>
      <w:tr w:rsidR="004B254D" w14:paraId="080D88E1" w14:textId="77777777">
        <w:tc>
          <w:tcPr>
            <w:tcW w:w="2880" w:type="dxa"/>
          </w:tcPr>
          <w:p w14:paraId="44B04357" w14:textId="77777777" w:rsidR="004B254D" w:rsidRDefault="004B254D">
            <w:pPr>
              <w:rPr>
                <w:rFonts w:hint="eastAsia"/>
              </w:rPr>
            </w:pPr>
            <w:r>
              <w:rPr>
                <w:rFonts w:ascii="var(--ff-code)" w:hAnsi="var(--ff-code)"/>
              </w:rPr>
              <w:t>game.recordPlay(4);</w:t>
            </w:r>
          </w:p>
        </w:tc>
        <w:tc>
          <w:tcPr>
            <w:tcW w:w="2880" w:type="dxa"/>
          </w:tcPr>
          <w:p w14:paraId="39144A8E" w14:textId="77777777" w:rsidR="004B254D" w:rsidRDefault="004B254D">
            <w:pPr>
              <w:rPr>
                <w:rFonts w:hint="eastAsia"/>
              </w:rPr>
            </w:pPr>
          </w:p>
        </w:tc>
        <w:tc>
          <w:tcPr>
            <w:tcW w:w="2880" w:type="dxa"/>
          </w:tcPr>
          <w:p w14:paraId="5A7CFD48" w14:textId="77777777" w:rsidR="004B254D" w:rsidRDefault="004B254D">
            <w:pPr>
              <w:rPr>
                <w:rFonts w:hint="eastAsia"/>
              </w:rPr>
            </w:pPr>
            <w:r>
              <w:t>Team 2 earns 4 points.</w:t>
            </w:r>
          </w:p>
        </w:tc>
      </w:tr>
      <w:tr w:rsidR="004B254D" w14:paraId="41F0BE96" w14:textId="77777777">
        <w:tc>
          <w:tcPr>
            <w:tcW w:w="2880" w:type="dxa"/>
          </w:tcPr>
          <w:p w14:paraId="0A48CB6D" w14:textId="77777777" w:rsidR="004B254D" w:rsidRDefault="004B254D">
            <w:pPr>
              <w:rPr>
                <w:rFonts w:hint="eastAsia"/>
              </w:rPr>
            </w:pPr>
            <w:r>
              <w:rPr>
                <w:rFonts w:ascii="var(--ff-code)" w:hAnsi="var(--ff-code)"/>
              </w:rPr>
              <w:t>game.recordPlay(0);</w:t>
            </w:r>
          </w:p>
        </w:tc>
        <w:tc>
          <w:tcPr>
            <w:tcW w:w="2880" w:type="dxa"/>
          </w:tcPr>
          <w:p w14:paraId="25B0C41B" w14:textId="77777777" w:rsidR="004B254D" w:rsidRDefault="004B254D">
            <w:pPr>
              <w:rPr>
                <w:rFonts w:hint="eastAsia"/>
              </w:rPr>
            </w:pPr>
          </w:p>
        </w:tc>
        <w:tc>
          <w:tcPr>
            <w:tcW w:w="2880" w:type="dxa"/>
          </w:tcPr>
          <w:p w14:paraId="095FF96F" w14:textId="77777777" w:rsidR="004B254D" w:rsidRDefault="004B254D">
            <w:pPr>
              <w:rPr>
                <w:rFonts w:hint="eastAsia"/>
              </w:rPr>
            </w:pPr>
            <w:r>
              <w:t>Team 2's play failed, so team 1 is now active.</w:t>
            </w:r>
          </w:p>
        </w:tc>
      </w:tr>
      <w:tr w:rsidR="004B254D" w14:paraId="173939FE" w14:textId="77777777">
        <w:tc>
          <w:tcPr>
            <w:tcW w:w="2880" w:type="dxa"/>
          </w:tcPr>
          <w:p w14:paraId="4BCC6139" w14:textId="77777777" w:rsidR="004B254D" w:rsidRDefault="004B254D">
            <w:pPr>
              <w:rPr>
                <w:rFonts w:hint="eastAsia"/>
              </w:rPr>
            </w:pPr>
            <w:r>
              <w:rPr>
                <w:rFonts w:ascii="var(--ff-code)" w:hAnsi="var(--ff-code)"/>
              </w:rPr>
              <w:t>info = game.getScore();</w:t>
            </w:r>
          </w:p>
        </w:tc>
        <w:tc>
          <w:tcPr>
            <w:tcW w:w="2880" w:type="dxa"/>
          </w:tcPr>
          <w:p w14:paraId="7ABAB4A6" w14:textId="77777777" w:rsidR="004B254D" w:rsidRDefault="004B254D">
            <w:pPr>
              <w:rPr>
                <w:rFonts w:hint="eastAsia"/>
              </w:rPr>
            </w:pPr>
            <w:r>
              <w:rPr>
                <w:rFonts w:ascii="var(--ff-code)" w:hAnsi="var(--ff-code)"/>
              </w:rPr>
              <w:t>"1-8-Red"</w:t>
            </w:r>
          </w:p>
        </w:tc>
        <w:tc>
          <w:tcPr>
            <w:tcW w:w="2880" w:type="dxa"/>
          </w:tcPr>
          <w:p w14:paraId="67B1488D" w14:textId="77777777" w:rsidR="004B254D" w:rsidRDefault="004B254D">
            <w:pPr>
              <w:rPr>
                <w:rFonts w:hint="eastAsia"/>
              </w:rPr>
            </w:pPr>
          </w:p>
        </w:tc>
      </w:tr>
      <w:tr w:rsidR="004B254D" w14:paraId="6956CDAC" w14:textId="77777777">
        <w:tc>
          <w:tcPr>
            <w:tcW w:w="2880" w:type="dxa"/>
          </w:tcPr>
          <w:p w14:paraId="097286EA" w14:textId="77777777" w:rsidR="004B254D" w:rsidRDefault="004B254D">
            <w:pPr>
              <w:rPr>
                <w:rFonts w:hint="eastAsia"/>
              </w:rPr>
            </w:pPr>
            <w:r>
              <w:rPr>
                <w:rFonts w:ascii="var(--ff-code)" w:hAnsi="var(--ff-code)"/>
              </w:rPr>
              <w:t>Scoreboard match = new Scoreboard("Lions", "Tigers");</w:t>
            </w:r>
          </w:p>
        </w:tc>
        <w:tc>
          <w:tcPr>
            <w:tcW w:w="2880" w:type="dxa"/>
          </w:tcPr>
          <w:p w14:paraId="09AE76FC" w14:textId="77777777" w:rsidR="004B254D" w:rsidRDefault="004B254D">
            <w:pPr>
              <w:rPr>
                <w:rFonts w:hint="eastAsia"/>
              </w:rPr>
            </w:pPr>
          </w:p>
        </w:tc>
        <w:tc>
          <w:tcPr>
            <w:tcW w:w="2880" w:type="dxa"/>
          </w:tcPr>
          <w:p w14:paraId="051748F7" w14:textId="77777777" w:rsidR="004B254D" w:rsidRDefault="004B254D">
            <w:pPr>
              <w:rPr>
                <w:rFonts w:hint="eastAsia"/>
              </w:rPr>
            </w:pPr>
            <w:r>
              <w:rPr>
                <w:rFonts w:ascii="var(--ff-code)" w:hAnsi="var(--ff-code)"/>
              </w:rPr>
              <w:t>match</w:t>
            </w:r>
            <w:r>
              <w:t xml:space="preserve"> is a new and independent </w:t>
            </w:r>
            <w:r>
              <w:rPr>
                <w:rFonts w:ascii="var(--ff-code)" w:hAnsi="var(--ff-code)"/>
              </w:rPr>
              <w:t>Scoreboard</w:t>
            </w:r>
            <w:r>
              <w:t xml:space="preserve"> object.</w:t>
            </w:r>
          </w:p>
        </w:tc>
      </w:tr>
      <w:tr w:rsidR="004B254D" w14:paraId="7E29FFC5" w14:textId="77777777">
        <w:tc>
          <w:tcPr>
            <w:tcW w:w="2880" w:type="dxa"/>
          </w:tcPr>
          <w:p w14:paraId="421D2430" w14:textId="77777777" w:rsidR="004B254D" w:rsidRDefault="004B254D">
            <w:pPr>
              <w:rPr>
                <w:rFonts w:hint="eastAsia"/>
              </w:rPr>
            </w:pPr>
            <w:r>
              <w:rPr>
                <w:rFonts w:ascii="var(--ff-code)" w:hAnsi="var(--ff-code)"/>
              </w:rPr>
              <w:t>info = match.getScore();</w:t>
            </w:r>
          </w:p>
        </w:tc>
        <w:tc>
          <w:tcPr>
            <w:tcW w:w="2880" w:type="dxa"/>
          </w:tcPr>
          <w:p w14:paraId="73022412" w14:textId="77777777" w:rsidR="004B254D" w:rsidRDefault="004B254D">
            <w:pPr>
              <w:rPr>
                <w:rFonts w:hint="eastAsia"/>
              </w:rPr>
            </w:pPr>
            <w:r>
              <w:rPr>
                <w:rFonts w:ascii="var(--ff-code)" w:hAnsi="var(--ff-code)"/>
              </w:rPr>
              <w:t>"0-0-Lions"</w:t>
            </w:r>
          </w:p>
        </w:tc>
        <w:tc>
          <w:tcPr>
            <w:tcW w:w="2880" w:type="dxa"/>
          </w:tcPr>
          <w:p w14:paraId="342EB030" w14:textId="77777777" w:rsidR="004B254D" w:rsidRDefault="004B254D">
            <w:pPr>
              <w:rPr>
                <w:rFonts w:hint="eastAsia"/>
              </w:rPr>
            </w:pPr>
          </w:p>
        </w:tc>
      </w:tr>
      <w:tr w:rsidR="004B254D" w14:paraId="23535296" w14:textId="77777777">
        <w:tc>
          <w:tcPr>
            <w:tcW w:w="2880" w:type="dxa"/>
          </w:tcPr>
          <w:p w14:paraId="2C461CB5" w14:textId="77777777" w:rsidR="004B254D" w:rsidRDefault="004B254D">
            <w:pPr>
              <w:rPr>
                <w:rFonts w:hint="eastAsia"/>
              </w:rPr>
            </w:pPr>
            <w:r>
              <w:rPr>
                <w:rFonts w:ascii="var(--ff-code)" w:hAnsi="var(--ff-code)"/>
              </w:rPr>
              <w:t>info = game.getScore();</w:t>
            </w:r>
          </w:p>
        </w:tc>
        <w:tc>
          <w:tcPr>
            <w:tcW w:w="2880" w:type="dxa"/>
          </w:tcPr>
          <w:p w14:paraId="18C81436" w14:textId="77777777" w:rsidR="004B254D" w:rsidRDefault="004B254D">
            <w:pPr>
              <w:rPr>
                <w:rFonts w:hint="eastAsia"/>
              </w:rPr>
            </w:pPr>
            <w:r>
              <w:rPr>
                <w:rFonts w:ascii="var(--ff-code)" w:hAnsi="var(--ff-code)"/>
              </w:rPr>
              <w:t>"1-8-Red"</w:t>
            </w:r>
          </w:p>
        </w:tc>
        <w:tc>
          <w:tcPr>
            <w:tcW w:w="2880" w:type="dxa"/>
          </w:tcPr>
          <w:p w14:paraId="4EBC27E5" w14:textId="77777777" w:rsidR="004B254D" w:rsidRDefault="004B254D">
            <w:pPr>
              <w:rPr>
                <w:rFonts w:hint="eastAsia"/>
              </w:rPr>
            </w:pPr>
          </w:p>
        </w:tc>
      </w:tr>
    </w:tbl>
    <w:p w14:paraId="4E940887" w14:textId="77777777" w:rsidR="004B254D" w:rsidRDefault="004B254D">
      <w:pPr>
        <w:rPr>
          <w:rFonts w:hint="eastAsia"/>
        </w:rPr>
      </w:pPr>
    </w:p>
    <w:p w14:paraId="2017FA30" w14:textId="77777777" w:rsidR="004B254D" w:rsidRDefault="004B254D">
      <w:pPr>
        <w:rPr>
          <w:rFonts w:hint="eastAsia"/>
        </w:rPr>
      </w:pPr>
      <w:r>
        <w:t xml:space="preserve">Write the complete </w:t>
      </w:r>
      <w:r>
        <w:rPr>
          <w:rFonts w:ascii="var(--ff-code)" w:hAnsi="var(--ff-code)"/>
        </w:rPr>
        <w:t>Scoreboard</w:t>
      </w:r>
      <w:r>
        <w:t xml:space="preserve"> class. Your implementation must meet all specifications and conform to the examples shown in the preceding table.</w:t>
      </w:r>
    </w:p>
    <w:p w14:paraId="52E5C06E" w14:textId="77777777" w:rsidR="004B254D" w:rsidRPr="004B254D" w:rsidRDefault="004B254D">
      <w:pPr>
        <w:pStyle w:val="4"/>
      </w:pPr>
      <w:r w:rsidRPr="004B254D">
        <w:t xml:space="preserve">Part B · </w:t>
      </w:r>
      <w:r w:rsidRPr="004B254D">
        <w:t>中文思路与考点</w:t>
      </w:r>
    </w:p>
    <w:p w14:paraId="53141041" w14:textId="77777777" w:rsidR="004B254D" w:rsidRDefault="004B254D" w:rsidP="004B254D">
      <w:pPr>
        <w:pStyle w:val="a0"/>
        <w:tabs>
          <w:tab w:val="num" w:pos="360"/>
        </w:tabs>
        <w:spacing w:after="200" w:line="276" w:lineRule="auto"/>
        <w:rPr>
          <w:rFonts w:hint="eastAsia"/>
        </w:rPr>
      </w:pPr>
      <w:r>
        <w:rPr>
          <w:b/>
        </w:rPr>
        <w:t>状态</w:t>
      </w:r>
      <w:r>
        <w:t>：四个实例变量：</w:t>
      </w:r>
      <w:r>
        <w:rPr>
          <w:rFonts w:ascii="var(--ff-code)" w:hAnsi="var(--ff-code)"/>
        </w:rPr>
        <w:t>team1Name, team2Name, score1, score2, active</w:t>
      </w:r>
      <w:r>
        <w:t>（</w:t>
      </w:r>
      <w:r>
        <w:t xml:space="preserve">active </w:t>
      </w:r>
      <w:r>
        <w:t>可用</w:t>
      </w:r>
      <w:r>
        <w:t xml:space="preserve"> </w:t>
      </w:r>
      <w:r>
        <w:rPr>
          <w:rFonts w:ascii="var(--ff-code)" w:hAnsi="var(--ff-code)"/>
        </w:rPr>
        <w:t>boolean isTeam1Active</w:t>
      </w:r>
      <w:r>
        <w:t xml:space="preserve"> </w:t>
      </w:r>
      <w:r>
        <w:t>或</w:t>
      </w:r>
      <w:r>
        <w:t xml:space="preserve"> </w:t>
      </w:r>
      <w:r>
        <w:rPr>
          <w:rFonts w:ascii="var(--ff-code)" w:hAnsi="var(--ff-code)"/>
        </w:rPr>
        <w:t>int active</w:t>
      </w:r>
      <w:r>
        <w:t xml:space="preserve"> 1/2 </w:t>
      </w:r>
      <w:r>
        <w:t>表示）。</w:t>
      </w:r>
    </w:p>
    <w:p w14:paraId="43C074B7" w14:textId="77777777" w:rsidR="004B254D" w:rsidRDefault="004B254D" w:rsidP="004B254D">
      <w:pPr>
        <w:pStyle w:val="a0"/>
        <w:tabs>
          <w:tab w:val="num" w:pos="360"/>
        </w:tabs>
        <w:spacing w:after="200" w:line="276" w:lineRule="auto"/>
        <w:rPr>
          <w:rFonts w:hint="eastAsia"/>
        </w:rPr>
      </w:pPr>
      <w:r>
        <w:rPr>
          <w:b/>
        </w:rPr>
        <w:t>构造器</w:t>
      </w:r>
      <w:r>
        <w:t>：初始化得分为</w:t>
      </w:r>
      <w:r>
        <w:t xml:space="preserve"> 0</w:t>
      </w:r>
      <w:r>
        <w:t>，记录双方名字，设置</w:t>
      </w:r>
      <w:r>
        <w:t>"active team = team 1"</w:t>
      </w:r>
      <w:r>
        <w:t>。</w:t>
      </w:r>
    </w:p>
    <w:p w14:paraId="494A67EC" w14:textId="77777777" w:rsidR="004B254D" w:rsidRDefault="004B254D" w:rsidP="004B254D">
      <w:pPr>
        <w:pStyle w:val="a0"/>
        <w:tabs>
          <w:tab w:val="num" w:pos="360"/>
        </w:tabs>
        <w:spacing w:after="200" w:line="276" w:lineRule="auto"/>
        <w:rPr>
          <w:rFonts w:hint="eastAsia"/>
        </w:rPr>
      </w:pPr>
      <w:r>
        <w:rPr>
          <w:rFonts w:ascii="var(--ff-code)" w:hAnsi="var(--ff-code)"/>
          <w:b/>
        </w:rPr>
        <w:t>recordPlay(int points)</w:t>
      </w:r>
      <w:r>
        <w:t>：</w:t>
      </w:r>
    </w:p>
    <w:p w14:paraId="4681A199" w14:textId="77777777" w:rsidR="004B254D" w:rsidRDefault="004B254D" w:rsidP="004B254D">
      <w:pPr>
        <w:pStyle w:val="a0"/>
        <w:tabs>
          <w:tab w:val="num" w:pos="360"/>
        </w:tabs>
        <w:spacing w:after="200" w:line="276" w:lineRule="auto"/>
        <w:rPr>
          <w:rFonts w:hint="eastAsia"/>
        </w:rPr>
      </w:pPr>
      <w:r>
        <w:t>如果</w:t>
      </w:r>
      <w:r>
        <w:t xml:space="preserve"> </w:t>
      </w:r>
      <w:r>
        <w:rPr>
          <w:rFonts w:ascii="var(--ff-code)" w:hAnsi="var(--ff-code)"/>
        </w:rPr>
        <w:t>points &gt; 0</w:t>
      </w:r>
      <w:r>
        <w:t>：增加</w:t>
      </w:r>
      <w:r>
        <w:t xml:space="preserve"> active </w:t>
      </w:r>
      <w:r>
        <w:t>队伍的分数；</w:t>
      </w:r>
    </w:p>
    <w:p w14:paraId="762154C1" w14:textId="77777777" w:rsidR="004B254D" w:rsidRDefault="004B254D" w:rsidP="004B254D">
      <w:pPr>
        <w:pStyle w:val="a0"/>
        <w:tabs>
          <w:tab w:val="num" w:pos="360"/>
        </w:tabs>
        <w:spacing w:after="200" w:line="276" w:lineRule="auto"/>
        <w:rPr>
          <w:rFonts w:hint="eastAsia"/>
        </w:rPr>
      </w:pPr>
      <w:r>
        <w:t>否则（</w:t>
      </w:r>
      <w:r>
        <w:rPr>
          <w:rFonts w:ascii="var(--ff-code)" w:hAnsi="var(--ff-code)"/>
        </w:rPr>
        <w:t>points == 0</w:t>
      </w:r>
      <w:r>
        <w:t>）：切换</w:t>
      </w:r>
      <w:r>
        <w:t xml:space="preserve"> active</w:t>
      </w:r>
      <w:r>
        <w:t>；</w:t>
      </w:r>
    </w:p>
    <w:p w14:paraId="77BD58B6" w14:textId="77777777" w:rsidR="004B254D" w:rsidRDefault="004B254D" w:rsidP="004B254D">
      <w:pPr>
        <w:pStyle w:val="a0"/>
        <w:tabs>
          <w:tab w:val="num" w:pos="360"/>
        </w:tabs>
        <w:spacing w:after="200" w:line="276" w:lineRule="auto"/>
        <w:rPr>
          <w:rFonts w:hint="eastAsia"/>
        </w:rPr>
      </w:pPr>
      <w:r>
        <w:t>参数</w:t>
      </w:r>
      <w:r>
        <w:t xml:space="preserve"> </w:t>
      </w:r>
      <w:r>
        <w:rPr>
          <w:rFonts w:ascii="var(--ff-code)" w:hAnsi="var(--ff-code)"/>
        </w:rPr>
        <w:t>points</w:t>
      </w:r>
      <w:r>
        <w:t xml:space="preserve"> </w:t>
      </w:r>
      <w:r>
        <w:t>已经题目保证</w:t>
      </w:r>
      <w:r>
        <w:t>"</w:t>
      </w:r>
      <w:r>
        <w:t>非负整数</w:t>
      </w:r>
      <w:r>
        <w:t>"</w:t>
      </w:r>
      <w:r>
        <w:t>，不需要再校验负数。</w:t>
      </w:r>
    </w:p>
    <w:p w14:paraId="36012DD6" w14:textId="77777777" w:rsidR="004B254D" w:rsidRDefault="004B254D" w:rsidP="004B254D">
      <w:pPr>
        <w:pStyle w:val="a0"/>
        <w:tabs>
          <w:tab w:val="num" w:pos="360"/>
        </w:tabs>
        <w:spacing w:after="200" w:line="276" w:lineRule="auto"/>
        <w:rPr>
          <w:rFonts w:hint="eastAsia"/>
        </w:rPr>
      </w:pPr>
      <w:r>
        <w:rPr>
          <w:rFonts w:ascii="var(--ff-code)" w:hAnsi="var(--ff-code)"/>
          <w:b/>
        </w:rPr>
        <w:t>getScore()</w:t>
      </w:r>
      <w:r>
        <w:t>：返回</w:t>
      </w:r>
      <w:r>
        <w:t xml:space="preserve"> </w:t>
      </w:r>
      <w:r>
        <w:rPr>
          <w:rFonts w:ascii="var(--ff-code)" w:hAnsi="var(--ff-code)"/>
        </w:rPr>
        <w:t>"score1-score2-activeName"</w:t>
      </w:r>
      <w:r>
        <w:t>。</w:t>
      </w:r>
    </w:p>
    <w:p w14:paraId="66483DFC" w14:textId="77777777" w:rsidR="004B254D" w:rsidRDefault="004B254D">
      <w:pPr>
        <w:rPr>
          <w:rFonts w:hint="eastAsia"/>
        </w:rPr>
      </w:pPr>
      <w:r>
        <w:rPr>
          <w:b/>
        </w:rPr>
        <w:t>考点</w:t>
      </w:r>
      <w:r>
        <w:t>：</w:t>
      </w:r>
      <w:r>
        <w:t>Topic 3.3 / 3.4</w:t>
      </w:r>
      <w:r>
        <w:t>、</w:t>
      </w:r>
      <w:r>
        <w:t xml:space="preserve">Topic 3.5 </w:t>
      </w:r>
      <w:r>
        <w:t>方法、</w:t>
      </w:r>
      <w:r>
        <w:t xml:space="preserve">Topic 2.3 if / Topic 2.4 nested if </w:t>
      </w:r>
      <w:r>
        <w:t>控制结构。</w:t>
      </w:r>
    </w:p>
    <w:p w14:paraId="7C7EE52E" w14:textId="77777777" w:rsidR="004B254D" w:rsidRPr="004B254D" w:rsidRDefault="004B254D">
      <w:pPr>
        <w:pStyle w:val="4"/>
      </w:pPr>
      <w:r w:rsidRPr="004B254D">
        <w:lastRenderedPageBreak/>
        <w:t xml:space="preserve">Part C · </w:t>
      </w:r>
      <w:r w:rsidRPr="004B254D">
        <w:t>参考解法（</w:t>
      </w:r>
      <w:r w:rsidRPr="004B254D">
        <w:t>Java</w:t>
      </w:r>
      <w:r w:rsidRPr="004B254D">
        <w:t>）</w:t>
      </w:r>
    </w:p>
    <w:p w14:paraId="2B2B007C" w14:textId="77777777" w:rsidR="004B254D" w:rsidRDefault="004B254D">
      <w:pPr>
        <w:spacing w:line="360" w:lineRule="auto"/>
        <w:rPr>
          <w:rFonts w:hint="eastAsia"/>
        </w:rPr>
      </w:pPr>
      <w:r>
        <w:rPr>
          <w:rFonts w:ascii="var(--ff-code)" w:hAnsi="var(--ff-code)"/>
        </w:rPr>
        <w:t>public class Scoreboard</w:t>
      </w:r>
      <w:r>
        <w:rPr>
          <w:rFonts w:ascii="var(--ff-code)" w:hAnsi="var(--ff-code)"/>
        </w:rPr>
        <w:br/>
        <w:t>{</w:t>
      </w:r>
      <w:r>
        <w:rPr>
          <w:rFonts w:ascii="var(--ff-code)" w:hAnsi="var(--ff-code)"/>
        </w:rPr>
        <w:br/>
        <w:t xml:space="preserve">    private String team1Name;</w:t>
      </w:r>
      <w:r>
        <w:rPr>
          <w:rFonts w:ascii="var(--ff-code)" w:hAnsi="var(--ff-code)"/>
        </w:rPr>
        <w:br/>
        <w:t xml:space="preserve">    private String team2Name;</w:t>
      </w:r>
      <w:r>
        <w:rPr>
          <w:rFonts w:ascii="var(--ff-code)" w:hAnsi="var(--ff-code)"/>
        </w:rPr>
        <w:br/>
        <w:t xml:space="preserve">    private int score1;</w:t>
      </w:r>
      <w:r>
        <w:rPr>
          <w:rFonts w:ascii="var(--ff-code)" w:hAnsi="var(--ff-code)"/>
        </w:rPr>
        <w:br/>
        <w:t xml:space="preserve">    private int score2;</w:t>
      </w:r>
      <w:r>
        <w:rPr>
          <w:rFonts w:ascii="var(--ff-code)" w:hAnsi="var(--ff-code)"/>
        </w:rPr>
        <w:br/>
        <w:t xml:space="preserve">    private boolean isTeam1Active;</w:t>
      </w:r>
      <w:r>
        <w:rPr>
          <w:rFonts w:ascii="var(--ff-code)" w:hAnsi="var(--ff-code)"/>
        </w:rPr>
        <w:br/>
      </w:r>
      <w:r>
        <w:rPr>
          <w:rFonts w:ascii="var(--ff-code)" w:hAnsi="var(--ff-code)"/>
        </w:rPr>
        <w:br/>
        <w:t xml:space="preserve">    public Scoreboard(String name1, String name2)</w:t>
      </w:r>
      <w:r>
        <w:rPr>
          <w:rFonts w:ascii="var(--ff-code)" w:hAnsi="var(--ff-code)"/>
        </w:rPr>
        <w:br/>
        <w:t xml:space="preserve">    {</w:t>
      </w:r>
      <w:r>
        <w:rPr>
          <w:rFonts w:ascii="var(--ff-code)" w:hAnsi="var(--ff-code)"/>
        </w:rPr>
        <w:br/>
        <w:t xml:space="preserve">        team1Name = name1;</w:t>
      </w:r>
      <w:r>
        <w:rPr>
          <w:rFonts w:ascii="var(--ff-code)" w:hAnsi="var(--ff-code)"/>
        </w:rPr>
        <w:br/>
        <w:t xml:space="preserve">        team2Name = name2;</w:t>
      </w:r>
      <w:r>
        <w:rPr>
          <w:rFonts w:ascii="var(--ff-code)" w:hAnsi="var(--ff-code)"/>
        </w:rPr>
        <w:br/>
        <w:t xml:space="preserve">        score1 = 0;</w:t>
      </w:r>
      <w:r>
        <w:rPr>
          <w:rFonts w:ascii="var(--ff-code)" w:hAnsi="var(--ff-code)"/>
        </w:rPr>
        <w:br/>
        <w:t xml:space="preserve">        score2 = 0;</w:t>
      </w:r>
      <w:r>
        <w:rPr>
          <w:rFonts w:ascii="var(--ff-code)" w:hAnsi="var(--ff-code)"/>
        </w:rPr>
        <w:br/>
        <w:t xml:space="preserve">        isTeam1Active = true;</w:t>
      </w:r>
      <w:r>
        <w:rPr>
          <w:rFonts w:ascii="var(--ff-code)" w:hAnsi="var(--ff-code)"/>
        </w:rPr>
        <w:br/>
        <w:t xml:space="preserve">    }</w:t>
      </w:r>
      <w:r>
        <w:rPr>
          <w:rFonts w:ascii="var(--ff-code)" w:hAnsi="var(--ff-code)"/>
        </w:rPr>
        <w:br/>
      </w:r>
      <w:r>
        <w:rPr>
          <w:rFonts w:ascii="var(--ff-code)" w:hAnsi="var(--ff-code)"/>
        </w:rPr>
        <w:br/>
        <w:t xml:space="preserve">    public void recordPlay(int points)</w:t>
      </w:r>
      <w:r>
        <w:rPr>
          <w:rFonts w:ascii="var(--ff-code)" w:hAnsi="var(--ff-code)"/>
        </w:rPr>
        <w:br/>
        <w:t xml:space="preserve">    {</w:t>
      </w:r>
      <w:r>
        <w:rPr>
          <w:rFonts w:ascii="var(--ff-code)" w:hAnsi="var(--ff-code)"/>
        </w:rPr>
        <w:br/>
        <w:t xml:space="preserve">        if (points &gt; 0)</w:t>
      </w:r>
      <w:r>
        <w:rPr>
          <w:rFonts w:ascii="var(--ff-code)" w:hAnsi="var(--ff-code)"/>
        </w:rPr>
        <w:br/>
        <w:t xml:space="preserve">        {</w:t>
      </w:r>
      <w:r>
        <w:rPr>
          <w:rFonts w:ascii="var(--ff-code)" w:hAnsi="var(--ff-code)"/>
        </w:rPr>
        <w:br/>
        <w:t xml:space="preserve">            if (isTeam1Active)</w:t>
      </w:r>
      <w:r>
        <w:rPr>
          <w:rFonts w:ascii="var(--ff-code)" w:hAnsi="var(--ff-code)"/>
        </w:rPr>
        <w:br/>
        <w:t xml:space="preserve">            {</w:t>
      </w:r>
      <w:r>
        <w:rPr>
          <w:rFonts w:ascii="var(--ff-code)" w:hAnsi="var(--ff-code)"/>
        </w:rPr>
        <w:br/>
        <w:t xml:space="preserve">                score1 += points;</w:t>
      </w:r>
      <w:r>
        <w:rPr>
          <w:rFonts w:ascii="var(--ff-code)" w:hAnsi="var(--ff-code)"/>
        </w:rPr>
        <w:br/>
        <w:t xml:space="preserve">            }</w:t>
      </w:r>
      <w:r>
        <w:rPr>
          <w:rFonts w:ascii="var(--ff-code)" w:hAnsi="var(--ff-code)"/>
        </w:rPr>
        <w:br/>
        <w:t xml:space="preserve">            else</w:t>
      </w:r>
      <w:r>
        <w:rPr>
          <w:rFonts w:ascii="var(--ff-code)" w:hAnsi="var(--ff-code)"/>
        </w:rPr>
        <w:br/>
        <w:t xml:space="preserve">            {</w:t>
      </w:r>
      <w:r>
        <w:rPr>
          <w:rFonts w:ascii="var(--ff-code)" w:hAnsi="var(--ff-code)"/>
        </w:rPr>
        <w:br/>
        <w:t xml:space="preserve">                score2 += points;</w:t>
      </w:r>
      <w:r>
        <w:rPr>
          <w:rFonts w:ascii="var(--ff-code)" w:hAnsi="var(--ff-code)"/>
        </w:rPr>
        <w:br/>
        <w:t xml:space="preserve">            }</w:t>
      </w:r>
      <w:r>
        <w:rPr>
          <w:rFonts w:ascii="var(--ff-code)" w:hAnsi="var(--ff-code)"/>
        </w:rPr>
        <w:br/>
        <w:t xml:space="preserve">        }</w:t>
      </w:r>
      <w:r>
        <w:rPr>
          <w:rFonts w:ascii="var(--ff-code)" w:hAnsi="var(--ff-code)"/>
        </w:rPr>
        <w:br/>
        <w:t xml:space="preserve">        else  // points == 0</w:t>
      </w:r>
      <w:r>
        <w:rPr>
          <w:rFonts w:ascii="var(--ff-code)" w:hAnsi="var(--ff-code)"/>
        </w:rPr>
        <w:br/>
        <w:t xml:space="preserve">        {</w:t>
      </w:r>
      <w:r>
        <w:rPr>
          <w:rFonts w:ascii="var(--ff-code)" w:hAnsi="var(--ff-code)"/>
        </w:rPr>
        <w:br/>
      </w:r>
      <w:r>
        <w:rPr>
          <w:rFonts w:ascii="var(--ff-code)" w:hAnsi="var(--ff-code)"/>
        </w:rPr>
        <w:lastRenderedPageBreak/>
        <w:t xml:space="preserve">            isTeam1Active = !isTeam1Active;</w:t>
      </w:r>
      <w:r>
        <w:rPr>
          <w:rFonts w:ascii="var(--ff-code)" w:hAnsi="var(--ff-code)"/>
        </w:rPr>
        <w:br/>
        <w:t xml:space="preserve">        }</w:t>
      </w:r>
      <w:r>
        <w:rPr>
          <w:rFonts w:ascii="var(--ff-code)" w:hAnsi="var(--ff-code)"/>
        </w:rPr>
        <w:br/>
        <w:t xml:space="preserve">    }</w:t>
      </w:r>
      <w:r>
        <w:rPr>
          <w:rFonts w:ascii="var(--ff-code)" w:hAnsi="var(--ff-code)"/>
        </w:rPr>
        <w:br/>
      </w:r>
      <w:r>
        <w:rPr>
          <w:rFonts w:ascii="var(--ff-code)" w:hAnsi="var(--ff-code)"/>
        </w:rPr>
        <w:br/>
        <w:t xml:space="preserve">    public String getScore()</w:t>
      </w:r>
      <w:r>
        <w:rPr>
          <w:rFonts w:ascii="var(--ff-code)" w:hAnsi="var(--ff-code)"/>
        </w:rPr>
        <w:br/>
        <w:t xml:space="preserve">    {</w:t>
      </w:r>
      <w:r>
        <w:rPr>
          <w:rFonts w:ascii="var(--ff-code)" w:hAnsi="var(--ff-code)"/>
        </w:rPr>
        <w:br/>
        <w:t xml:space="preserve">        String activeName = isTeam1Active ? team1Name : team2Name;</w:t>
      </w:r>
      <w:r>
        <w:rPr>
          <w:rFonts w:ascii="var(--ff-code)" w:hAnsi="var(--ff-code)"/>
        </w:rPr>
        <w:br/>
        <w:t xml:space="preserve">        return score1 + "-" + score2 + "-" + activeName;</w:t>
      </w:r>
      <w:r>
        <w:rPr>
          <w:rFonts w:ascii="var(--ff-code)" w:hAnsi="var(--ff-code)"/>
        </w:rPr>
        <w:br/>
        <w:t xml:space="preserve">    }</w:t>
      </w:r>
      <w:r>
        <w:rPr>
          <w:rFonts w:ascii="var(--ff-code)" w:hAnsi="var(--ff-code)"/>
        </w:rPr>
        <w:br/>
        <w:t>}</w:t>
      </w:r>
      <w:r>
        <w:rPr>
          <w:rFonts w:ascii="var(--ff-code)" w:hAnsi="var(--ff-code)"/>
        </w:rPr>
        <w:br/>
      </w:r>
    </w:p>
    <w:p w14:paraId="2BBE68BE" w14:textId="77777777" w:rsidR="004B254D" w:rsidRPr="004B254D" w:rsidRDefault="004B254D">
      <w:pPr>
        <w:pStyle w:val="4"/>
      </w:pPr>
      <w:r w:rsidRPr="004B254D">
        <w:t xml:space="preserve">Part D · </w:t>
      </w:r>
      <w:r w:rsidRPr="004B254D">
        <w:t>评分要点</w:t>
      </w:r>
    </w:p>
    <w:p w14:paraId="42C516BE" w14:textId="77777777" w:rsidR="004B254D" w:rsidRDefault="004B254D" w:rsidP="004B254D">
      <w:pPr>
        <w:pStyle w:val="a0"/>
        <w:tabs>
          <w:tab w:val="num" w:pos="360"/>
        </w:tabs>
        <w:spacing w:after="200" w:line="276" w:lineRule="auto"/>
        <w:rPr>
          <w:rFonts w:hint="eastAsia"/>
        </w:rPr>
      </w:pPr>
      <w:r>
        <w:t xml:space="preserve">4-5 </w:t>
      </w:r>
      <w:r>
        <w:t>个正确的</w:t>
      </w:r>
      <w:r>
        <w:t xml:space="preserve"> </w:t>
      </w:r>
      <w:r>
        <w:rPr>
          <w:rFonts w:ascii="var(--ff-code)" w:hAnsi="var(--ff-code)"/>
        </w:rPr>
        <w:t>private</w:t>
      </w:r>
      <w:r>
        <w:t xml:space="preserve"> </w:t>
      </w:r>
      <w:r>
        <w:t>实例变量；</w:t>
      </w:r>
    </w:p>
    <w:p w14:paraId="1E064913" w14:textId="77777777" w:rsidR="004B254D" w:rsidRDefault="004B254D" w:rsidP="004B254D">
      <w:pPr>
        <w:pStyle w:val="a0"/>
        <w:tabs>
          <w:tab w:val="num" w:pos="360"/>
        </w:tabs>
        <w:spacing w:after="200" w:line="276" w:lineRule="auto"/>
        <w:rPr>
          <w:rFonts w:hint="eastAsia"/>
        </w:rPr>
      </w:pPr>
      <w:r>
        <w:t>构造器初始化得分为</w:t>
      </w:r>
      <w:r>
        <w:t xml:space="preserve"> 0 </w:t>
      </w:r>
      <w:r>
        <w:t>且</w:t>
      </w:r>
      <w:r>
        <w:t xml:space="preserve"> </w:t>
      </w:r>
      <w:r>
        <w:rPr>
          <w:rFonts w:ascii="var(--ff-code)" w:hAnsi="var(--ff-code)"/>
        </w:rPr>
        <w:t>isTeam1Active = true</w:t>
      </w:r>
      <w:r>
        <w:t>；</w:t>
      </w:r>
    </w:p>
    <w:p w14:paraId="722E0D67" w14:textId="77777777" w:rsidR="004B254D" w:rsidRDefault="004B254D" w:rsidP="004B254D">
      <w:pPr>
        <w:pStyle w:val="a0"/>
        <w:tabs>
          <w:tab w:val="num" w:pos="360"/>
        </w:tabs>
        <w:spacing w:after="200" w:line="276" w:lineRule="auto"/>
        <w:rPr>
          <w:rFonts w:hint="eastAsia"/>
        </w:rPr>
      </w:pPr>
      <w:r>
        <w:rPr>
          <w:rFonts w:ascii="var(--ff-code)" w:hAnsi="var(--ff-code)"/>
        </w:rPr>
        <w:t>recordPlay(int points)</w:t>
      </w:r>
      <w:r>
        <w:t xml:space="preserve"> </w:t>
      </w:r>
      <w:r>
        <w:t>分两个分支：</w:t>
      </w:r>
      <w:r>
        <w:rPr>
          <w:rFonts w:ascii="var(--ff-code)" w:hAnsi="var(--ff-code)"/>
        </w:rPr>
        <w:t>points &gt; 0</w:t>
      </w:r>
      <w:r>
        <w:t xml:space="preserve"> </w:t>
      </w:r>
      <w:r>
        <w:t>更新得分；</w:t>
      </w:r>
      <w:r>
        <w:rPr>
          <w:rFonts w:ascii="var(--ff-code)" w:hAnsi="var(--ff-code)"/>
        </w:rPr>
        <w:t>points == 0</w:t>
      </w:r>
      <w:r>
        <w:t xml:space="preserve"> </w:t>
      </w:r>
      <w:r>
        <w:t>切换</w:t>
      </w:r>
      <w:r>
        <w:t xml:space="preserve"> active</w:t>
      </w:r>
      <w:r>
        <w:t>；</w:t>
      </w:r>
    </w:p>
    <w:p w14:paraId="6BC52EC3" w14:textId="77777777" w:rsidR="004B254D" w:rsidRDefault="004B254D" w:rsidP="004B254D">
      <w:pPr>
        <w:pStyle w:val="a0"/>
        <w:tabs>
          <w:tab w:val="num" w:pos="360"/>
        </w:tabs>
        <w:spacing w:after="200" w:line="276" w:lineRule="auto"/>
        <w:rPr>
          <w:rFonts w:hint="eastAsia"/>
        </w:rPr>
      </w:pPr>
      <w:r>
        <w:rPr>
          <w:rFonts w:ascii="var(--ff-code)" w:hAnsi="var(--ff-code)"/>
        </w:rPr>
        <w:t>getScore()</w:t>
      </w:r>
      <w:r>
        <w:t xml:space="preserve"> </w:t>
      </w:r>
      <w:r>
        <w:t>返回</w:t>
      </w:r>
      <w:r>
        <w:t xml:space="preserve"> </w:t>
      </w:r>
      <w:r>
        <w:rPr>
          <w:rFonts w:ascii="var(--ff-code)" w:hAnsi="var(--ff-code)"/>
        </w:rPr>
        <w:t>"score1-score2-activeName"</w:t>
      </w:r>
      <w:r>
        <w:t xml:space="preserve"> </w:t>
      </w:r>
      <w:r>
        <w:t>格式；</w:t>
      </w:r>
    </w:p>
    <w:p w14:paraId="069FE2E8" w14:textId="77777777" w:rsidR="004B254D" w:rsidRDefault="004B254D" w:rsidP="004B254D">
      <w:pPr>
        <w:pStyle w:val="a0"/>
        <w:tabs>
          <w:tab w:val="num" w:pos="360"/>
        </w:tabs>
        <w:spacing w:after="200" w:line="276" w:lineRule="auto"/>
        <w:rPr>
          <w:rFonts w:hint="eastAsia"/>
        </w:rPr>
      </w:pPr>
      <w:r>
        <w:t>不调用</w:t>
      </w:r>
      <w:r>
        <w:t xml:space="preserve"> </w:t>
      </w:r>
      <w:r>
        <w:rPr>
          <w:rFonts w:ascii="var(--ff-code)" w:hAnsi="var(--ff-code)"/>
        </w:rPr>
        <w:t>recordPlay</w:t>
      </w:r>
      <w:r>
        <w:t xml:space="preserve"> </w:t>
      </w:r>
      <w:r>
        <w:t>之外的方法。</w:t>
      </w:r>
    </w:p>
    <w:p w14:paraId="3ED09FB2" w14:textId="77777777" w:rsidR="004B254D" w:rsidRDefault="004B254D">
      <w:pPr>
        <w:pBdr>
          <w:bottom w:val="single" w:sz="6" w:space="1" w:color="auto"/>
        </w:pBdr>
        <w:rPr>
          <w:rFonts w:hint="eastAsia"/>
        </w:rPr>
      </w:pPr>
    </w:p>
    <w:p w14:paraId="648B3918" w14:textId="77777777" w:rsidR="004B254D" w:rsidRPr="004B254D" w:rsidRDefault="004B254D">
      <w:pPr>
        <w:pStyle w:val="31"/>
      </w:pPr>
      <w:bookmarkStart w:id="119" w:name="_Toc240537842"/>
      <w:r w:rsidRPr="004B254D">
        <w:t>FRQ-4</w:t>
      </w:r>
      <w:r w:rsidRPr="004B254D">
        <w:t>（</w:t>
      </w:r>
      <w:r w:rsidRPr="004B254D">
        <w:t>2025 International Q2 · SignedText</w:t>
      </w:r>
      <w:r w:rsidRPr="004B254D">
        <w:t>）</w:t>
      </w:r>
      <w:bookmarkEnd w:id="119"/>
    </w:p>
    <w:p w14:paraId="4C1A27DB" w14:textId="77777777" w:rsidR="004B254D" w:rsidRPr="004B254D" w:rsidRDefault="004B254D">
      <w:pPr>
        <w:pStyle w:val="4"/>
      </w:pPr>
      <w:r w:rsidRPr="004B254D">
        <w:t>Part A · Official English Wording (from College Board 2025 FRQ #2)</w:t>
      </w:r>
    </w:p>
    <w:p w14:paraId="2277EA1B" w14:textId="77777777" w:rsidR="004B254D" w:rsidRDefault="004B254D">
      <w:pPr>
        <w:rPr>
          <w:rFonts w:hint="eastAsia"/>
        </w:rPr>
      </w:pPr>
      <w:r>
        <w:t xml:space="preserve">This question involves the </w:t>
      </w:r>
      <w:r>
        <w:rPr>
          <w:rFonts w:ascii="var(--ff-code)" w:hAnsi="var(--ff-code)"/>
        </w:rPr>
        <w:t>SignedText</w:t>
      </w:r>
      <w:r>
        <w:t xml:space="preserve"> class, which contains methods that are used to include a signature as part of a string of text. You will write the complete </w:t>
      </w:r>
      <w:r>
        <w:rPr>
          <w:rFonts w:ascii="var(--ff-code)" w:hAnsi="var(--ff-code)"/>
        </w:rPr>
        <w:t>SignedText</w:t>
      </w:r>
      <w:r>
        <w:t xml:space="preserve"> class, which contains a constructor and two methods.</w:t>
      </w:r>
    </w:p>
    <w:p w14:paraId="6D5CD6B6" w14:textId="77777777" w:rsidR="004B254D" w:rsidRDefault="004B254D">
      <w:pPr>
        <w:rPr>
          <w:rFonts w:hint="eastAsia"/>
        </w:rPr>
      </w:pPr>
      <w:r>
        <w:t xml:space="preserve">The </w:t>
      </w:r>
      <w:r>
        <w:rPr>
          <w:rFonts w:ascii="var(--ff-code)" w:hAnsi="var(--ff-code)"/>
        </w:rPr>
        <w:t>SignedText</w:t>
      </w:r>
      <w:r>
        <w:t xml:space="preserve"> constructor takes two </w:t>
      </w:r>
      <w:r>
        <w:rPr>
          <w:rFonts w:ascii="var(--ff-code)" w:hAnsi="var(--ff-code)"/>
        </w:rPr>
        <w:t>String</w:t>
      </w:r>
      <w:r>
        <w:t xml:space="preserve"> parameters. The first parameter is a first name and the second parameter is a last name. The length of the second parameter is always greater than or equal to 1.</w:t>
      </w:r>
    </w:p>
    <w:p w14:paraId="1DA5FA35" w14:textId="77777777" w:rsidR="004B254D" w:rsidRDefault="004B254D">
      <w:pPr>
        <w:rPr>
          <w:rFonts w:hint="eastAsia"/>
        </w:rPr>
      </w:pPr>
      <w:r>
        <w:t xml:space="preserve">The </w:t>
      </w:r>
      <w:r>
        <w:rPr>
          <w:rFonts w:ascii="var(--ff-code)" w:hAnsi="var(--ff-code)"/>
        </w:rPr>
        <w:t>getSignature</w:t>
      </w:r>
      <w:r>
        <w:t xml:space="preserve"> method takes no parameters and returns a formatted signature string constructed from the first and last names according to the following rules:</w:t>
      </w:r>
      <w:r>
        <w:br/>
        <w:t>- If the first name is an empty string, the returned signature string contains just the last name.</w:t>
      </w:r>
      <w:r>
        <w:br/>
        <w:t xml:space="preserve">- If the first name is not an empty string, the returned signature string is the first letter of the first name, a dash </w:t>
      </w:r>
      <w:r>
        <w:rPr>
          <w:rFonts w:ascii="var(--ff-code)" w:hAnsi="var(--ff-code)"/>
        </w:rPr>
        <w:t>"-"</w:t>
      </w:r>
      <w:r>
        <w:t>, and the last name, in that order.</w:t>
      </w:r>
    </w:p>
    <w:p w14:paraId="037C80ED" w14:textId="77777777" w:rsidR="004B254D" w:rsidRDefault="004B254D">
      <w:pPr>
        <w:rPr>
          <w:rFonts w:hint="eastAsia"/>
        </w:rPr>
      </w:pPr>
      <w:r>
        <w:lastRenderedPageBreak/>
        <w:t xml:space="preserve">The </w:t>
      </w:r>
      <w:r>
        <w:rPr>
          <w:rFonts w:ascii="var(--ff-code)" w:hAnsi="var(--ff-code)"/>
        </w:rPr>
        <w:t>addSignature</w:t>
      </w:r>
      <w:r>
        <w:t xml:space="preserve"> method returns a possibly revised copy of its </w:t>
      </w:r>
      <w:r>
        <w:rPr>
          <w:rFonts w:ascii="var(--ff-code)" w:hAnsi="var(--ff-code)"/>
        </w:rPr>
        <w:t>String</w:t>
      </w:r>
      <w:r>
        <w:t xml:space="preserve"> parameter. The parameter will contain at most one occurrence of the object's signature, at either the beginning or the end of the parameter. The returned string is created from the parameter according to the following rules:</w:t>
      </w:r>
      <w:r>
        <w:br/>
        <w:t xml:space="preserve">- If the object's signature does not occur in the </w:t>
      </w:r>
      <w:r>
        <w:rPr>
          <w:rFonts w:ascii="var(--ff-code)" w:hAnsi="var(--ff-code)"/>
        </w:rPr>
        <w:t>String</w:t>
      </w:r>
      <w:r>
        <w:t xml:space="preserve"> parameter, the returned </w:t>
      </w:r>
      <w:r>
        <w:rPr>
          <w:rFonts w:ascii="var(--ff-code)" w:hAnsi="var(--ff-code)"/>
        </w:rPr>
        <w:t>String</w:t>
      </w:r>
      <w:r>
        <w:t xml:space="preserve"> is the value of the parameter with the signature added to the end.</w:t>
      </w:r>
      <w:r>
        <w:br/>
        <w:t xml:space="preserve">- If the object's signature occurs at the end of the </w:t>
      </w:r>
      <w:r>
        <w:rPr>
          <w:rFonts w:ascii="var(--ff-code)" w:hAnsi="var(--ff-code)"/>
        </w:rPr>
        <w:t>String</w:t>
      </w:r>
      <w:r>
        <w:t xml:space="preserve"> parameter, the returned </w:t>
      </w:r>
      <w:r>
        <w:rPr>
          <w:rFonts w:ascii="var(--ff-code)" w:hAnsi="var(--ff-code)"/>
        </w:rPr>
        <w:t>String</w:t>
      </w:r>
      <w:r>
        <w:t xml:space="preserve"> is the unchanged value of the parameter.</w:t>
      </w:r>
      <w:r>
        <w:br/>
        <w:t xml:space="preserve">- If the object's signature occurs at the beginning of the </w:t>
      </w:r>
      <w:r>
        <w:rPr>
          <w:rFonts w:ascii="var(--ff-code)" w:hAnsi="var(--ff-code)"/>
        </w:rPr>
        <w:t>String</w:t>
      </w:r>
      <w:r>
        <w:t xml:space="preserve"> parameter, the returned </w:t>
      </w:r>
      <w:r>
        <w:rPr>
          <w:rFonts w:ascii="var(--ff-code)" w:hAnsi="var(--ff-code)"/>
        </w:rPr>
        <w:t>String</w:t>
      </w:r>
      <w:r>
        <w:t xml:space="preserve"> is the value of the original parameter with the signature removed from the beginning and appended to the end of the parameter.</w:t>
      </w:r>
    </w:p>
    <w:p w14:paraId="5A6AA404" w14:textId="77777777" w:rsidR="004B254D" w:rsidRDefault="004B254D">
      <w:pPr>
        <w:rPr>
          <w:rFonts w:hint="eastAsia"/>
        </w:rPr>
      </w:pPr>
      <w:r>
        <w:t xml:space="preserve">The following table contains a sample code execution sequence and the corresponding results. The code execution sequence appears in a class other than </w:t>
      </w:r>
      <w:r>
        <w:rPr>
          <w:rFonts w:ascii="var(--ff-code)" w:hAnsi="var(--ff-code)"/>
        </w:rPr>
        <w:t>SignedText</w:t>
      </w:r>
      <w:r>
        <w:t>.</w:t>
      </w:r>
    </w:p>
    <w:tbl>
      <w:tblPr>
        <w:tblW w:w="0" w:type="auto"/>
        <w:tblLook w:val="04A0" w:firstRow="1" w:lastRow="0" w:firstColumn="1" w:lastColumn="0" w:noHBand="0" w:noVBand="1"/>
      </w:tblPr>
      <w:tblGrid>
        <w:gridCol w:w="2409"/>
        <w:gridCol w:w="2594"/>
        <w:gridCol w:w="1762"/>
        <w:gridCol w:w="1763"/>
      </w:tblGrid>
      <w:tr w:rsidR="004B254D" w14:paraId="399FA584" w14:textId="77777777">
        <w:tc>
          <w:tcPr>
            <w:tcW w:w="2160" w:type="dxa"/>
          </w:tcPr>
          <w:p w14:paraId="482315D4" w14:textId="77777777" w:rsidR="004B254D" w:rsidRDefault="004B254D">
            <w:pPr>
              <w:rPr>
                <w:rFonts w:hint="eastAsia"/>
              </w:rPr>
            </w:pPr>
            <w:r>
              <w:rPr>
                <w:b/>
              </w:rPr>
              <w:t>Statement</w:t>
            </w:r>
          </w:p>
        </w:tc>
        <w:tc>
          <w:tcPr>
            <w:tcW w:w="2160" w:type="dxa"/>
          </w:tcPr>
          <w:p w14:paraId="050940D5" w14:textId="77777777" w:rsidR="004B254D" w:rsidRDefault="004B254D">
            <w:pPr>
              <w:rPr>
                <w:rFonts w:hint="eastAsia"/>
              </w:rPr>
            </w:pPr>
            <w:r>
              <w:rPr>
                <w:b/>
              </w:rPr>
              <w:t>Method Call</w:t>
            </w:r>
          </w:p>
        </w:tc>
        <w:tc>
          <w:tcPr>
            <w:tcW w:w="2160" w:type="dxa"/>
          </w:tcPr>
          <w:p w14:paraId="4F08E48C" w14:textId="77777777" w:rsidR="004B254D" w:rsidRDefault="004B254D">
            <w:pPr>
              <w:rPr>
                <w:rFonts w:hint="eastAsia"/>
              </w:rPr>
            </w:pPr>
            <w:r>
              <w:rPr>
                <w:b/>
              </w:rPr>
              <w:t>Return Value (blank if none)</w:t>
            </w:r>
          </w:p>
        </w:tc>
        <w:tc>
          <w:tcPr>
            <w:tcW w:w="2160" w:type="dxa"/>
          </w:tcPr>
          <w:p w14:paraId="2334BF67" w14:textId="77777777" w:rsidR="004B254D" w:rsidRDefault="004B254D">
            <w:pPr>
              <w:rPr>
                <w:rFonts w:hint="eastAsia"/>
              </w:rPr>
            </w:pPr>
            <w:r>
              <w:rPr>
                <w:b/>
              </w:rPr>
              <w:t>Explanation</w:t>
            </w:r>
          </w:p>
        </w:tc>
      </w:tr>
      <w:tr w:rsidR="004B254D" w14:paraId="5B976C07" w14:textId="77777777">
        <w:tc>
          <w:tcPr>
            <w:tcW w:w="2160" w:type="dxa"/>
          </w:tcPr>
          <w:p w14:paraId="3C9D7D4A" w14:textId="77777777" w:rsidR="004B254D" w:rsidRDefault="004B254D">
            <w:pPr>
              <w:rPr>
                <w:rFonts w:hint="eastAsia"/>
              </w:rPr>
            </w:pPr>
            <w:r>
              <w:rPr>
                <w:rFonts w:ascii="var(--ff-code)" w:hAnsi="var(--ff-code)"/>
              </w:rPr>
              <w:t>SignedText st1 = new SignedText("", "Wong");</w:t>
            </w:r>
          </w:p>
        </w:tc>
        <w:tc>
          <w:tcPr>
            <w:tcW w:w="2160" w:type="dxa"/>
          </w:tcPr>
          <w:p w14:paraId="00DC4C8A" w14:textId="77777777" w:rsidR="004B254D" w:rsidRDefault="004B254D">
            <w:pPr>
              <w:rPr>
                <w:rFonts w:hint="eastAsia"/>
              </w:rPr>
            </w:pPr>
          </w:p>
        </w:tc>
        <w:tc>
          <w:tcPr>
            <w:tcW w:w="2160" w:type="dxa"/>
          </w:tcPr>
          <w:p w14:paraId="1E70F6A5" w14:textId="77777777" w:rsidR="004B254D" w:rsidRDefault="004B254D">
            <w:pPr>
              <w:rPr>
                <w:rFonts w:hint="eastAsia"/>
              </w:rPr>
            </w:pPr>
          </w:p>
        </w:tc>
        <w:tc>
          <w:tcPr>
            <w:tcW w:w="2160" w:type="dxa"/>
          </w:tcPr>
          <w:p w14:paraId="6EB2C75F" w14:textId="77777777" w:rsidR="004B254D" w:rsidRDefault="004B254D">
            <w:pPr>
              <w:rPr>
                <w:rFonts w:hint="eastAsia"/>
              </w:rPr>
            </w:pPr>
            <w:r>
              <w:t xml:space="preserve">The </w:t>
            </w:r>
            <w:r>
              <w:rPr>
                <w:rFonts w:ascii="var(--ff-code)" w:hAnsi="var(--ff-code)"/>
              </w:rPr>
              <w:t>SignedText</w:t>
            </w:r>
            <w:r>
              <w:t xml:space="preserve"> object </w:t>
            </w:r>
            <w:r>
              <w:rPr>
                <w:rFonts w:ascii="var(--ff-code)" w:hAnsi="var(--ff-code)"/>
              </w:rPr>
              <w:t>st1</w:t>
            </w:r>
            <w:r>
              <w:t xml:space="preserve"> has an empty first name and last name </w:t>
            </w:r>
            <w:r>
              <w:rPr>
                <w:rFonts w:ascii="var(--ff-code)" w:hAnsi="var(--ff-code)"/>
              </w:rPr>
              <w:t>"Wong"</w:t>
            </w:r>
            <w:r>
              <w:t xml:space="preserve"> .</w:t>
            </w:r>
          </w:p>
        </w:tc>
      </w:tr>
      <w:tr w:rsidR="004B254D" w14:paraId="2967D72E" w14:textId="77777777">
        <w:tc>
          <w:tcPr>
            <w:tcW w:w="2160" w:type="dxa"/>
          </w:tcPr>
          <w:p w14:paraId="5B1828F9" w14:textId="77777777" w:rsidR="004B254D" w:rsidRDefault="004B254D">
            <w:pPr>
              <w:rPr>
                <w:rFonts w:hint="eastAsia"/>
              </w:rPr>
            </w:pPr>
            <w:r>
              <w:rPr>
                <w:rFonts w:ascii="var(--ff-code)" w:hAnsi="var(--ff-code)"/>
              </w:rPr>
              <w:t>String temp = st1.getSignature();</w:t>
            </w:r>
          </w:p>
        </w:tc>
        <w:tc>
          <w:tcPr>
            <w:tcW w:w="2160" w:type="dxa"/>
          </w:tcPr>
          <w:p w14:paraId="48E8CFE4" w14:textId="77777777" w:rsidR="004B254D" w:rsidRDefault="004B254D">
            <w:pPr>
              <w:rPr>
                <w:rFonts w:hint="eastAsia"/>
              </w:rPr>
            </w:pPr>
          </w:p>
        </w:tc>
        <w:tc>
          <w:tcPr>
            <w:tcW w:w="2160" w:type="dxa"/>
          </w:tcPr>
          <w:p w14:paraId="267C4C33" w14:textId="77777777" w:rsidR="004B254D" w:rsidRDefault="004B254D">
            <w:pPr>
              <w:rPr>
                <w:rFonts w:hint="eastAsia"/>
              </w:rPr>
            </w:pPr>
            <w:r>
              <w:rPr>
                <w:rFonts w:ascii="var(--ff-code)" w:hAnsi="var(--ff-code)"/>
              </w:rPr>
              <w:t>"Wong"</w:t>
            </w:r>
          </w:p>
        </w:tc>
        <w:tc>
          <w:tcPr>
            <w:tcW w:w="2160" w:type="dxa"/>
          </w:tcPr>
          <w:p w14:paraId="0984095C" w14:textId="77777777" w:rsidR="004B254D" w:rsidRDefault="004B254D">
            <w:pPr>
              <w:rPr>
                <w:rFonts w:hint="eastAsia"/>
              </w:rPr>
            </w:pPr>
          </w:p>
        </w:tc>
      </w:tr>
      <w:tr w:rsidR="004B254D" w14:paraId="66959870" w14:textId="77777777">
        <w:tc>
          <w:tcPr>
            <w:tcW w:w="2160" w:type="dxa"/>
          </w:tcPr>
          <w:p w14:paraId="0FB6C180" w14:textId="77777777" w:rsidR="004B254D" w:rsidRDefault="004B254D">
            <w:pPr>
              <w:rPr>
                <w:rFonts w:hint="eastAsia"/>
              </w:rPr>
            </w:pPr>
            <w:r>
              <w:rPr>
                <w:rFonts w:ascii="var(--ff-code)" w:hAnsi="var(--ff-code)"/>
              </w:rPr>
              <w:t>SignedText st2 = new SignedText("henri", "dubois");</w:t>
            </w:r>
          </w:p>
        </w:tc>
        <w:tc>
          <w:tcPr>
            <w:tcW w:w="2160" w:type="dxa"/>
          </w:tcPr>
          <w:p w14:paraId="712A1168" w14:textId="77777777" w:rsidR="004B254D" w:rsidRDefault="004B254D">
            <w:pPr>
              <w:rPr>
                <w:rFonts w:hint="eastAsia"/>
              </w:rPr>
            </w:pPr>
          </w:p>
        </w:tc>
        <w:tc>
          <w:tcPr>
            <w:tcW w:w="2160" w:type="dxa"/>
          </w:tcPr>
          <w:p w14:paraId="75EAAEAD" w14:textId="77777777" w:rsidR="004B254D" w:rsidRDefault="004B254D">
            <w:pPr>
              <w:rPr>
                <w:rFonts w:hint="eastAsia"/>
              </w:rPr>
            </w:pPr>
          </w:p>
        </w:tc>
        <w:tc>
          <w:tcPr>
            <w:tcW w:w="2160" w:type="dxa"/>
          </w:tcPr>
          <w:p w14:paraId="473C1244" w14:textId="77777777" w:rsidR="004B254D" w:rsidRDefault="004B254D">
            <w:pPr>
              <w:rPr>
                <w:rFonts w:hint="eastAsia"/>
              </w:rPr>
            </w:pPr>
            <w:r>
              <w:t xml:space="preserve">The </w:t>
            </w:r>
            <w:r>
              <w:rPr>
                <w:rFonts w:ascii="var(--ff-code)" w:hAnsi="var(--ff-code)"/>
              </w:rPr>
              <w:t>SignedText</w:t>
            </w:r>
            <w:r>
              <w:t xml:space="preserve"> object </w:t>
            </w:r>
            <w:r>
              <w:rPr>
                <w:rFonts w:ascii="var(--ff-code)" w:hAnsi="var(--ff-code)"/>
              </w:rPr>
              <w:t>st2</w:t>
            </w:r>
            <w:r>
              <w:t xml:space="preserve"> has first name </w:t>
            </w:r>
            <w:r>
              <w:rPr>
                <w:rFonts w:ascii="var(--ff-code)" w:hAnsi="var(--ff-code)"/>
              </w:rPr>
              <w:t>"henri"</w:t>
            </w:r>
            <w:r>
              <w:t xml:space="preserve"> and last name </w:t>
            </w:r>
            <w:r>
              <w:rPr>
                <w:rFonts w:ascii="var(--ff-code)" w:hAnsi="var(--ff-code)"/>
              </w:rPr>
              <w:t>"dubois"</w:t>
            </w:r>
            <w:r>
              <w:t xml:space="preserve"> .</w:t>
            </w:r>
          </w:p>
        </w:tc>
      </w:tr>
      <w:tr w:rsidR="004B254D" w14:paraId="252C24D3" w14:textId="77777777">
        <w:tc>
          <w:tcPr>
            <w:tcW w:w="2160" w:type="dxa"/>
          </w:tcPr>
          <w:p w14:paraId="1405E372" w14:textId="77777777" w:rsidR="004B254D" w:rsidRDefault="004B254D">
            <w:pPr>
              <w:rPr>
                <w:rFonts w:hint="eastAsia"/>
              </w:rPr>
            </w:pPr>
          </w:p>
        </w:tc>
        <w:tc>
          <w:tcPr>
            <w:tcW w:w="2160" w:type="dxa"/>
          </w:tcPr>
          <w:p w14:paraId="40F34F53" w14:textId="77777777" w:rsidR="004B254D" w:rsidRDefault="004B254D">
            <w:pPr>
              <w:rPr>
                <w:rFonts w:hint="eastAsia"/>
              </w:rPr>
            </w:pPr>
            <w:r>
              <w:rPr>
                <w:rFonts w:ascii="var(--ff-code)" w:hAnsi="var(--ff-code)"/>
              </w:rPr>
              <w:t>temp = st2.getSignature();</w:t>
            </w:r>
          </w:p>
        </w:tc>
        <w:tc>
          <w:tcPr>
            <w:tcW w:w="2160" w:type="dxa"/>
          </w:tcPr>
          <w:p w14:paraId="513704DC" w14:textId="77777777" w:rsidR="004B254D" w:rsidRDefault="004B254D">
            <w:pPr>
              <w:rPr>
                <w:rFonts w:hint="eastAsia"/>
              </w:rPr>
            </w:pPr>
            <w:r>
              <w:rPr>
                <w:rFonts w:ascii="var(--ff-code)" w:hAnsi="var(--ff-code)"/>
              </w:rPr>
              <w:t>"h-dubois"</w:t>
            </w:r>
          </w:p>
        </w:tc>
        <w:tc>
          <w:tcPr>
            <w:tcW w:w="2160" w:type="dxa"/>
          </w:tcPr>
          <w:p w14:paraId="46C2405E" w14:textId="77777777" w:rsidR="004B254D" w:rsidRDefault="004B254D">
            <w:pPr>
              <w:rPr>
                <w:rFonts w:hint="eastAsia"/>
              </w:rPr>
            </w:pPr>
          </w:p>
        </w:tc>
      </w:tr>
      <w:tr w:rsidR="004B254D" w14:paraId="71F33D2A" w14:textId="77777777">
        <w:tc>
          <w:tcPr>
            <w:tcW w:w="2160" w:type="dxa"/>
          </w:tcPr>
          <w:p w14:paraId="298D81DA" w14:textId="77777777" w:rsidR="004B254D" w:rsidRDefault="004B254D">
            <w:pPr>
              <w:rPr>
                <w:rFonts w:hint="eastAsia"/>
              </w:rPr>
            </w:pPr>
            <w:r>
              <w:rPr>
                <w:rFonts w:ascii="var(--ff-code)" w:hAnsi="var(--ff-code)"/>
              </w:rPr>
              <w:t xml:space="preserve">SignedText st3 = new </w:t>
            </w:r>
            <w:r>
              <w:rPr>
                <w:rFonts w:ascii="var(--ff-code)" w:hAnsi="var(--ff-code)"/>
              </w:rPr>
              <w:lastRenderedPageBreak/>
              <w:t>SignedText("GRACE", "LOPEZ");</w:t>
            </w:r>
          </w:p>
        </w:tc>
        <w:tc>
          <w:tcPr>
            <w:tcW w:w="2160" w:type="dxa"/>
          </w:tcPr>
          <w:p w14:paraId="34BB61D0" w14:textId="77777777" w:rsidR="004B254D" w:rsidRDefault="004B254D">
            <w:pPr>
              <w:rPr>
                <w:rFonts w:hint="eastAsia"/>
              </w:rPr>
            </w:pPr>
          </w:p>
        </w:tc>
        <w:tc>
          <w:tcPr>
            <w:tcW w:w="2160" w:type="dxa"/>
          </w:tcPr>
          <w:p w14:paraId="13A42555" w14:textId="77777777" w:rsidR="004B254D" w:rsidRDefault="004B254D">
            <w:pPr>
              <w:rPr>
                <w:rFonts w:hint="eastAsia"/>
              </w:rPr>
            </w:pPr>
          </w:p>
        </w:tc>
        <w:tc>
          <w:tcPr>
            <w:tcW w:w="2160" w:type="dxa"/>
          </w:tcPr>
          <w:p w14:paraId="1B38ED45" w14:textId="77777777" w:rsidR="004B254D" w:rsidRDefault="004B254D">
            <w:pPr>
              <w:rPr>
                <w:rFonts w:hint="eastAsia"/>
              </w:rPr>
            </w:pPr>
            <w:r>
              <w:t xml:space="preserve">The </w:t>
            </w:r>
            <w:r>
              <w:rPr>
                <w:rFonts w:ascii="var(--ff-code)" w:hAnsi="var(--ff-code)"/>
              </w:rPr>
              <w:t>SignedText</w:t>
            </w:r>
            <w:r>
              <w:t xml:space="preserve"> </w:t>
            </w:r>
            <w:r>
              <w:lastRenderedPageBreak/>
              <w:t xml:space="preserve">object </w:t>
            </w:r>
            <w:r>
              <w:rPr>
                <w:rFonts w:ascii="var(--ff-code)" w:hAnsi="var(--ff-code)"/>
              </w:rPr>
              <w:t>st3</w:t>
            </w:r>
            <w:r>
              <w:t xml:space="preserve"> has first name </w:t>
            </w:r>
            <w:r>
              <w:rPr>
                <w:rFonts w:ascii="var(--ff-code)" w:hAnsi="var(--ff-code)"/>
              </w:rPr>
              <w:t>"GRACE"</w:t>
            </w:r>
            <w:r>
              <w:t xml:space="preserve"> and last name </w:t>
            </w:r>
            <w:r>
              <w:rPr>
                <w:rFonts w:ascii="var(--ff-code)" w:hAnsi="var(--ff-code)"/>
              </w:rPr>
              <w:t>"LOPEZ"</w:t>
            </w:r>
            <w:r>
              <w:t xml:space="preserve"> .</w:t>
            </w:r>
          </w:p>
        </w:tc>
      </w:tr>
      <w:tr w:rsidR="004B254D" w14:paraId="15A552B2" w14:textId="77777777">
        <w:tc>
          <w:tcPr>
            <w:tcW w:w="2160" w:type="dxa"/>
          </w:tcPr>
          <w:p w14:paraId="1B7E70F1" w14:textId="77777777" w:rsidR="004B254D" w:rsidRDefault="004B254D">
            <w:pPr>
              <w:rPr>
                <w:rFonts w:hint="eastAsia"/>
              </w:rPr>
            </w:pPr>
          </w:p>
        </w:tc>
        <w:tc>
          <w:tcPr>
            <w:tcW w:w="2160" w:type="dxa"/>
          </w:tcPr>
          <w:p w14:paraId="5CBF8A9E" w14:textId="77777777" w:rsidR="004B254D" w:rsidRDefault="004B254D">
            <w:pPr>
              <w:rPr>
                <w:rFonts w:hint="eastAsia"/>
              </w:rPr>
            </w:pPr>
            <w:r>
              <w:rPr>
                <w:rFonts w:ascii="var(--ff-code)" w:hAnsi="var(--ff-code)"/>
              </w:rPr>
              <w:t>temp = st3.getSignature();</w:t>
            </w:r>
          </w:p>
        </w:tc>
        <w:tc>
          <w:tcPr>
            <w:tcW w:w="2160" w:type="dxa"/>
          </w:tcPr>
          <w:p w14:paraId="3B35AAA9" w14:textId="77777777" w:rsidR="004B254D" w:rsidRDefault="004B254D">
            <w:pPr>
              <w:rPr>
                <w:rFonts w:hint="eastAsia"/>
              </w:rPr>
            </w:pPr>
            <w:r>
              <w:rPr>
                <w:rFonts w:ascii="var(--ff-code)" w:hAnsi="var(--ff-code)"/>
              </w:rPr>
              <w:t>"G-LOPEZ"</w:t>
            </w:r>
          </w:p>
        </w:tc>
        <w:tc>
          <w:tcPr>
            <w:tcW w:w="2160" w:type="dxa"/>
          </w:tcPr>
          <w:p w14:paraId="14E0F861" w14:textId="77777777" w:rsidR="004B254D" w:rsidRDefault="004B254D">
            <w:pPr>
              <w:rPr>
                <w:rFonts w:hint="eastAsia"/>
              </w:rPr>
            </w:pPr>
          </w:p>
        </w:tc>
      </w:tr>
      <w:tr w:rsidR="004B254D" w14:paraId="3DACD44F" w14:textId="77777777">
        <w:tc>
          <w:tcPr>
            <w:tcW w:w="2160" w:type="dxa"/>
          </w:tcPr>
          <w:p w14:paraId="026225A6" w14:textId="77777777" w:rsidR="004B254D" w:rsidRDefault="004B254D">
            <w:pPr>
              <w:rPr>
                <w:rFonts w:hint="eastAsia"/>
              </w:rPr>
            </w:pPr>
            <w:r>
              <w:rPr>
                <w:rFonts w:ascii="var(--ff-code)" w:hAnsi="var(--ff-code)"/>
              </w:rPr>
              <w:t>SignedText st4 = new SignedText("", "FOX");</w:t>
            </w:r>
          </w:p>
        </w:tc>
        <w:tc>
          <w:tcPr>
            <w:tcW w:w="2160" w:type="dxa"/>
          </w:tcPr>
          <w:p w14:paraId="0A4B0083" w14:textId="77777777" w:rsidR="004B254D" w:rsidRDefault="004B254D">
            <w:pPr>
              <w:rPr>
                <w:rFonts w:hint="eastAsia"/>
              </w:rPr>
            </w:pPr>
          </w:p>
        </w:tc>
        <w:tc>
          <w:tcPr>
            <w:tcW w:w="2160" w:type="dxa"/>
          </w:tcPr>
          <w:p w14:paraId="7A5F65B3" w14:textId="77777777" w:rsidR="004B254D" w:rsidRDefault="004B254D">
            <w:pPr>
              <w:rPr>
                <w:rFonts w:hint="eastAsia"/>
              </w:rPr>
            </w:pPr>
          </w:p>
        </w:tc>
        <w:tc>
          <w:tcPr>
            <w:tcW w:w="2160" w:type="dxa"/>
          </w:tcPr>
          <w:p w14:paraId="38CD7922" w14:textId="77777777" w:rsidR="004B254D" w:rsidRDefault="004B254D">
            <w:pPr>
              <w:rPr>
                <w:rFonts w:hint="eastAsia"/>
              </w:rPr>
            </w:pPr>
            <w:r>
              <w:t xml:space="preserve">The </w:t>
            </w:r>
            <w:r>
              <w:rPr>
                <w:rFonts w:ascii="var(--ff-code)" w:hAnsi="var(--ff-code)"/>
              </w:rPr>
              <w:t>SignedText</w:t>
            </w:r>
            <w:r>
              <w:t xml:space="preserve"> object </w:t>
            </w:r>
            <w:r>
              <w:rPr>
                <w:rFonts w:ascii="var(--ff-code)" w:hAnsi="var(--ff-code)"/>
              </w:rPr>
              <w:t>st4</w:t>
            </w:r>
            <w:r>
              <w:t xml:space="preserve"> has an empty first name and last name </w:t>
            </w:r>
            <w:r>
              <w:rPr>
                <w:rFonts w:ascii="var(--ff-code)" w:hAnsi="var(--ff-code)"/>
              </w:rPr>
              <w:t>"FOX"</w:t>
            </w:r>
            <w:r>
              <w:t xml:space="preserve"> .</w:t>
            </w:r>
          </w:p>
        </w:tc>
      </w:tr>
      <w:tr w:rsidR="004B254D" w14:paraId="3FDA1CF2" w14:textId="77777777">
        <w:tc>
          <w:tcPr>
            <w:tcW w:w="2160" w:type="dxa"/>
          </w:tcPr>
          <w:p w14:paraId="2A59B510" w14:textId="77777777" w:rsidR="004B254D" w:rsidRDefault="004B254D">
            <w:pPr>
              <w:rPr>
                <w:rFonts w:hint="eastAsia"/>
              </w:rPr>
            </w:pPr>
            <w:r>
              <w:rPr>
                <w:rFonts w:ascii="var(--ff-code)" w:hAnsi="var(--ff-code)"/>
              </w:rPr>
              <w:t>String text = "Dear";</w:t>
            </w:r>
          </w:p>
        </w:tc>
        <w:tc>
          <w:tcPr>
            <w:tcW w:w="2160" w:type="dxa"/>
          </w:tcPr>
          <w:p w14:paraId="4E8402E6" w14:textId="77777777" w:rsidR="004B254D" w:rsidRDefault="004B254D">
            <w:pPr>
              <w:rPr>
                <w:rFonts w:hint="eastAsia"/>
              </w:rPr>
            </w:pPr>
          </w:p>
        </w:tc>
        <w:tc>
          <w:tcPr>
            <w:tcW w:w="2160" w:type="dxa"/>
          </w:tcPr>
          <w:p w14:paraId="39701476" w14:textId="77777777" w:rsidR="004B254D" w:rsidRDefault="004B254D">
            <w:pPr>
              <w:rPr>
                <w:rFonts w:hint="eastAsia"/>
              </w:rPr>
            </w:pPr>
          </w:p>
        </w:tc>
        <w:tc>
          <w:tcPr>
            <w:tcW w:w="2160" w:type="dxa"/>
          </w:tcPr>
          <w:p w14:paraId="1BCDC3B8" w14:textId="77777777" w:rsidR="004B254D" w:rsidRDefault="004B254D">
            <w:pPr>
              <w:rPr>
                <w:rFonts w:hint="eastAsia"/>
              </w:rPr>
            </w:pPr>
          </w:p>
        </w:tc>
      </w:tr>
      <w:tr w:rsidR="004B254D" w14:paraId="7D8E0388" w14:textId="77777777">
        <w:tc>
          <w:tcPr>
            <w:tcW w:w="2160" w:type="dxa"/>
          </w:tcPr>
          <w:p w14:paraId="2D95451C" w14:textId="77777777" w:rsidR="004B254D" w:rsidRDefault="004B254D">
            <w:pPr>
              <w:rPr>
                <w:rFonts w:hint="eastAsia"/>
              </w:rPr>
            </w:pPr>
          </w:p>
        </w:tc>
        <w:tc>
          <w:tcPr>
            <w:tcW w:w="2160" w:type="dxa"/>
          </w:tcPr>
          <w:p w14:paraId="52890ACD" w14:textId="77777777" w:rsidR="004B254D" w:rsidRDefault="004B254D">
            <w:pPr>
              <w:rPr>
                <w:rFonts w:hint="eastAsia"/>
              </w:rPr>
            </w:pPr>
            <w:r>
              <w:rPr>
                <w:rFonts w:ascii="var(--ff-code)" w:hAnsi="var(--ff-code)"/>
              </w:rPr>
              <w:t>temp = st4.addSignature(text);</w:t>
            </w:r>
          </w:p>
        </w:tc>
        <w:tc>
          <w:tcPr>
            <w:tcW w:w="2160" w:type="dxa"/>
          </w:tcPr>
          <w:p w14:paraId="6E704D2F" w14:textId="77777777" w:rsidR="004B254D" w:rsidRDefault="004B254D">
            <w:pPr>
              <w:rPr>
                <w:rFonts w:hint="eastAsia"/>
              </w:rPr>
            </w:pPr>
            <w:r>
              <w:rPr>
                <w:rFonts w:ascii="var(--ff-code)" w:hAnsi="var(--ff-code)"/>
              </w:rPr>
              <w:t>"DearFOX"</w:t>
            </w:r>
          </w:p>
        </w:tc>
        <w:tc>
          <w:tcPr>
            <w:tcW w:w="2160" w:type="dxa"/>
          </w:tcPr>
          <w:p w14:paraId="654E07CC" w14:textId="77777777" w:rsidR="004B254D" w:rsidRDefault="004B254D">
            <w:pPr>
              <w:rPr>
                <w:rFonts w:hint="eastAsia"/>
              </w:rPr>
            </w:pPr>
            <w:r>
              <w:t xml:space="preserve">The signature does not occur in the </w:t>
            </w:r>
            <w:r>
              <w:rPr>
                <w:rFonts w:ascii="var(--ff-code)" w:hAnsi="var(--ff-code)"/>
              </w:rPr>
              <w:t>addSignature</w:t>
            </w:r>
            <w:r>
              <w:t xml:space="preserve"> parameter, so the returned string is the value of the parameter with the signature appended.</w:t>
            </w:r>
          </w:p>
        </w:tc>
      </w:tr>
      <w:tr w:rsidR="004B254D" w14:paraId="710290A8" w14:textId="77777777">
        <w:tc>
          <w:tcPr>
            <w:tcW w:w="2160" w:type="dxa"/>
          </w:tcPr>
          <w:p w14:paraId="4C2A8439" w14:textId="77777777" w:rsidR="004B254D" w:rsidRDefault="004B254D">
            <w:pPr>
              <w:rPr>
                <w:rFonts w:hint="eastAsia"/>
              </w:rPr>
            </w:pPr>
            <w:r>
              <w:rPr>
                <w:rFonts w:ascii="var(--ff-code)" w:hAnsi="var(--ff-code)"/>
              </w:rPr>
              <w:t>text = "Best wishesFOX";</w:t>
            </w:r>
          </w:p>
        </w:tc>
        <w:tc>
          <w:tcPr>
            <w:tcW w:w="2160" w:type="dxa"/>
          </w:tcPr>
          <w:p w14:paraId="161F5673" w14:textId="77777777" w:rsidR="004B254D" w:rsidRDefault="004B254D">
            <w:pPr>
              <w:rPr>
                <w:rFonts w:hint="eastAsia"/>
              </w:rPr>
            </w:pPr>
          </w:p>
        </w:tc>
        <w:tc>
          <w:tcPr>
            <w:tcW w:w="2160" w:type="dxa"/>
          </w:tcPr>
          <w:p w14:paraId="4B444827" w14:textId="77777777" w:rsidR="004B254D" w:rsidRDefault="004B254D">
            <w:pPr>
              <w:rPr>
                <w:rFonts w:hint="eastAsia"/>
              </w:rPr>
            </w:pPr>
          </w:p>
        </w:tc>
        <w:tc>
          <w:tcPr>
            <w:tcW w:w="2160" w:type="dxa"/>
          </w:tcPr>
          <w:p w14:paraId="1590D9DC" w14:textId="77777777" w:rsidR="004B254D" w:rsidRDefault="004B254D">
            <w:pPr>
              <w:rPr>
                <w:rFonts w:hint="eastAsia"/>
              </w:rPr>
            </w:pPr>
          </w:p>
        </w:tc>
      </w:tr>
      <w:tr w:rsidR="004B254D" w14:paraId="6046C255" w14:textId="77777777">
        <w:tc>
          <w:tcPr>
            <w:tcW w:w="2160" w:type="dxa"/>
          </w:tcPr>
          <w:p w14:paraId="0A745EAB" w14:textId="77777777" w:rsidR="004B254D" w:rsidRDefault="004B254D">
            <w:pPr>
              <w:rPr>
                <w:rFonts w:hint="eastAsia"/>
              </w:rPr>
            </w:pPr>
          </w:p>
        </w:tc>
        <w:tc>
          <w:tcPr>
            <w:tcW w:w="2160" w:type="dxa"/>
          </w:tcPr>
          <w:p w14:paraId="2D606D4F" w14:textId="77777777" w:rsidR="004B254D" w:rsidRDefault="004B254D">
            <w:pPr>
              <w:rPr>
                <w:rFonts w:hint="eastAsia"/>
              </w:rPr>
            </w:pPr>
            <w:r>
              <w:rPr>
                <w:rFonts w:ascii="var(--ff-code)" w:hAnsi="var(--ff-code)"/>
              </w:rPr>
              <w:t>temp = st4.addSignature(text);</w:t>
            </w:r>
          </w:p>
        </w:tc>
        <w:tc>
          <w:tcPr>
            <w:tcW w:w="2160" w:type="dxa"/>
          </w:tcPr>
          <w:p w14:paraId="674E4976" w14:textId="77777777" w:rsidR="004B254D" w:rsidRDefault="004B254D">
            <w:pPr>
              <w:rPr>
                <w:rFonts w:hint="eastAsia"/>
              </w:rPr>
            </w:pPr>
            <w:r>
              <w:rPr>
                <w:rFonts w:ascii="var(--ff-code)" w:hAnsi="var(--ff-code)"/>
              </w:rPr>
              <w:t>"Best wishesFOX"</w:t>
            </w:r>
          </w:p>
        </w:tc>
        <w:tc>
          <w:tcPr>
            <w:tcW w:w="2160" w:type="dxa"/>
          </w:tcPr>
          <w:p w14:paraId="416524EF" w14:textId="77777777" w:rsidR="004B254D" w:rsidRDefault="004B254D">
            <w:pPr>
              <w:rPr>
                <w:rFonts w:hint="eastAsia"/>
              </w:rPr>
            </w:pPr>
            <w:r>
              <w:t xml:space="preserve">The signature occurs at the end of the </w:t>
            </w:r>
            <w:r>
              <w:rPr>
                <w:rFonts w:ascii="var(--ff-code)" w:hAnsi="var(--ff-code)"/>
              </w:rPr>
              <w:t>addSignature</w:t>
            </w:r>
            <w:r>
              <w:t xml:space="preserve"> parameter, so the returned string is the unchanged </w:t>
            </w:r>
            <w:r>
              <w:lastRenderedPageBreak/>
              <w:t>value of the parameter.</w:t>
            </w:r>
          </w:p>
        </w:tc>
      </w:tr>
      <w:tr w:rsidR="004B254D" w14:paraId="0FFE1ECE" w14:textId="77777777">
        <w:tc>
          <w:tcPr>
            <w:tcW w:w="2160" w:type="dxa"/>
          </w:tcPr>
          <w:p w14:paraId="159A2B18" w14:textId="77777777" w:rsidR="004B254D" w:rsidRDefault="004B254D">
            <w:pPr>
              <w:rPr>
                <w:rFonts w:hint="eastAsia"/>
              </w:rPr>
            </w:pPr>
            <w:r>
              <w:rPr>
                <w:rFonts w:ascii="var(--ff-code)" w:hAnsi="var(--ff-code)"/>
              </w:rPr>
              <w:lastRenderedPageBreak/>
              <w:t>text = "FOXThanks";</w:t>
            </w:r>
          </w:p>
        </w:tc>
        <w:tc>
          <w:tcPr>
            <w:tcW w:w="2160" w:type="dxa"/>
          </w:tcPr>
          <w:p w14:paraId="567406FE" w14:textId="77777777" w:rsidR="004B254D" w:rsidRDefault="004B254D">
            <w:pPr>
              <w:rPr>
                <w:rFonts w:hint="eastAsia"/>
              </w:rPr>
            </w:pPr>
          </w:p>
        </w:tc>
        <w:tc>
          <w:tcPr>
            <w:tcW w:w="2160" w:type="dxa"/>
          </w:tcPr>
          <w:p w14:paraId="3C3D1EDB" w14:textId="77777777" w:rsidR="004B254D" w:rsidRDefault="004B254D">
            <w:pPr>
              <w:rPr>
                <w:rFonts w:hint="eastAsia"/>
              </w:rPr>
            </w:pPr>
          </w:p>
        </w:tc>
        <w:tc>
          <w:tcPr>
            <w:tcW w:w="2160" w:type="dxa"/>
          </w:tcPr>
          <w:p w14:paraId="0FD59692" w14:textId="77777777" w:rsidR="004B254D" w:rsidRDefault="004B254D">
            <w:pPr>
              <w:rPr>
                <w:rFonts w:hint="eastAsia"/>
              </w:rPr>
            </w:pPr>
          </w:p>
        </w:tc>
      </w:tr>
      <w:tr w:rsidR="004B254D" w14:paraId="3C66F15E" w14:textId="77777777">
        <w:tc>
          <w:tcPr>
            <w:tcW w:w="2160" w:type="dxa"/>
          </w:tcPr>
          <w:p w14:paraId="22F08E6B" w14:textId="77777777" w:rsidR="004B254D" w:rsidRDefault="004B254D">
            <w:pPr>
              <w:rPr>
                <w:rFonts w:hint="eastAsia"/>
              </w:rPr>
            </w:pPr>
          </w:p>
        </w:tc>
        <w:tc>
          <w:tcPr>
            <w:tcW w:w="2160" w:type="dxa"/>
          </w:tcPr>
          <w:p w14:paraId="01946096" w14:textId="77777777" w:rsidR="004B254D" w:rsidRDefault="004B254D">
            <w:pPr>
              <w:rPr>
                <w:rFonts w:hint="eastAsia"/>
              </w:rPr>
            </w:pPr>
            <w:r>
              <w:rPr>
                <w:rFonts w:ascii="var(--ff-code)" w:hAnsi="var(--ff-code)"/>
              </w:rPr>
              <w:t>temp = st4.addSignature(text);</w:t>
            </w:r>
          </w:p>
        </w:tc>
        <w:tc>
          <w:tcPr>
            <w:tcW w:w="2160" w:type="dxa"/>
          </w:tcPr>
          <w:p w14:paraId="344A196F" w14:textId="77777777" w:rsidR="004B254D" w:rsidRDefault="004B254D">
            <w:pPr>
              <w:rPr>
                <w:rFonts w:hint="eastAsia"/>
              </w:rPr>
            </w:pPr>
            <w:r>
              <w:rPr>
                <w:rFonts w:ascii="var(--ff-code)" w:hAnsi="var(--ff-code)"/>
              </w:rPr>
              <w:t>"ThanksFOX"</w:t>
            </w:r>
          </w:p>
        </w:tc>
        <w:tc>
          <w:tcPr>
            <w:tcW w:w="2160" w:type="dxa"/>
          </w:tcPr>
          <w:p w14:paraId="19BE80FC" w14:textId="77777777" w:rsidR="004B254D" w:rsidRDefault="004B254D">
            <w:pPr>
              <w:rPr>
                <w:rFonts w:hint="eastAsia"/>
              </w:rPr>
            </w:pPr>
            <w:r>
              <w:t xml:space="preserve">The signature occurs at the beginning of the </w:t>
            </w:r>
            <w:r>
              <w:rPr>
                <w:rFonts w:ascii="var(--ff-code)" w:hAnsi="var(--ff-code)"/>
              </w:rPr>
              <w:t>addSignature</w:t>
            </w:r>
            <w:r>
              <w:t xml:space="preserve"> parameter, so the returned string is the value of the original parameter with the signature removed from the beginning and appended to the end of the parameter.</w:t>
            </w:r>
          </w:p>
        </w:tc>
      </w:tr>
      <w:tr w:rsidR="004B254D" w14:paraId="39A87A3A" w14:textId="77777777">
        <w:tc>
          <w:tcPr>
            <w:tcW w:w="2160" w:type="dxa"/>
          </w:tcPr>
          <w:p w14:paraId="54466C9D" w14:textId="77777777" w:rsidR="004B254D" w:rsidRDefault="004B254D">
            <w:pPr>
              <w:rPr>
                <w:rFonts w:hint="eastAsia"/>
              </w:rPr>
            </w:pPr>
            <w:r>
              <w:rPr>
                <w:rFonts w:ascii="var(--ff-code)" w:hAnsi="var(--ff-code)"/>
              </w:rPr>
              <w:t>text = "G-LOPEZHello";</w:t>
            </w:r>
          </w:p>
        </w:tc>
        <w:tc>
          <w:tcPr>
            <w:tcW w:w="2160" w:type="dxa"/>
          </w:tcPr>
          <w:p w14:paraId="2CC1B3E1" w14:textId="77777777" w:rsidR="004B254D" w:rsidRDefault="004B254D">
            <w:pPr>
              <w:rPr>
                <w:rFonts w:hint="eastAsia"/>
              </w:rPr>
            </w:pPr>
          </w:p>
        </w:tc>
        <w:tc>
          <w:tcPr>
            <w:tcW w:w="2160" w:type="dxa"/>
          </w:tcPr>
          <w:p w14:paraId="1E1E8759" w14:textId="77777777" w:rsidR="004B254D" w:rsidRDefault="004B254D">
            <w:pPr>
              <w:rPr>
                <w:rFonts w:hint="eastAsia"/>
              </w:rPr>
            </w:pPr>
          </w:p>
        </w:tc>
        <w:tc>
          <w:tcPr>
            <w:tcW w:w="2160" w:type="dxa"/>
          </w:tcPr>
          <w:p w14:paraId="143B152F" w14:textId="77777777" w:rsidR="004B254D" w:rsidRDefault="004B254D">
            <w:pPr>
              <w:rPr>
                <w:rFonts w:hint="eastAsia"/>
              </w:rPr>
            </w:pPr>
          </w:p>
        </w:tc>
      </w:tr>
      <w:tr w:rsidR="004B254D" w14:paraId="5173014F" w14:textId="77777777">
        <w:tc>
          <w:tcPr>
            <w:tcW w:w="2160" w:type="dxa"/>
          </w:tcPr>
          <w:p w14:paraId="0F65C7DC" w14:textId="77777777" w:rsidR="004B254D" w:rsidRDefault="004B254D">
            <w:pPr>
              <w:rPr>
                <w:rFonts w:hint="eastAsia"/>
              </w:rPr>
            </w:pPr>
          </w:p>
        </w:tc>
        <w:tc>
          <w:tcPr>
            <w:tcW w:w="2160" w:type="dxa"/>
          </w:tcPr>
          <w:p w14:paraId="4EB0ECA8" w14:textId="77777777" w:rsidR="004B254D" w:rsidRDefault="004B254D">
            <w:pPr>
              <w:rPr>
                <w:rFonts w:hint="eastAsia"/>
              </w:rPr>
            </w:pPr>
            <w:r>
              <w:rPr>
                <w:rFonts w:ascii="var(--ff-code)" w:hAnsi="var(--ff-code)"/>
              </w:rPr>
              <w:t>temp = st3.addSignature(text);</w:t>
            </w:r>
          </w:p>
        </w:tc>
        <w:tc>
          <w:tcPr>
            <w:tcW w:w="2160" w:type="dxa"/>
          </w:tcPr>
          <w:p w14:paraId="7473C989" w14:textId="77777777" w:rsidR="004B254D" w:rsidRDefault="004B254D">
            <w:pPr>
              <w:rPr>
                <w:rFonts w:hint="eastAsia"/>
              </w:rPr>
            </w:pPr>
            <w:r>
              <w:rPr>
                <w:rFonts w:ascii="var(--ff-code)" w:hAnsi="var(--ff-code)"/>
              </w:rPr>
              <w:t>"HelloG-LOPEZ"</w:t>
            </w:r>
          </w:p>
        </w:tc>
        <w:tc>
          <w:tcPr>
            <w:tcW w:w="2160" w:type="dxa"/>
          </w:tcPr>
          <w:p w14:paraId="19078B2D" w14:textId="77777777" w:rsidR="004B254D" w:rsidRDefault="004B254D">
            <w:pPr>
              <w:rPr>
                <w:rFonts w:hint="eastAsia"/>
              </w:rPr>
            </w:pPr>
            <w:r>
              <w:t xml:space="preserve">The signature occurs at the beginning of the </w:t>
            </w:r>
            <w:r>
              <w:rPr>
                <w:rFonts w:ascii="var(--ff-code)" w:hAnsi="var(--ff-code)"/>
              </w:rPr>
              <w:t>addSignature</w:t>
            </w:r>
            <w:r>
              <w:t xml:space="preserve"> parameter, so the returned string is the value of the original parameter with the signature removed from </w:t>
            </w:r>
            <w:r>
              <w:lastRenderedPageBreak/>
              <w:t>the beginning and appended to the end of the parameter.</w:t>
            </w:r>
          </w:p>
        </w:tc>
      </w:tr>
    </w:tbl>
    <w:p w14:paraId="440603DF" w14:textId="77777777" w:rsidR="004B254D" w:rsidRDefault="004B254D">
      <w:pPr>
        <w:rPr>
          <w:rFonts w:hint="eastAsia"/>
        </w:rPr>
      </w:pPr>
    </w:p>
    <w:p w14:paraId="35CF697D" w14:textId="77777777" w:rsidR="004B254D" w:rsidRDefault="004B254D">
      <w:pPr>
        <w:rPr>
          <w:rFonts w:hint="eastAsia"/>
        </w:rPr>
      </w:pPr>
      <w:r>
        <w:t xml:space="preserve">Write the complete </w:t>
      </w:r>
      <w:r>
        <w:rPr>
          <w:rFonts w:ascii="var(--ff-code)" w:hAnsi="var(--ff-code)"/>
        </w:rPr>
        <w:t>SignedText</w:t>
      </w:r>
      <w:r>
        <w:t xml:space="preserve"> class. Your implementation must meet all specifications and conform to the examples in the table.</w:t>
      </w:r>
    </w:p>
    <w:p w14:paraId="710EB454" w14:textId="77777777" w:rsidR="004B254D" w:rsidRPr="004B254D" w:rsidRDefault="004B254D">
      <w:pPr>
        <w:pStyle w:val="4"/>
      </w:pPr>
      <w:r w:rsidRPr="004B254D">
        <w:t xml:space="preserve">Part B · </w:t>
      </w:r>
      <w:r w:rsidRPr="004B254D">
        <w:t>中文思路与考点</w:t>
      </w:r>
    </w:p>
    <w:p w14:paraId="5C28E523" w14:textId="77777777" w:rsidR="004B254D" w:rsidRDefault="004B254D" w:rsidP="004B254D">
      <w:pPr>
        <w:pStyle w:val="a0"/>
        <w:tabs>
          <w:tab w:val="num" w:pos="360"/>
        </w:tabs>
        <w:spacing w:after="200" w:line="276" w:lineRule="auto"/>
        <w:rPr>
          <w:rFonts w:hint="eastAsia"/>
        </w:rPr>
      </w:pPr>
      <w:r>
        <w:rPr>
          <w:b/>
        </w:rPr>
        <w:t>状态</w:t>
      </w:r>
      <w:r>
        <w:t>：</w:t>
      </w:r>
      <w:r>
        <w:rPr>
          <w:rFonts w:ascii="var(--ff-code)" w:hAnsi="var(--ff-code)"/>
        </w:rPr>
        <w:t>private String firstName; private String lastName;</w:t>
      </w:r>
    </w:p>
    <w:p w14:paraId="27EB5BD7" w14:textId="77777777" w:rsidR="004B254D" w:rsidRDefault="004B254D" w:rsidP="004B254D">
      <w:pPr>
        <w:pStyle w:val="a0"/>
        <w:tabs>
          <w:tab w:val="num" w:pos="360"/>
        </w:tabs>
        <w:spacing w:after="200" w:line="276" w:lineRule="auto"/>
        <w:rPr>
          <w:rFonts w:hint="eastAsia"/>
        </w:rPr>
      </w:pPr>
      <w:r>
        <w:rPr>
          <w:rFonts w:ascii="var(--ff-code)" w:hAnsi="var(--ff-code)"/>
          <w:b/>
        </w:rPr>
        <w:t>getSignature()</w:t>
      </w:r>
      <w:r>
        <w:t>：判</w:t>
      </w:r>
      <w:r>
        <w:t xml:space="preserve"> </w:t>
      </w:r>
      <w:r>
        <w:rPr>
          <w:rFonts w:ascii="var(--ff-code)" w:hAnsi="var(--ff-code)"/>
        </w:rPr>
        <w:t>firstName.length() == 0</w:t>
      </w:r>
      <w:r>
        <w:t>，分别返回</w:t>
      </w:r>
      <w:r>
        <w:t xml:space="preserve"> lastName </w:t>
      </w:r>
      <w:r>
        <w:t>与</w:t>
      </w:r>
      <w:r>
        <w:t xml:space="preserve"> </w:t>
      </w:r>
      <w:r>
        <w:rPr>
          <w:rFonts w:ascii="var(--ff-code)" w:hAnsi="var(--ff-code)"/>
        </w:rPr>
        <w:t>firstName.substring(0,1) + "-" + lastName</w:t>
      </w:r>
      <w:r>
        <w:t>。</w:t>
      </w:r>
    </w:p>
    <w:p w14:paraId="0B2EFEB5" w14:textId="77777777" w:rsidR="004B254D" w:rsidRDefault="004B254D" w:rsidP="004B254D">
      <w:pPr>
        <w:pStyle w:val="a0"/>
        <w:tabs>
          <w:tab w:val="num" w:pos="360"/>
        </w:tabs>
        <w:spacing w:after="200" w:line="276" w:lineRule="auto"/>
        <w:rPr>
          <w:rFonts w:hint="eastAsia"/>
        </w:rPr>
      </w:pPr>
      <w:r>
        <w:rPr>
          <w:rFonts w:ascii="var(--ff-code)" w:hAnsi="var(--ff-code)"/>
          <w:b/>
        </w:rPr>
        <w:t>addSignature(String text)</w:t>
      </w:r>
      <w:r>
        <w:t>：</w:t>
      </w:r>
    </w:p>
    <w:p w14:paraId="24EE10B1" w14:textId="77777777" w:rsidR="004B254D" w:rsidRDefault="004B254D" w:rsidP="004B254D">
      <w:pPr>
        <w:pStyle w:val="a0"/>
        <w:tabs>
          <w:tab w:val="num" w:pos="360"/>
        </w:tabs>
        <w:spacing w:after="200" w:line="276" w:lineRule="auto"/>
        <w:rPr>
          <w:rFonts w:hint="eastAsia"/>
        </w:rPr>
      </w:pPr>
      <w:r>
        <w:t>用</w:t>
      </w:r>
      <w:r>
        <w:t xml:space="preserve"> </w:t>
      </w:r>
      <w:r>
        <w:rPr>
          <w:rFonts w:ascii="var(--ff-code)" w:hAnsi="var(--ff-code)"/>
        </w:rPr>
        <w:t>text.endsWith(signature)</w:t>
      </w:r>
      <w:r>
        <w:t xml:space="preserve"> </w:t>
      </w:r>
      <w:r>
        <w:t>判末尾：直接返回</w:t>
      </w:r>
      <w:r>
        <w:t xml:space="preserve"> </w:t>
      </w:r>
      <w:r>
        <w:rPr>
          <w:rFonts w:ascii="var(--ff-code)" w:hAnsi="var(--ff-code)"/>
        </w:rPr>
        <w:t>text</w:t>
      </w:r>
      <w:r>
        <w:t>；</w:t>
      </w:r>
    </w:p>
    <w:p w14:paraId="5C030CD9" w14:textId="77777777" w:rsidR="004B254D" w:rsidRDefault="004B254D" w:rsidP="004B254D">
      <w:pPr>
        <w:pStyle w:val="a0"/>
        <w:tabs>
          <w:tab w:val="num" w:pos="360"/>
        </w:tabs>
        <w:spacing w:after="200" w:line="276" w:lineRule="auto"/>
        <w:rPr>
          <w:rFonts w:hint="eastAsia"/>
        </w:rPr>
      </w:pPr>
      <w:r>
        <w:t>用</w:t>
      </w:r>
      <w:r>
        <w:t xml:space="preserve"> </w:t>
      </w:r>
      <w:r>
        <w:rPr>
          <w:rFonts w:ascii="var(--ff-code)" w:hAnsi="var(--ff-code)"/>
        </w:rPr>
        <w:t>text.startsWith(signature)</w:t>
      </w:r>
      <w:r>
        <w:t xml:space="preserve"> </w:t>
      </w:r>
      <w:r>
        <w:t>判开头：返回</w:t>
      </w:r>
      <w:r>
        <w:t xml:space="preserve"> </w:t>
      </w:r>
      <w:r>
        <w:rPr>
          <w:rFonts w:ascii="var(--ff-code)" w:hAnsi="var(--ff-code)"/>
        </w:rPr>
        <w:t>text.substring(signature.length()) + signature</w:t>
      </w:r>
      <w:r>
        <w:t>；</w:t>
      </w:r>
    </w:p>
    <w:p w14:paraId="7C10C3A9" w14:textId="77777777" w:rsidR="004B254D" w:rsidRDefault="004B254D" w:rsidP="004B254D">
      <w:pPr>
        <w:pStyle w:val="a0"/>
        <w:tabs>
          <w:tab w:val="num" w:pos="360"/>
        </w:tabs>
        <w:spacing w:after="200" w:line="276" w:lineRule="auto"/>
        <w:rPr>
          <w:rFonts w:hint="eastAsia"/>
        </w:rPr>
      </w:pPr>
      <w:r>
        <w:t>否则返回</w:t>
      </w:r>
      <w:r>
        <w:t xml:space="preserve"> </w:t>
      </w:r>
      <w:r>
        <w:rPr>
          <w:rFonts w:ascii="var(--ff-code)" w:hAnsi="var(--ff-code)"/>
        </w:rPr>
        <w:t>text + signature</w:t>
      </w:r>
      <w:r>
        <w:t>。</w:t>
      </w:r>
    </w:p>
    <w:p w14:paraId="2A2F1AA4" w14:textId="77777777" w:rsidR="004B254D" w:rsidRDefault="004B254D">
      <w:pPr>
        <w:rPr>
          <w:rFonts w:hint="eastAsia"/>
        </w:rPr>
      </w:pPr>
      <w:r>
        <w:rPr>
          <w:b/>
        </w:rPr>
        <w:t>考点</w:t>
      </w:r>
      <w:r>
        <w:t>：</w:t>
      </w:r>
      <w:r>
        <w:t xml:space="preserve">Topic 3.5 </w:t>
      </w:r>
      <w:r>
        <w:t>方法</w:t>
      </w:r>
      <w:r>
        <w:t xml:space="preserve"> + Topic 1.15 / Topic 2.10 String </w:t>
      </w:r>
      <w:r>
        <w:t>方法（</w:t>
      </w:r>
      <w:r>
        <w:rPr>
          <w:rFonts w:ascii="var(--ff-code)" w:hAnsi="var(--ff-code)"/>
        </w:rPr>
        <w:t>substring</w:t>
      </w:r>
      <w:r>
        <w:t>/</w:t>
      </w:r>
      <w:r>
        <w:rPr>
          <w:rFonts w:ascii="var(--ff-code)" w:hAnsi="var(--ff-code)"/>
        </w:rPr>
        <w:t>startsWith</w:t>
      </w:r>
      <w:r>
        <w:t>/</w:t>
      </w:r>
      <w:r>
        <w:rPr>
          <w:rFonts w:ascii="var(--ff-code)" w:hAnsi="var(--ff-code)"/>
        </w:rPr>
        <w:t>endsWith</w:t>
      </w:r>
      <w:r>
        <w:t>）。</w:t>
      </w:r>
    </w:p>
    <w:p w14:paraId="6C1DBCF3" w14:textId="77777777" w:rsidR="004B254D" w:rsidRPr="004B254D" w:rsidRDefault="004B254D">
      <w:pPr>
        <w:pStyle w:val="4"/>
      </w:pPr>
      <w:r w:rsidRPr="004B254D">
        <w:t xml:space="preserve">Part C · </w:t>
      </w:r>
      <w:r w:rsidRPr="004B254D">
        <w:t>参考解法（</w:t>
      </w:r>
      <w:r w:rsidRPr="004B254D">
        <w:t>Java</w:t>
      </w:r>
      <w:r w:rsidRPr="004B254D">
        <w:t>）</w:t>
      </w:r>
    </w:p>
    <w:p w14:paraId="4BE69908" w14:textId="77777777" w:rsidR="004B254D" w:rsidRDefault="004B254D">
      <w:pPr>
        <w:spacing w:line="360" w:lineRule="auto"/>
        <w:rPr>
          <w:rFonts w:hint="eastAsia"/>
        </w:rPr>
      </w:pPr>
      <w:r>
        <w:rPr>
          <w:rFonts w:ascii="var(--ff-code)" w:hAnsi="var(--ff-code)"/>
        </w:rPr>
        <w:t>public class SignedText</w:t>
      </w:r>
      <w:r>
        <w:rPr>
          <w:rFonts w:ascii="var(--ff-code)" w:hAnsi="var(--ff-code)"/>
        </w:rPr>
        <w:br/>
        <w:t>{</w:t>
      </w:r>
      <w:r>
        <w:rPr>
          <w:rFonts w:ascii="var(--ff-code)" w:hAnsi="var(--ff-code)"/>
        </w:rPr>
        <w:br/>
        <w:t xml:space="preserve">    private String firstName;</w:t>
      </w:r>
      <w:r>
        <w:rPr>
          <w:rFonts w:ascii="var(--ff-code)" w:hAnsi="var(--ff-code)"/>
        </w:rPr>
        <w:br/>
        <w:t xml:space="preserve">    private String lastName;</w:t>
      </w:r>
      <w:r>
        <w:rPr>
          <w:rFonts w:ascii="var(--ff-code)" w:hAnsi="var(--ff-code)"/>
        </w:rPr>
        <w:br/>
      </w:r>
      <w:r>
        <w:rPr>
          <w:rFonts w:ascii="var(--ff-code)" w:hAnsi="var(--ff-code)"/>
        </w:rPr>
        <w:br/>
        <w:t xml:space="preserve">    public SignedText(String firstName, String lastName)</w:t>
      </w:r>
      <w:r>
        <w:rPr>
          <w:rFonts w:ascii="var(--ff-code)" w:hAnsi="var(--ff-code)"/>
        </w:rPr>
        <w:br/>
        <w:t xml:space="preserve">    {</w:t>
      </w:r>
      <w:r>
        <w:rPr>
          <w:rFonts w:ascii="var(--ff-code)" w:hAnsi="var(--ff-code)"/>
        </w:rPr>
        <w:br/>
        <w:t xml:space="preserve">        this.firstName = firstName;</w:t>
      </w:r>
      <w:r>
        <w:rPr>
          <w:rFonts w:ascii="var(--ff-code)" w:hAnsi="var(--ff-code)"/>
        </w:rPr>
        <w:br/>
        <w:t xml:space="preserve">        this.lastName = lastName;</w:t>
      </w:r>
      <w:r>
        <w:rPr>
          <w:rFonts w:ascii="var(--ff-code)" w:hAnsi="var(--ff-code)"/>
        </w:rPr>
        <w:br/>
        <w:t xml:space="preserve">    }</w:t>
      </w:r>
      <w:r>
        <w:rPr>
          <w:rFonts w:ascii="var(--ff-code)" w:hAnsi="var(--ff-code)"/>
        </w:rPr>
        <w:br/>
      </w:r>
      <w:r>
        <w:rPr>
          <w:rFonts w:ascii="var(--ff-code)" w:hAnsi="var(--ff-code)"/>
        </w:rPr>
        <w:br/>
        <w:t xml:space="preserve">    public String getSignature()</w:t>
      </w:r>
      <w:r>
        <w:rPr>
          <w:rFonts w:ascii="var(--ff-code)" w:hAnsi="var(--ff-code)"/>
        </w:rPr>
        <w:br/>
        <w:t xml:space="preserve">    {</w:t>
      </w:r>
      <w:r>
        <w:rPr>
          <w:rFonts w:ascii="var(--ff-code)" w:hAnsi="var(--ff-code)"/>
        </w:rPr>
        <w:br/>
        <w:t xml:space="preserve">        if (firstName.length() == 0)</w:t>
      </w:r>
      <w:r>
        <w:rPr>
          <w:rFonts w:ascii="var(--ff-code)" w:hAnsi="var(--ff-code)"/>
        </w:rPr>
        <w:br/>
      </w:r>
      <w:r>
        <w:rPr>
          <w:rFonts w:ascii="var(--ff-code)" w:hAnsi="var(--ff-code)"/>
        </w:rPr>
        <w:lastRenderedPageBreak/>
        <w:t xml:space="preserve">        {</w:t>
      </w:r>
      <w:r>
        <w:rPr>
          <w:rFonts w:ascii="var(--ff-code)" w:hAnsi="var(--ff-code)"/>
        </w:rPr>
        <w:br/>
        <w:t xml:space="preserve">            return lastName;</w:t>
      </w:r>
      <w:r>
        <w:rPr>
          <w:rFonts w:ascii="var(--ff-code)" w:hAnsi="var(--ff-code)"/>
        </w:rPr>
        <w:br/>
        <w:t xml:space="preserve">        }</w:t>
      </w:r>
      <w:r>
        <w:rPr>
          <w:rFonts w:ascii="var(--ff-code)" w:hAnsi="var(--ff-code)"/>
        </w:rPr>
        <w:br/>
        <w:t xml:space="preserve">        return firstName.substring(0, 1) + "-" + lastName;</w:t>
      </w:r>
      <w:r>
        <w:rPr>
          <w:rFonts w:ascii="var(--ff-code)" w:hAnsi="var(--ff-code)"/>
        </w:rPr>
        <w:br/>
        <w:t xml:space="preserve">    }</w:t>
      </w:r>
      <w:r>
        <w:rPr>
          <w:rFonts w:ascii="var(--ff-code)" w:hAnsi="var(--ff-code)"/>
        </w:rPr>
        <w:br/>
      </w:r>
      <w:r>
        <w:rPr>
          <w:rFonts w:ascii="var(--ff-code)" w:hAnsi="var(--ff-code)"/>
        </w:rPr>
        <w:br/>
        <w:t xml:space="preserve">    public String addSignature(String text)</w:t>
      </w:r>
      <w:r>
        <w:rPr>
          <w:rFonts w:ascii="var(--ff-code)" w:hAnsi="var(--ff-code)"/>
        </w:rPr>
        <w:br/>
        <w:t xml:space="preserve">    {</w:t>
      </w:r>
      <w:r>
        <w:rPr>
          <w:rFonts w:ascii="var(--ff-code)" w:hAnsi="var(--ff-code)"/>
        </w:rPr>
        <w:br/>
        <w:t xml:space="preserve">        String sig = getSignature();</w:t>
      </w:r>
      <w:r>
        <w:rPr>
          <w:rFonts w:ascii="var(--ff-code)" w:hAnsi="var(--ff-code)"/>
        </w:rPr>
        <w:br/>
        <w:t xml:space="preserve">        if (text.endsWith(sig))</w:t>
      </w:r>
      <w:r>
        <w:rPr>
          <w:rFonts w:ascii="var(--ff-code)" w:hAnsi="var(--ff-code)"/>
        </w:rPr>
        <w:br/>
        <w:t xml:space="preserve">        {</w:t>
      </w:r>
      <w:r>
        <w:rPr>
          <w:rFonts w:ascii="var(--ff-code)" w:hAnsi="var(--ff-code)"/>
        </w:rPr>
        <w:br/>
        <w:t xml:space="preserve">            return text;</w:t>
      </w:r>
      <w:r>
        <w:rPr>
          <w:rFonts w:ascii="var(--ff-code)" w:hAnsi="var(--ff-code)"/>
        </w:rPr>
        <w:br/>
        <w:t xml:space="preserve">        }</w:t>
      </w:r>
      <w:r>
        <w:rPr>
          <w:rFonts w:ascii="var(--ff-code)" w:hAnsi="var(--ff-code)"/>
        </w:rPr>
        <w:br/>
        <w:t xml:space="preserve">        if (text.startsWith(sig))</w:t>
      </w:r>
      <w:r>
        <w:rPr>
          <w:rFonts w:ascii="var(--ff-code)" w:hAnsi="var(--ff-code)"/>
        </w:rPr>
        <w:br/>
        <w:t xml:space="preserve">        {</w:t>
      </w:r>
      <w:r>
        <w:rPr>
          <w:rFonts w:ascii="var(--ff-code)" w:hAnsi="var(--ff-code)"/>
        </w:rPr>
        <w:br/>
        <w:t xml:space="preserve">            return text.substring(sig.length()) + sig;</w:t>
      </w:r>
      <w:r>
        <w:rPr>
          <w:rFonts w:ascii="var(--ff-code)" w:hAnsi="var(--ff-code)"/>
        </w:rPr>
        <w:br/>
        <w:t xml:space="preserve">        }</w:t>
      </w:r>
      <w:r>
        <w:rPr>
          <w:rFonts w:ascii="var(--ff-code)" w:hAnsi="var(--ff-code)"/>
        </w:rPr>
        <w:br/>
        <w:t xml:space="preserve">        return text + sig;</w:t>
      </w:r>
      <w:r>
        <w:rPr>
          <w:rFonts w:ascii="var(--ff-code)" w:hAnsi="var(--ff-code)"/>
        </w:rPr>
        <w:br/>
        <w:t xml:space="preserve">    }</w:t>
      </w:r>
      <w:r>
        <w:rPr>
          <w:rFonts w:ascii="var(--ff-code)" w:hAnsi="var(--ff-code)"/>
        </w:rPr>
        <w:br/>
        <w:t>}</w:t>
      </w:r>
      <w:r>
        <w:rPr>
          <w:rFonts w:ascii="var(--ff-code)" w:hAnsi="var(--ff-code)"/>
        </w:rPr>
        <w:br/>
      </w:r>
    </w:p>
    <w:p w14:paraId="6889B154" w14:textId="77777777" w:rsidR="004B254D" w:rsidRPr="004B254D" w:rsidRDefault="004B254D">
      <w:pPr>
        <w:pStyle w:val="4"/>
      </w:pPr>
      <w:r w:rsidRPr="004B254D">
        <w:t xml:space="preserve">Part D · </w:t>
      </w:r>
      <w:r w:rsidRPr="004B254D">
        <w:t>评分要点</w:t>
      </w:r>
    </w:p>
    <w:p w14:paraId="0564D32A" w14:textId="77777777" w:rsidR="004B254D" w:rsidRDefault="004B254D" w:rsidP="004B254D">
      <w:pPr>
        <w:pStyle w:val="a0"/>
        <w:tabs>
          <w:tab w:val="num" w:pos="360"/>
        </w:tabs>
        <w:spacing w:after="200" w:line="276" w:lineRule="auto"/>
        <w:rPr>
          <w:rFonts w:hint="eastAsia"/>
        </w:rPr>
      </w:pPr>
      <w:r>
        <w:t>构造器使用</w:t>
      </w:r>
      <w:r>
        <w:t xml:space="preserve"> </w:t>
      </w:r>
      <w:r>
        <w:rPr>
          <w:rFonts w:ascii="var(--ff-code)" w:hAnsi="var(--ff-code)"/>
        </w:rPr>
        <w:t>this.firstName / this.lastName</w:t>
      </w:r>
      <w:r>
        <w:t xml:space="preserve"> </w:t>
      </w:r>
      <w:r>
        <w:t>接收参数；</w:t>
      </w:r>
    </w:p>
    <w:p w14:paraId="0805981A" w14:textId="77777777" w:rsidR="004B254D" w:rsidRDefault="004B254D" w:rsidP="004B254D">
      <w:pPr>
        <w:pStyle w:val="a0"/>
        <w:tabs>
          <w:tab w:val="num" w:pos="360"/>
        </w:tabs>
        <w:spacing w:after="200" w:line="276" w:lineRule="auto"/>
        <w:rPr>
          <w:rFonts w:hint="eastAsia"/>
        </w:rPr>
      </w:pPr>
      <w:r>
        <w:rPr>
          <w:rFonts w:ascii="var(--ff-code)" w:hAnsi="var(--ff-code)"/>
        </w:rPr>
        <w:t>getSignature()</w:t>
      </w:r>
      <w:r>
        <w:t xml:space="preserve"> </w:t>
      </w:r>
      <w:r>
        <w:t>用</w:t>
      </w:r>
      <w:r>
        <w:t xml:space="preserve"> </w:t>
      </w:r>
      <w:r>
        <w:rPr>
          <w:rFonts w:ascii="var(--ff-code)" w:hAnsi="var(--ff-code)"/>
        </w:rPr>
        <w:t>firstName.length() == 0</w:t>
      </w:r>
      <w:r>
        <w:t xml:space="preserve"> </w:t>
      </w:r>
      <w:r>
        <w:t>分支返回</w:t>
      </w:r>
      <w:r>
        <w:t xml:space="preserve"> lastName </w:t>
      </w:r>
      <w:r>
        <w:t>或</w:t>
      </w:r>
      <w:r>
        <w:t xml:space="preserve"> </w:t>
      </w:r>
      <w:r>
        <w:rPr>
          <w:rFonts w:ascii="var(--ff-code)" w:hAnsi="var(--ff-code)"/>
        </w:rPr>
        <w:t>firstName.substring(0,1) + "-" + lastName</w:t>
      </w:r>
      <w:r>
        <w:t>；</w:t>
      </w:r>
    </w:p>
    <w:p w14:paraId="59A8C681" w14:textId="77777777" w:rsidR="004B254D" w:rsidRDefault="004B254D" w:rsidP="004B254D">
      <w:pPr>
        <w:pStyle w:val="a0"/>
        <w:tabs>
          <w:tab w:val="num" w:pos="360"/>
        </w:tabs>
        <w:spacing w:after="200" w:line="276" w:lineRule="auto"/>
        <w:rPr>
          <w:rFonts w:hint="eastAsia"/>
        </w:rPr>
      </w:pPr>
      <w:r>
        <w:rPr>
          <w:rFonts w:ascii="var(--ff-code)" w:hAnsi="var(--ff-code)"/>
        </w:rPr>
        <w:t>addSignature</w:t>
      </w:r>
      <w:r>
        <w:t xml:space="preserve"> </w:t>
      </w:r>
      <w:r>
        <w:t>三分支：</w:t>
      </w:r>
      <w:r>
        <w:rPr>
          <w:rFonts w:ascii="var(--ff-code)" w:hAnsi="var(--ff-code)"/>
        </w:rPr>
        <w:t>endsWith</w:t>
      </w:r>
      <w:r>
        <w:t xml:space="preserve"> </w:t>
      </w:r>
      <w:r>
        <w:t>不动</w:t>
      </w:r>
      <w:r>
        <w:t xml:space="preserve"> / </w:t>
      </w:r>
      <w:r>
        <w:rPr>
          <w:rFonts w:ascii="var(--ff-code)" w:hAnsi="var(--ff-code)"/>
        </w:rPr>
        <w:t>startsWith</w:t>
      </w:r>
      <w:r>
        <w:t xml:space="preserve"> </w:t>
      </w:r>
      <w:r>
        <w:t>移动</w:t>
      </w:r>
      <w:r>
        <w:t xml:space="preserve"> / </w:t>
      </w:r>
      <w:r>
        <w:t>否则追加；</w:t>
      </w:r>
    </w:p>
    <w:p w14:paraId="3AD43162" w14:textId="77777777" w:rsidR="004B254D" w:rsidRDefault="004B254D" w:rsidP="004B254D">
      <w:pPr>
        <w:pStyle w:val="a0"/>
        <w:tabs>
          <w:tab w:val="num" w:pos="360"/>
        </w:tabs>
        <w:spacing w:after="200" w:line="276" w:lineRule="auto"/>
        <w:rPr>
          <w:rFonts w:hint="eastAsia"/>
        </w:rPr>
      </w:pPr>
      <w:r>
        <w:t>三个字符串操作都正确使用</w:t>
      </w:r>
      <w:r>
        <w:t xml:space="preserve"> </w:t>
      </w:r>
      <w:r>
        <w:rPr>
          <w:rFonts w:ascii="var(--ff-code)" w:hAnsi="var(--ff-code)"/>
        </w:rPr>
        <w:t>startsWith</w:t>
      </w:r>
      <w:r>
        <w:t xml:space="preserve"> / </w:t>
      </w:r>
      <w:r>
        <w:rPr>
          <w:rFonts w:ascii="var(--ff-code)" w:hAnsi="var(--ff-code)"/>
        </w:rPr>
        <w:t>endsWith</w:t>
      </w:r>
      <w:r>
        <w:t xml:space="preserve"> / </w:t>
      </w:r>
      <w:r>
        <w:rPr>
          <w:rFonts w:ascii="var(--ff-code)" w:hAnsi="var(--ff-code)"/>
        </w:rPr>
        <w:t>substring</w:t>
      </w:r>
      <w:r>
        <w:t>。</w:t>
      </w:r>
    </w:p>
    <w:p w14:paraId="7977535E" w14:textId="77777777" w:rsidR="004B254D" w:rsidRDefault="004B254D">
      <w:pPr>
        <w:pBdr>
          <w:bottom w:val="single" w:sz="6" w:space="1" w:color="auto"/>
        </w:pBdr>
        <w:rPr>
          <w:rFonts w:hint="eastAsia"/>
        </w:rPr>
      </w:pPr>
    </w:p>
    <w:p w14:paraId="71C62406" w14:textId="77777777" w:rsidR="004B254D" w:rsidRPr="004B254D" w:rsidRDefault="004B254D">
      <w:pPr>
        <w:pStyle w:val="21"/>
      </w:pPr>
      <w:bookmarkStart w:id="120" w:name="_Toc240537843"/>
      <w:r w:rsidRPr="004B254D">
        <w:lastRenderedPageBreak/>
        <w:t>六、应试技巧清单</w:t>
      </w:r>
      <w:bookmarkEnd w:id="120"/>
    </w:p>
    <w:p w14:paraId="5960E327" w14:textId="77777777" w:rsidR="004B254D" w:rsidRPr="004B254D" w:rsidRDefault="004B254D">
      <w:pPr>
        <w:pStyle w:val="31"/>
      </w:pPr>
      <w:bookmarkStart w:id="121" w:name="_Toc240537844"/>
      <w:r w:rsidRPr="004B254D">
        <w:t xml:space="preserve">MCQ </w:t>
      </w:r>
      <w:r w:rsidRPr="004B254D">
        <w:t>限时训练策略（建议节奏）</w:t>
      </w:r>
      <w:bookmarkEnd w:id="121"/>
    </w:p>
    <w:p w14:paraId="74F73B70" w14:textId="77777777" w:rsidR="004B254D" w:rsidRDefault="004B254D" w:rsidP="004B254D">
      <w:pPr>
        <w:pStyle w:val="a0"/>
        <w:tabs>
          <w:tab w:val="num" w:pos="360"/>
        </w:tabs>
        <w:spacing w:after="200" w:line="276" w:lineRule="auto"/>
        <w:rPr>
          <w:rFonts w:hint="eastAsia"/>
        </w:rPr>
      </w:pPr>
      <w:r>
        <w:rPr>
          <w:b/>
        </w:rPr>
        <w:t>每题</w:t>
      </w:r>
      <w:r>
        <w:rPr>
          <w:b/>
        </w:rPr>
        <w:t xml:space="preserve"> </w:t>
      </w:r>
      <w:r>
        <w:rPr>
          <w:b/>
        </w:rPr>
        <w:t>≤</w:t>
      </w:r>
      <w:r>
        <w:rPr>
          <w:b/>
        </w:rPr>
        <w:t xml:space="preserve"> 75 </w:t>
      </w:r>
      <w:r>
        <w:rPr>
          <w:b/>
        </w:rPr>
        <w:t>秒</w:t>
      </w:r>
      <w:r>
        <w:t>：</w:t>
      </w:r>
      <w:r>
        <w:t xml:space="preserve">FRQ </w:t>
      </w:r>
      <w:r>
        <w:t>占用约</w:t>
      </w:r>
      <w:r>
        <w:t xml:space="preserve"> 35 </w:t>
      </w:r>
      <w:r>
        <w:t>分钟</w:t>
      </w:r>
      <w:r>
        <w:t>/</w:t>
      </w:r>
      <w:r>
        <w:t>道的总时间下，</w:t>
      </w:r>
      <w:r>
        <w:t xml:space="preserve">MCQ </w:t>
      </w:r>
      <w:r>
        <w:t>需保持</w:t>
      </w:r>
      <w:r>
        <w:t xml:space="preserve"> 75 </w:t>
      </w:r>
      <w:r>
        <w:t>秒</w:t>
      </w:r>
      <w:r>
        <w:t>/</w:t>
      </w:r>
      <w:r>
        <w:t>题的稳定节奏。</w:t>
      </w:r>
    </w:p>
    <w:p w14:paraId="4BB02395" w14:textId="77777777" w:rsidR="004B254D" w:rsidRDefault="004B254D" w:rsidP="004B254D">
      <w:pPr>
        <w:pStyle w:val="a0"/>
        <w:tabs>
          <w:tab w:val="num" w:pos="360"/>
        </w:tabs>
        <w:spacing w:after="200" w:line="276" w:lineRule="auto"/>
        <w:rPr>
          <w:rFonts w:hint="eastAsia"/>
        </w:rPr>
      </w:pPr>
      <w:r>
        <w:rPr>
          <w:b/>
        </w:rPr>
        <w:t>先做</w:t>
      </w:r>
      <w:r>
        <w:rPr>
          <w:b/>
        </w:rPr>
        <w:t>"</w:t>
      </w:r>
      <w:r>
        <w:rPr>
          <w:b/>
        </w:rPr>
        <w:t>明确送分</w:t>
      </w:r>
      <w:r>
        <w:rPr>
          <w:b/>
        </w:rPr>
        <w:t>"</w:t>
      </w:r>
      <w:r>
        <w:t>：看到</w:t>
      </w:r>
      <w:r>
        <w:t xml:space="preserve"> </w:t>
      </w:r>
      <w:r>
        <w:rPr>
          <w:rFonts w:ascii="var(--ff-code)" w:hAnsi="var(--ff-code)"/>
        </w:rPr>
        <w:t>static / private / public / this</w:t>
      </w:r>
      <w:r>
        <w:t xml:space="preserve"> </w:t>
      </w:r>
      <w:r>
        <w:t>即可直接判断的题，</w:t>
      </w:r>
      <w:r>
        <w:rPr>
          <w:b/>
        </w:rPr>
        <w:t>先做</w:t>
      </w:r>
      <w:r>
        <w:t>——这能在</w:t>
      </w:r>
      <w:r>
        <w:t xml:space="preserve"> 5-10 </w:t>
      </w:r>
      <w:r>
        <w:t>秒内拿到分。</w:t>
      </w:r>
    </w:p>
    <w:p w14:paraId="3F51FA8C" w14:textId="77777777" w:rsidR="004B254D" w:rsidRDefault="004B254D" w:rsidP="004B254D">
      <w:pPr>
        <w:pStyle w:val="a0"/>
        <w:tabs>
          <w:tab w:val="num" w:pos="360"/>
        </w:tabs>
        <w:spacing w:after="200" w:line="276" w:lineRule="auto"/>
        <w:rPr>
          <w:rFonts w:hint="eastAsia"/>
        </w:rPr>
      </w:pPr>
      <w:r>
        <w:rPr>
          <w:b/>
        </w:rPr>
        <w:t>"</w:t>
      </w:r>
      <w:r>
        <w:rPr>
          <w:b/>
        </w:rPr>
        <w:t>代码追踪</w:t>
      </w:r>
      <w:r>
        <w:rPr>
          <w:b/>
        </w:rPr>
        <w:t>"</w:t>
      </w:r>
      <w:r>
        <w:rPr>
          <w:b/>
        </w:rPr>
        <w:t>题放最后</w:t>
      </w:r>
      <w:r>
        <w:t>：涉及复杂方法调用的题耗时较多（特别涉及</w:t>
      </w:r>
      <w:r>
        <w:t xml:space="preserve"> </w:t>
      </w:r>
      <w:r>
        <w:rPr>
          <w:rFonts w:ascii="var(--ff-code)" w:hAnsi="var(--ff-code)"/>
        </w:rPr>
        <w:t>String</w:t>
      </w:r>
      <w:r>
        <w:t xml:space="preserve"> </w:t>
      </w:r>
      <w:r>
        <w:t>拼接和</w:t>
      </w:r>
      <w:r>
        <w:t xml:space="preserve"> </w:t>
      </w:r>
      <w:r>
        <w:rPr>
          <w:rFonts w:ascii="var(--ff-code)" w:hAnsi="var(--ff-code)"/>
        </w:rPr>
        <w:t>static</w:t>
      </w:r>
      <w:r>
        <w:t xml:space="preserve"> </w:t>
      </w:r>
      <w:r>
        <w:t>共享变量变化），可以</w:t>
      </w:r>
      <w:r>
        <w:rPr>
          <w:b/>
        </w:rPr>
        <w:t>先标记</w:t>
      </w:r>
      <w:r>
        <w:t>留待最后</w:t>
      </w:r>
      <w:r>
        <w:t xml:space="preserve"> 5 </w:t>
      </w:r>
      <w:r>
        <w:t>分钟单独冲刺。</w:t>
      </w:r>
    </w:p>
    <w:p w14:paraId="4705AA85" w14:textId="77777777" w:rsidR="004B254D" w:rsidRPr="004B254D" w:rsidRDefault="004B254D">
      <w:pPr>
        <w:pStyle w:val="31"/>
      </w:pPr>
      <w:bookmarkStart w:id="122" w:name="_Toc240537845"/>
      <w:r w:rsidRPr="004B254D">
        <w:t xml:space="preserve">FRQ </w:t>
      </w:r>
      <w:r w:rsidRPr="004B254D">
        <w:t>写作策略</w:t>
      </w:r>
      <w:bookmarkEnd w:id="122"/>
    </w:p>
    <w:p w14:paraId="3F6B8C1B" w14:textId="77777777" w:rsidR="004B254D" w:rsidRDefault="004B254D" w:rsidP="004B254D">
      <w:pPr>
        <w:pStyle w:val="a0"/>
        <w:tabs>
          <w:tab w:val="num" w:pos="360"/>
        </w:tabs>
        <w:spacing w:after="200" w:line="276" w:lineRule="auto"/>
        <w:rPr>
          <w:rFonts w:hint="eastAsia"/>
        </w:rPr>
      </w:pPr>
      <w:r>
        <w:rPr>
          <w:b/>
        </w:rPr>
        <w:t>先画类图</w:t>
      </w:r>
      <w:r>
        <w:t>：在草稿纸上画出</w:t>
      </w:r>
      <w:r>
        <w:t xml:space="preserve"> UML </w:t>
      </w:r>
      <w:r>
        <w:t>类图（属性</w:t>
      </w:r>
      <w:r>
        <w:t xml:space="preserve"> + </w:t>
      </w:r>
      <w:r>
        <w:t>方法签名</w:t>
      </w:r>
      <w:r>
        <w:t xml:space="preserve"> + </w:t>
      </w:r>
      <w:r>
        <w:t>构造器），再开始写代码——这能减少漏字段。</w:t>
      </w:r>
    </w:p>
    <w:p w14:paraId="1BEAAED8" w14:textId="77777777" w:rsidR="004B254D" w:rsidRDefault="004B254D" w:rsidP="004B254D">
      <w:pPr>
        <w:pStyle w:val="a0"/>
        <w:tabs>
          <w:tab w:val="num" w:pos="360"/>
        </w:tabs>
        <w:spacing w:after="200" w:line="276" w:lineRule="auto"/>
        <w:rPr>
          <w:rFonts w:hint="eastAsia"/>
        </w:rPr>
      </w:pPr>
      <w:r>
        <w:rPr>
          <w:b/>
        </w:rPr>
        <w:t>先实现构造器</w:t>
      </w:r>
      <w:r>
        <w:t>：构造器是核心，先写</w:t>
      </w:r>
      <w:r>
        <w:t xml:space="preserve"> </w:t>
      </w:r>
      <w:r>
        <w:rPr>
          <w:rFonts w:ascii="var(--ff-code)" w:hAnsi="var(--ff-code)"/>
        </w:rPr>
        <w:t>this.field = param;</w:t>
      </w:r>
      <w:r>
        <w:t xml:space="preserve"> </w:t>
      </w:r>
      <w:r>
        <w:t>模式把所有字段都初始化。</w:t>
      </w:r>
    </w:p>
    <w:p w14:paraId="15424F71" w14:textId="77777777" w:rsidR="004B254D" w:rsidRDefault="004B254D" w:rsidP="004B254D">
      <w:pPr>
        <w:pStyle w:val="a0"/>
        <w:tabs>
          <w:tab w:val="num" w:pos="360"/>
        </w:tabs>
        <w:spacing w:after="200" w:line="276" w:lineRule="auto"/>
        <w:rPr>
          <w:rFonts w:hint="eastAsia"/>
        </w:rPr>
      </w:pPr>
      <w:r>
        <w:rPr>
          <w:b/>
        </w:rPr>
        <w:t>再实现行为方法</w:t>
      </w:r>
      <w:r>
        <w:t>：行为方法通常调用构造器已初始化的字段，逻辑简单。</w:t>
      </w:r>
    </w:p>
    <w:p w14:paraId="2BEE53A8" w14:textId="77777777" w:rsidR="004B254D" w:rsidRDefault="004B254D" w:rsidP="004B254D">
      <w:pPr>
        <w:pStyle w:val="a0"/>
        <w:tabs>
          <w:tab w:val="num" w:pos="360"/>
        </w:tabs>
        <w:spacing w:after="200" w:line="276" w:lineRule="auto"/>
        <w:rPr>
          <w:rFonts w:hint="eastAsia"/>
        </w:rPr>
      </w:pPr>
      <w:r>
        <w:rPr>
          <w:b/>
        </w:rPr>
        <w:t>最后处理返回字符串</w:t>
      </w:r>
      <w:r>
        <w:t>：用</w:t>
      </w:r>
      <w:r>
        <w:t xml:space="preserve"> </w:t>
      </w:r>
      <w:r>
        <w:rPr>
          <w:rFonts w:ascii="var(--ff-code)" w:hAnsi="var(--ff-code)"/>
        </w:rPr>
        <w:t>+</w:t>
      </w:r>
      <w:r>
        <w:t xml:space="preserve"> </w:t>
      </w:r>
      <w:r>
        <w:t>拼接即可，注意</w:t>
      </w:r>
      <w:r>
        <w:t xml:space="preserve"> </w:t>
      </w:r>
      <w:r>
        <w:rPr>
          <w:rFonts w:ascii="var(--ff-code)" w:hAnsi="var(--ff-code)"/>
        </w:rPr>
        <w:t>""</w:t>
      </w:r>
      <w:r>
        <w:t xml:space="preserve"> </w:t>
      </w:r>
      <w:r>
        <w:t>与</w:t>
      </w:r>
      <w:r>
        <w:t xml:space="preserve"> </w:t>
      </w:r>
      <w:r>
        <w:rPr>
          <w:rFonts w:ascii="var(--ff-code)" w:hAnsi="var(--ff-code)"/>
        </w:rPr>
        <w:t>null</w:t>
      </w:r>
      <w:r>
        <w:t xml:space="preserve"> </w:t>
      </w:r>
      <w:r>
        <w:t>的边界。</w:t>
      </w:r>
    </w:p>
    <w:p w14:paraId="710C10F2" w14:textId="77777777" w:rsidR="004B254D" w:rsidRPr="004B254D" w:rsidRDefault="004B254D">
      <w:pPr>
        <w:pStyle w:val="31"/>
      </w:pPr>
      <w:bookmarkStart w:id="123" w:name="_Toc240537846"/>
      <w:r w:rsidRPr="004B254D">
        <w:t>代码追踪（</w:t>
      </w:r>
      <w:r w:rsidRPr="004B254D">
        <w:t>Tracing</w:t>
      </w:r>
      <w:r w:rsidRPr="004B254D">
        <w:t>）口诀</w:t>
      </w:r>
      <w:bookmarkEnd w:id="123"/>
    </w:p>
    <w:p w14:paraId="76F3079A" w14:textId="77777777" w:rsidR="004B254D" w:rsidRDefault="004B254D" w:rsidP="004B254D">
      <w:pPr>
        <w:pStyle w:val="a0"/>
        <w:tabs>
          <w:tab w:val="num" w:pos="360"/>
        </w:tabs>
        <w:spacing w:after="200" w:line="276" w:lineRule="auto"/>
        <w:rPr>
          <w:rFonts w:hint="eastAsia"/>
        </w:rPr>
      </w:pPr>
      <w:r>
        <w:rPr>
          <w:b/>
        </w:rPr>
        <w:t>三步法</w:t>
      </w:r>
      <w:r>
        <w:t>：①</w:t>
      </w:r>
      <w:r>
        <w:t xml:space="preserve"> </w:t>
      </w:r>
      <w:r>
        <w:t>标出每个变量初始值；②</w:t>
      </w:r>
      <w:r>
        <w:t xml:space="preserve"> </w:t>
      </w:r>
      <w:r>
        <w:t>按方法调用顺序一行一行执行；③</w:t>
      </w:r>
      <w:r>
        <w:t xml:space="preserve"> </w:t>
      </w:r>
      <w:r>
        <w:t>输出</w:t>
      </w:r>
      <w:r>
        <w:t>/</w:t>
      </w:r>
      <w:r>
        <w:t>返回值核对。</w:t>
      </w:r>
    </w:p>
    <w:p w14:paraId="64778A2A" w14:textId="77777777" w:rsidR="004B254D" w:rsidRDefault="004B254D" w:rsidP="004B254D">
      <w:pPr>
        <w:pStyle w:val="a0"/>
        <w:tabs>
          <w:tab w:val="num" w:pos="360"/>
        </w:tabs>
        <w:spacing w:after="200" w:line="276" w:lineRule="auto"/>
        <w:rPr>
          <w:rFonts w:hint="eastAsia"/>
        </w:rPr>
      </w:pPr>
      <w:r>
        <w:rPr>
          <w:rFonts w:ascii="var(--ff-code)" w:hAnsi="var(--ff-code)"/>
          <w:b/>
        </w:rPr>
        <w:t>static</w:t>
      </w:r>
      <w:r>
        <w:rPr>
          <w:b/>
        </w:rPr>
        <w:t xml:space="preserve"> </w:t>
      </w:r>
      <w:r>
        <w:rPr>
          <w:b/>
        </w:rPr>
        <w:t>单独追踪</w:t>
      </w:r>
      <w:r>
        <w:t>：</w:t>
      </w:r>
      <w:r>
        <w:rPr>
          <w:rFonts w:ascii="var(--ff-code)" w:hAnsi="var(--ff-code)"/>
        </w:rPr>
        <w:t>static</w:t>
      </w:r>
      <w:r>
        <w:t xml:space="preserve"> </w:t>
      </w:r>
      <w:r>
        <w:t>字段所有对象共享，只跟踪一份。</w:t>
      </w:r>
    </w:p>
    <w:p w14:paraId="58FC6AC3" w14:textId="77777777" w:rsidR="004B254D" w:rsidRDefault="004B254D" w:rsidP="004B254D">
      <w:pPr>
        <w:pStyle w:val="a0"/>
        <w:tabs>
          <w:tab w:val="num" w:pos="360"/>
        </w:tabs>
        <w:spacing w:after="200" w:line="276" w:lineRule="auto"/>
        <w:rPr>
          <w:rFonts w:hint="eastAsia"/>
        </w:rPr>
      </w:pPr>
      <w:r>
        <w:rPr>
          <w:b/>
        </w:rPr>
        <w:t>方法参数</w:t>
      </w:r>
      <w:r>
        <w:rPr>
          <w:b/>
        </w:rPr>
        <w:t xml:space="preserve"> = </w:t>
      </w:r>
      <w:r>
        <w:rPr>
          <w:b/>
        </w:rPr>
        <w:t>局部变量</w:t>
      </w:r>
      <w:r>
        <w:t>：进入方法后第一件事是把参数抄到草稿纸左边。</w:t>
      </w:r>
    </w:p>
    <w:p w14:paraId="66989E31" w14:textId="77777777" w:rsidR="004B254D" w:rsidRPr="004B254D" w:rsidRDefault="004B254D">
      <w:pPr>
        <w:pStyle w:val="31"/>
      </w:pPr>
      <w:bookmarkStart w:id="124" w:name="_Toc240537847"/>
      <w:r w:rsidRPr="004B254D">
        <w:t>易错点自检清单</w:t>
      </w:r>
      <w:bookmarkEnd w:id="124"/>
    </w:p>
    <w:p w14:paraId="07F9B876" w14:textId="77777777" w:rsidR="004B254D" w:rsidRDefault="004B254D" w:rsidP="004B254D">
      <w:pPr>
        <w:pStyle w:val="a0"/>
        <w:tabs>
          <w:tab w:val="num" w:pos="360"/>
        </w:tabs>
        <w:spacing w:after="200" w:line="276" w:lineRule="auto"/>
        <w:rPr>
          <w:rFonts w:hint="eastAsia"/>
        </w:rPr>
      </w:pPr>
      <w:r>
        <w:t xml:space="preserve">[ ] </w:t>
      </w:r>
      <w:r>
        <w:t>实例变量是否全部</w:t>
      </w:r>
      <w:r>
        <w:t xml:space="preserve"> </w:t>
      </w:r>
      <w:r>
        <w:rPr>
          <w:rFonts w:ascii="var(--ff-code)" w:hAnsi="var(--ff-code)"/>
        </w:rPr>
        <w:t>private</w:t>
      </w:r>
      <w:r>
        <w:t>？构造器是否</w:t>
      </w:r>
      <w:r>
        <w:t xml:space="preserve"> </w:t>
      </w:r>
      <w:r>
        <w:rPr>
          <w:rFonts w:ascii="var(--ff-code)" w:hAnsi="var(--ff-code)"/>
        </w:rPr>
        <w:t>public</w:t>
      </w:r>
      <w:r>
        <w:t>？</w:t>
      </w:r>
    </w:p>
    <w:p w14:paraId="1226479C" w14:textId="77777777" w:rsidR="004B254D" w:rsidRDefault="004B254D" w:rsidP="004B254D">
      <w:pPr>
        <w:pStyle w:val="a0"/>
        <w:tabs>
          <w:tab w:val="num" w:pos="360"/>
        </w:tabs>
        <w:spacing w:after="200" w:line="276" w:lineRule="auto"/>
        <w:rPr>
          <w:rFonts w:hint="eastAsia"/>
        </w:rPr>
      </w:pPr>
      <w:r>
        <w:t xml:space="preserve">[ ] </w:t>
      </w:r>
      <w:r>
        <w:t>方法签名里的返回类型与</w:t>
      </w:r>
      <w:r>
        <w:t xml:space="preserve"> </w:t>
      </w:r>
      <w:r>
        <w:rPr>
          <w:rFonts w:ascii="var(--ff-code)" w:hAnsi="var(--ff-code)"/>
        </w:rPr>
        <w:t>return</w:t>
      </w:r>
      <w:r>
        <w:t xml:space="preserve"> </w:t>
      </w:r>
      <w:r>
        <w:t>值是否兼容？</w:t>
      </w:r>
    </w:p>
    <w:p w14:paraId="6195DCC0" w14:textId="77777777" w:rsidR="004B254D" w:rsidRDefault="004B254D" w:rsidP="004B254D">
      <w:pPr>
        <w:pStyle w:val="a0"/>
        <w:tabs>
          <w:tab w:val="num" w:pos="360"/>
        </w:tabs>
        <w:spacing w:after="200" w:line="276" w:lineRule="auto"/>
        <w:rPr>
          <w:rFonts w:hint="eastAsia"/>
        </w:rPr>
      </w:pPr>
      <w:r>
        <w:t xml:space="preserve">[ ] </w:t>
      </w:r>
      <w:r>
        <w:rPr>
          <w:rFonts w:ascii="var(--ff-code)" w:hAnsi="var(--ff-code)"/>
        </w:rPr>
        <w:t>void</w:t>
      </w:r>
      <w:r>
        <w:t xml:space="preserve"> </w:t>
      </w:r>
      <w:r>
        <w:t>方法体内有没有出现</w:t>
      </w:r>
      <w:r>
        <w:t xml:space="preserve"> </w:t>
      </w:r>
      <w:r>
        <w:rPr>
          <w:rFonts w:ascii="var(--ff-code)" w:hAnsi="var(--ff-code)"/>
        </w:rPr>
        <w:t>return value;</w:t>
      </w:r>
      <w:r>
        <w:t>？</w:t>
      </w:r>
    </w:p>
    <w:p w14:paraId="4D428A9D" w14:textId="77777777" w:rsidR="004B254D" w:rsidRDefault="004B254D" w:rsidP="004B254D">
      <w:pPr>
        <w:pStyle w:val="a0"/>
        <w:tabs>
          <w:tab w:val="num" w:pos="360"/>
        </w:tabs>
        <w:spacing w:after="200" w:line="276" w:lineRule="auto"/>
        <w:rPr>
          <w:rFonts w:hint="eastAsia"/>
        </w:rPr>
      </w:pPr>
      <w:r>
        <w:t xml:space="preserve">[ ] </w:t>
      </w:r>
      <w:r>
        <w:rPr>
          <w:rFonts w:ascii="var(--ff-code)" w:hAnsi="var(--ff-code)"/>
        </w:rPr>
        <w:t>String</w:t>
      </w:r>
      <w:r>
        <w:t xml:space="preserve"> </w:t>
      </w:r>
      <w:r>
        <w:t>修改是赋值给原变量还是返回了新对象？</w:t>
      </w:r>
    </w:p>
    <w:p w14:paraId="0CCC9336" w14:textId="77777777" w:rsidR="004B254D" w:rsidRDefault="004B254D" w:rsidP="004B254D">
      <w:pPr>
        <w:pStyle w:val="a0"/>
        <w:tabs>
          <w:tab w:val="num" w:pos="360"/>
        </w:tabs>
        <w:spacing w:after="200" w:line="276" w:lineRule="auto"/>
        <w:rPr>
          <w:rFonts w:hint="eastAsia"/>
        </w:rPr>
      </w:pPr>
      <w:r>
        <w:t xml:space="preserve">[ ] </w:t>
      </w:r>
      <w:r>
        <w:rPr>
          <w:rFonts w:ascii="var(--ff-code)" w:hAnsi="var(--ff-code)"/>
        </w:rPr>
        <w:t>static</w:t>
      </w:r>
      <w:r>
        <w:t xml:space="preserve"> </w:t>
      </w:r>
      <w:r>
        <w:t>方法内有没有访问非</w:t>
      </w:r>
      <w:r>
        <w:t xml:space="preserve"> </w:t>
      </w:r>
      <w:r>
        <w:rPr>
          <w:rFonts w:ascii="var(--ff-code)" w:hAnsi="var(--ff-code)"/>
        </w:rPr>
        <w:t>static</w:t>
      </w:r>
      <w:r>
        <w:t xml:space="preserve"> </w:t>
      </w:r>
      <w:r>
        <w:t>字段？</w:t>
      </w:r>
    </w:p>
    <w:p w14:paraId="1F3840DB" w14:textId="77777777" w:rsidR="004B254D" w:rsidRDefault="004B254D" w:rsidP="004B254D">
      <w:pPr>
        <w:pStyle w:val="a0"/>
        <w:tabs>
          <w:tab w:val="num" w:pos="360"/>
        </w:tabs>
        <w:spacing w:after="200" w:line="276" w:lineRule="auto"/>
        <w:rPr>
          <w:rFonts w:hint="eastAsia"/>
        </w:rPr>
      </w:pPr>
      <w:r>
        <w:t xml:space="preserve">[ ] </w:t>
      </w:r>
      <w:r>
        <w:t>构造器有没有写返回值类型（</w:t>
      </w:r>
      <w:r>
        <w:rPr>
          <w:rFonts w:ascii="var(--ff-code)" w:hAnsi="var(--ff-code)"/>
        </w:rPr>
        <w:t>public void ClassName(...)</w:t>
      </w:r>
      <w:r>
        <w:t xml:space="preserve"> </w:t>
      </w:r>
      <w:r>
        <w:t>不是构造器）？</w:t>
      </w:r>
    </w:p>
    <w:p w14:paraId="4C1CDAEA" w14:textId="77777777" w:rsidR="004B254D" w:rsidRDefault="004B254D" w:rsidP="004B254D">
      <w:pPr>
        <w:pStyle w:val="a0"/>
        <w:tabs>
          <w:tab w:val="num" w:pos="360"/>
        </w:tabs>
        <w:spacing w:after="200" w:line="276" w:lineRule="auto"/>
        <w:rPr>
          <w:rFonts w:hint="eastAsia"/>
        </w:rPr>
      </w:pPr>
      <w:r>
        <w:t xml:space="preserve">[ ] </w:t>
      </w:r>
      <w:r>
        <w:rPr>
          <w:rFonts w:ascii="var(--ff-code)" w:hAnsi="var(--ff-code)"/>
        </w:rPr>
        <w:t>this(...)</w:t>
      </w:r>
      <w:r>
        <w:t xml:space="preserve"> </w:t>
      </w:r>
      <w:r>
        <w:t>是否放在了构造器第一行？</w:t>
      </w:r>
    </w:p>
    <w:p w14:paraId="0A07162F" w14:textId="77777777" w:rsidR="004B254D" w:rsidRDefault="004B254D" w:rsidP="004B254D">
      <w:pPr>
        <w:pStyle w:val="a0"/>
        <w:tabs>
          <w:tab w:val="num" w:pos="360"/>
        </w:tabs>
        <w:spacing w:after="200" w:line="276" w:lineRule="auto"/>
        <w:rPr>
          <w:rFonts w:hint="eastAsia"/>
        </w:rPr>
      </w:pPr>
      <w:r>
        <w:t xml:space="preserve">[ ] </w:t>
      </w:r>
      <w:r>
        <w:rPr>
          <w:rFonts w:ascii="var(--ff-code)" w:hAnsi="var(--ff-code)"/>
        </w:rPr>
        <w:t>final</w:t>
      </w:r>
      <w:r>
        <w:t xml:space="preserve"> </w:t>
      </w:r>
      <w:r>
        <w:t>字段是否在每个构造器内都被赋值？</w:t>
      </w:r>
    </w:p>
    <w:p w14:paraId="4CEAAE03" w14:textId="77777777" w:rsidR="004B254D" w:rsidRDefault="004B254D">
      <w:pPr>
        <w:pBdr>
          <w:bottom w:val="single" w:sz="6" w:space="1" w:color="auto"/>
        </w:pBdr>
        <w:rPr>
          <w:rFonts w:hint="eastAsia"/>
        </w:rPr>
      </w:pPr>
    </w:p>
    <w:p w14:paraId="622297FB" w14:textId="77777777" w:rsidR="004B254D" w:rsidRPr="004B254D" w:rsidRDefault="004B254D">
      <w:pPr>
        <w:pStyle w:val="21"/>
      </w:pPr>
      <w:bookmarkStart w:id="125" w:name="_Toc240537848"/>
      <w:r w:rsidRPr="004B254D">
        <w:lastRenderedPageBreak/>
        <w:t>七、章节总结</w:t>
      </w:r>
      <w:bookmarkEnd w:id="125"/>
    </w:p>
    <w:p w14:paraId="642D71CA" w14:textId="77777777" w:rsidR="004B254D" w:rsidRDefault="004B254D">
      <w:pPr>
        <w:rPr>
          <w:rFonts w:hint="eastAsia"/>
        </w:rPr>
      </w:pPr>
      <w:r>
        <w:t>本章</w:t>
      </w:r>
      <w:r>
        <w:t xml:space="preserve"> Unit 3 Class Creation </w:t>
      </w:r>
      <w:r>
        <w:t>是</w:t>
      </w:r>
      <w:r>
        <w:t xml:space="preserve"> APCSA </w:t>
      </w:r>
      <w:r>
        <w:t>课程中</w:t>
      </w:r>
      <w:r>
        <w:rPr>
          <w:b/>
        </w:rPr>
        <w:t>最考验</w:t>
      </w:r>
      <w:r>
        <w:rPr>
          <w:b/>
        </w:rPr>
        <w:t>"</w:t>
      </w:r>
      <w:r>
        <w:rPr>
          <w:b/>
        </w:rPr>
        <w:t>代码工程能力</w:t>
      </w:r>
      <w:r>
        <w:rPr>
          <w:b/>
        </w:rPr>
        <w:t>"</w:t>
      </w:r>
      <w:r>
        <w:t>的章节：从</w:t>
      </w:r>
      <w:r>
        <w:t xml:space="preserve"> Unit 1 / Unit 2 </w:t>
      </w:r>
      <w:r>
        <w:t>调用既有类（如</w:t>
      </w:r>
      <w:r>
        <w:t xml:space="preserve"> </w:t>
      </w:r>
      <w:r>
        <w:rPr>
          <w:rFonts w:ascii="var(--ff-code)" w:hAnsi="var(--ff-code)"/>
        </w:rPr>
        <w:t>String</w:t>
      </w:r>
      <w:r>
        <w:t>、</w:t>
      </w:r>
      <w:r>
        <w:rPr>
          <w:rFonts w:ascii="var(--ff-code)" w:hAnsi="var(--ff-code)"/>
        </w:rPr>
        <w:t>ArrayList</w:t>
      </w:r>
      <w:r>
        <w:t>、</w:t>
      </w:r>
      <w:r>
        <w:rPr>
          <w:rFonts w:ascii="var(--ff-code)" w:hAnsi="var(--ff-code)"/>
        </w:rPr>
        <w:t>Math</w:t>
      </w:r>
      <w:r>
        <w:t>）到本章</w:t>
      </w:r>
      <w:r>
        <w:rPr>
          <w:b/>
        </w:rPr>
        <w:t>亲手设计一个类</w:t>
      </w:r>
      <w:r>
        <w:t>，是</w:t>
      </w:r>
      <w:r>
        <w:t xml:space="preserve"> Java OOP </w:t>
      </w:r>
      <w:r>
        <w:t>入门的关键一步。本章考察的核心能力包括：</w:t>
      </w:r>
    </w:p>
    <w:p w14:paraId="3E734B05" w14:textId="77777777" w:rsidR="004B254D" w:rsidRDefault="004B254D" w:rsidP="004B254D">
      <w:pPr>
        <w:pStyle w:val="a"/>
        <w:numPr>
          <w:ilvl w:val="0"/>
          <w:numId w:val="7"/>
        </w:numPr>
        <w:tabs>
          <w:tab w:val="num" w:pos="360"/>
        </w:tabs>
        <w:spacing w:after="200" w:line="276" w:lineRule="auto"/>
        <w:rPr>
          <w:rFonts w:hint="eastAsia"/>
        </w:rPr>
      </w:pPr>
      <w:r>
        <w:rPr>
          <w:b/>
        </w:rPr>
        <w:t>根据需求文本设计类</w:t>
      </w:r>
      <w:r>
        <w:t>：识别属性（</w:t>
      </w:r>
      <w:r>
        <w:rPr>
          <w:rFonts w:ascii="var(--ff-code)" w:hAnsi="var(--ff-code)"/>
        </w:rPr>
        <w:t>private</w:t>
      </w:r>
      <w:r>
        <w:t xml:space="preserve"> </w:t>
      </w:r>
      <w:r>
        <w:t>实例变量）、行为（</w:t>
      </w:r>
      <w:r>
        <w:rPr>
          <w:rFonts w:ascii="var(--ff-code)" w:hAnsi="var(--ff-code)"/>
        </w:rPr>
        <w:t>public</w:t>
      </w:r>
      <w:r>
        <w:t xml:space="preserve"> </w:t>
      </w:r>
      <w:r>
        <w:t>方法）、构造器（</w:t>
      </w:r>
      <w:r>
        <w:rPr>
          <w:rFonts w:ascii="var(--ff-code)" w:hAnsi="var(--ff-code)"/>
        </w:rPr>
        <w:t>public</w:t>
      </w:r>
      <w:r>
        <w:t>，参数对应属性）。</w:t>
      </w:r>
    </w:p>
    <w:p w14:paraId="6811C339" w14:textId="77777777" w:rsidR="004B254D" w:rsidRDefault="004B254D" w:rsidP="004B254D">
      <w:pPr>
        <w:pStyle w:val="a"/>
        <w:numPr>
          <w:ilvl w:val="0"/>
          <w:numId w:val="7"/>
        </w:numPr>
        <w:tabs>
          <w:tab w:val="num" w:pos="360"/>
        </w:tabs>
        <w:spacing w:after="200" w:line="276" w:lineRule="auto"/>
        <w:rPr>
          <w:rFonts w:hint="eastAsia"/>
        </w:rPr>
      </w:pPr>
      <w:r>
        <w:rPr>
          <w:b/>
        </w:rPr>
        <w:t>正确使用访问修饰符</w:t>
      </w:r>
      <w:r>
        <w:t>：实例变量总是</w:t>
      </w:r>
      <w:r>
        <w:t xml:space="preserve"> </w:t>
      </w:r>
      <w:r>
        <w:rPr>
          <w:rFonts w:ascii="var(--ff-code)" w:hAnsi="var(--ff-code)"/>
        </w:rPr>
        <w:t>private</w:t>
      </w:r>
      <w:r>
        <w:t>，方法与构造器按</w:t>
      </w:r>
      <w:r>
        <w:t>"</w:t>
      </w:r>
      <w:r>
        <w:t>是否需要外部调用</w:t>
      </w:r>
      <w:r>
        <w:t>"</w:t>
      </w:r>
      <w:r>
        <w:t>决定</w:t>
      </w:r>
      <w:r>
        <w:t xml:space="preserve"> </w:t>
      </w:r>
      <w:r>
        <w:rPr>
          <w:rFonts w:ascii="var(--ff-code)" w:hAnsi="var(--ff-code)"/>
        </w:rPr>
        <w:t>public</w:t>
      </w:r>
      <w:r>
        <w:t>/</w:t>
      </w:r>
      <w:r>
        <w:rPr>
          <w:rFonts w:ascii="var(--ff-code)" w:hAnsi="var(--ff-code)"/>
        </w:rPr>
        <w:t>private</w:t>
      </w:r>
      <w:r>
        <w:t>。</w:t>
      </w:r>
    </w:p>
    <w:p w14:paraId="0C7B5BB2" w14:textId="77777777" w:rsidR="004B254D" w:rsidRDefault="004B254D" w:rsidP="004B254D">
      <w:pPr>
        <w:pStyle w:val="a"/>
        <w:numPr>
          <w:ilvl w:val="0"/>
          <w:numId w:val="7"/>
        </w:numPr>
        <w:tabs>
          <w:tab w:val="num" w:pos="360"/>
        </w:tabs>
        <w:spacing w:after="200" w:line="276" w:lineRule="auto"/>
        <w:rPr>
          <w:rFonts w:hint="eastAsia"/>
        </w:rPr>
      </w:pPr>
      <w:r>
        <w:rPr>
          <w:b/>
        </w:rPr>
        <w:t>掌握</w:t>
      </w:r>
      <w:r>
        <w:rPr>
          <w:b/>
        </w:rPr>
        <w:t xml:space="preserve"> </w:t>
      </w:r>
      <w:r>
        <w:rPr>
          <w:rFonts w:ascii="var(--ff-code)" w:hAnsi="var(--ff-code)"/>
          <w:b/>
        </w:rPr>
        <w:t>static</w:t>
      </w:r>
      <w:r>
        <w:rPr>
          <w:b/>
        </w:rPr>
        <w:t xml:space="preserve"> </w:t>
      </w:r>
      <w:r>
        <w:rPr>
          <w:b/>
        </w:rPr>
        <w:t>与实例变量的区别</w:t>
      </w:r>
      <w:r>
        <w:t>：所有对象共享</w:t>
      </w:r>
      <w:r>
        <w:t xml:space="preserve"> vs </w:t>
      </w:r>
      <w:r>
        <w:t>每个对象独立。</w:t>
      </w:r>
    </w:p>
    <w:p w14:paraId="7379640C" w14:textId="77777777" w:rsidR="004B254D" w:rsidRDefault="004B254D" w:rsidP="004B254D">
      <w:pPr>
        <w:pStyle w:val="a"/>
        <w:numPr>
          <w:ilvl w:val="0"/>
          <w:numId w:val="7"/>
        </w:numPr>
        <w:tabs>
          <w:tab w:val="num" w:pos="360"/>
        </w:tabs>
        <w:spacing w:after="200" w:line="276" w:lineRule="auto"/>
        <w:rPr>
          <w:rFonts w:hint="eastAsia"/>
        </w:rPr>
      </w:pPr>
      <w:r>
        <w:rPr>
          <w:b/>
        </w:rPr>
        <w:t>理解引用语义</w:t>
      </w:r>
      <w:r>
        <w:t>：</w:t>
      </w:r>
      <w:r>
        <w:rPr>
          <w:rFonts w:ascii="var(--ff-code)" w:hAnsi="var(--ff-code)"/>
        </w:rPr>
        <w:t>String</w:t>
      </w:r>
      <w:r>
        <w:t xml:space="preserve"> </w:t>
      </w:r>
      <w:r>
        <w:t>不可变</w:t>
      </w:r>
      <w:r>
        <w:t xml:space="preserve"> / </w:t>
      </w:r>
      <w:r>
        <w:rPr>
          <w:rFonts w:ascii="var(--ff-code)" w:hAnsi="var(--ff-code)"/>
        </w:rPr>
        <w:t>StringBuilder</w:t>
      </w:r>
      <w:r>
        <w:t xml:space="preserve"> </w:t>
      </w:r>
      <w:r>
        <w:t>可变；对象引用作为参数时，方法内能修改对象内部状态但不能让引用指向新对象。</w:t>
      </w:r>
    </w:p>
    <w:p w14:paraId="13001CE5" w14:textId="77777777" w:rsidR="004B254D" w:rsidRDefault="004B254D" w:rsidP="004B254D">
      <w:pPr>
        <w:pStyle w:val="a"/>
        <w:numPr>
          <w:ilvl w:val="0"/>
          <w:numId w:val="7"/>
        </w:numPr>
        <w:tabs>
          <w:tab w:val="num" w:pos="360"/>
        </w:tabs>
        <w:spacing w:after="200" w:line="276" w:lineRule="auto"/>
        <w:rPr>
          <w:rFonts w:hint="eastAsia"/>
        </w:rPr>
      </w:pPr>
      <w:r>
        <w:rPr>
          <w:b/>
        </w:rPr>
        <w:t>使用</w:t>
      </w:r>
      <w:r>
        <w:rPr>
          <w:b/>
        </w:rPr>
        <w:t xml:space="preserve"> </w:t>
      </w:r>
      <w:r>
        <w:rPr>
          <w:rFonts w:ascii="var(--ff-code)" w:hAnsi="var(--ff-code)"/>
          <w:b/>
        </w:rPr>
        <w:t>this</w:t>
      </w:r>
      <w:r>
        <w:rPr>
          <w:b/>
        </w:rPr>
        <w:t xml:space="preserve"> </w:t>
      </w:r>
      <w:r>
        <w:rPr>
          <w:b/>
        </w:rPr>
        <w:t>关键字</w:t>
      </w:r>
      <w:r>
        <w:t>：解决参数与字段同名遮蔽；用</w:t>
      </w:r>
      <w:r>
        <w:t xml:space="preserve"> </w:t>
      </w:r>
      <w:r>
        <w:rPr>
          <w:rFonts w:ascii="var(--ff-code)" w:hAnsi="var(--ff-code)"/>
        </w:rPr>
        <w:t>this(...)</w:t>
      </w:r>
      <w:r>
        <w:t xml:space="preserve"> </w:t>
      </w:r>
      <w:r>
        <w:t>调用兄弟构造器。</w:t>
      </w:r>
    </w:p>
    <w:p w14:paraId="06612C7A" w14:textId="77777777" w:rsidR="004B254D" w:rsidRDefault="004B254D" w:rsidP="004B254D">
      <w:pPr>
        <w:pStyle w:val="a"/>
        <w:numPr>
          <w:ilvl w:val="0"/>
          <w:numId w:val="7"/>
        </w:numPr>
        <w:tabs>
          <w:tab w:val="num" w:pos="360"/>
        </w:tabs>
        <w:spacing w:after="200" w:line="276" w:lineRule="auto"/>
        <w:rPr>
          <w:rFonts w:hint="eastAsia"/>
        </w:rPr>
      </w:pPr>
      <w:r>
        <w:rPr>
          <w:b/>
        </w:rPr>
        <w:t>设计跨方法的一致行为</w:t>
      </w:r>
      <w:r>
        <w:t>：如</w:t>
      </w:r>
      <w:r>
        <w:t xml:space="preserve"> </w:t>
      </w:r>
      <w:r>
        <w:rPr>
          <w:rFonts w:ascii="var(--ff-code)" w:hAnsi="var(--ff-code)"/>
        </w:rPr>
        <w:t>Scoreboard</w:t>
      </w:r>
      <w:r>
        <w:t xml:space="preserve"> </w:t>
      </w:r>
      <w:r>
        <w:t>中</w:t>
      </w:r>
      <w:r>
        <w:t xml:space="preserve"> </w:t>
      </w:r>
      <w:r>
        <w:rPr>
          <w:rFonts w:ascii="var(--ff-code)" w:hAnsi="var(--ff-code)"/>
        </w:rPr>
        <w:t>recordPlay</w:t>
      </w:r>
      <w:r>
        <w:t xml:space="preserve"> </w:t>
      </w:r>
      <w:r>
        <w:t>改变</w:t>
      </w:r>
      <w:r>
        <w:t xml:space="preserve"> active </w:t>
      </w:r>
      <w:r>
        <w:t>状态后</w:t>
      </w:r>
      <w:r>
        <w:t xml:space="preserve"> </w:t>
      </w:r>
      <w:r>
        <w:rPr>
          <w:rFonts w:ascii="var(--ff-code)" w:hAnsi="var(--ff-code)"/>
        </w:rPr>
        <w:t>getScore</w:t>
      </w:r>
      <w:r>
        <w:t xml:space="preserve"> </w:t>
      </w:r>
      <w:r>
        <w:t>能正确读出新</w:t>
      </w:r>
      <w:r>
        <w:t xml:space="preserve"> active</w:t>
      </w:r>
      <w:r>
        <w:t>。</w:t>
      </w:r>
    </w:p>
    <w:p w14:paraId="58F3E909" w14:textId="77777777" w:rsidR="004B254D" w:rsidRDefault="004B254D">
      <w:pPr>
        <w:rPr>
          <w:rFonts w:hint="eastAsia"/>
        </w:rPr>
      </w:pPr>
      <w:r>
        <w:t>掌握本章后，下一章</w:t>
      </w:r>
      <w:r>
        <w:t xml:space="preserve"> Unit 4 Data Collections </w:t>
      </w:r>
      <w:r>
        <w:t>将进一步使用</w:t>
      </w:r>
      <w:r>
        <w:t xml:space="preserve"> </w:t>
      </w:r>
      <w:r>
        <w:rPr>
          <w:rFonts w:ascii="var(--ff-code)" w:hAnsi="var(--ff-code)"/>
        </w:rPr>
        <w:t>Array</w:t>
      </w:r>
      <w:r>
        <w:t>、</w:t>
      </w:r>
      <w:r>
        <w:rPr>
          <w:rFonts w:ascii="var(--ff-code)" w:hAnsi="var(--ff-code)"/>
        </w:rPr>
        <w:t>ArrayList</w:t>
      </w:r>
      <w:r>
        <w:t>、</w:t>
      </w:r>
      <w:r>
        <w:rPr>
          <w:rFonts w:ascii="var(--ff-code)" w:hAnsi="var(--ff-code)"/>
        </w:rPr>
        <w:t>2D Array</w:t>
      </w:r>
      <w:r>
        <w:t xml:space="preserve"> </w:t>
      </w:r>
      <w:r>
        <w:t>三类容器——这些容器在</w:t>
      </w:r>
      <w:r>
        <w:t xml:space="preserve"> FRQ </w:t>
      </w:r>
      <w:r>
        <w:t>中常常是</w:t>
      </w:r>
      <w:r>
        <w:t xml:space="preserve"> Q3 / Q4</w:t>
      </w:r>
      <w:r>
        <w:t>，而本章学到的类设计思想同样适用于</w:t>
      </w:r>
      <w:r>
        <w:t>"</w:t>
      </w:r>
      <w:r>
        <w:t>容器</w:t>
      </w:r>
      <w:r>
        <w:t xml:space="preserve"> + </w:t>
      </w:r>
      <w:r>
        <w:t>元素</w:t>
      </w:r>
      <w:r>
        <w:t>"</w:t>
      </w:r>
      <w:r>
        <w:t>的设计。</w:t>
      </w:r>
    </w:p>
    <w:p w14:paraId="5ED85153" w14:textId="3E8AFF3E" w:rsidR="004B254D" w:rsidRDefault="004B254D">
      <w:pPr>
        <w:spacing w:after="0" w:line="240" w:lineRule="auto"/>
        <w:ind w:firstLine="0"/>
        <w:rPr>
          <w:rFonts w:hint="eastAsia"/>
        </w:rPr>
      </w:pPr>
      <w:r>
        <w:rPr>
          <w:rFonts w:hint="eastAsia"/>
        </w:rPr>
        <w:br w:type="page"/>
      </w:r>
    </w:p>
    <w:p w14:paraId="035F8E93" w14:textId="77777777" w:rsidR="004B254D" w:rsidRDefault="004B254D">
      <w:pPr>
        <w:rPr>
          <w:rFonts w:hint="eastAsia"/>
        </w:rPr>
      </w:pPr>
    </w:p>
    <w:p w14:paraId="03ED5B26" w14:textId="77777777" w:rsidR="004B254D" w:rsidRDefault="004B254D">
      <w:pPr>
        <w:rPr>
          <w:rFonts w:hint="eastAsia"/>
        </w:rPr>
      </w:pPr>
    </w:p>
    <w:p w14:paraId="43CE7330" w14:textId="550629D6" w:rsidR="004B254D" w:rsidRPr="004B254D" w:rsidRDefault="004B254D" w:rsidP="004B254D">
      <w:pPr>
        <w:pStyle w:val="1"/>
        <w:pageBreakBefore/>
        <w:spacing w:before="0" w:after="360" w:line="336" w:lineRule="auto"/>
      </w:pPr>
      <w:bookmarkStart w:id="126" w:name="_Toc240537849"/>
      <w:r w:rsidRPr="004B254D">
        <w:rPr>
          <w:rFonts w:hint="eastAsia"/>
        </w:rPr>
        <w:lastRenderedPageBreak/>
        <w:t xml:space="preserve">第四章　</w:t>
      </w:r>
      <w:r w:rsidRPr="004B254D">
        <w:rPr>
          <w:rFonts w:hint="eastAsia"/>
        </w:rPr>
        <w:t>Data Collections</w:t>
      </w:r>
      <w:bookmarkEnd w:id="126"/>
    </w:p>
    <w:p w14:paraId="629D9B60" w14:textId="77777777" w:rsidR="004B254D" w:rsidRDefault="004B254D">
      <w:pPr>
        <w:jc w:val="center"/>
        <w:rPr>
          <w:rFonts w:hint="eastAsia"/>
        </w:rPr>
      </w:pPr>
    </w:p>
    <w:tbl>
      <w:tblPr>
        <w:tblW w:w="0" w:type="auto"/>
        <w:tblLook w:val="04A0" w:firstRow="1" w:lastRow="0" w:firstColumn="1" w:lastColumn="0" w:noHBand="0" w:noVBand="1"/>
      </w:tblPr>
      <w:tblGrid>
        <w:gridCol w:w="4254"/>
        <w:gridCol w:w="4274"/>
      </w:tblGrid>
      <w:tr w:rsidR="004B254D" w14:paraId="0BB6125A" w14:textId="77777777">
        <w:tc>
          <w:tcPr>
            <w:tcW w:w="4320" w:type="dxa"/>
          </w:tcPr>
          <w:p w14:paraId="535E9F0B" w14:textId="77777777" w:rsidR="004B254D" w:rsidRDefault="004B254D">
            <w:pPr>
              <w:rPr>
                <w:rFonts w:hint="eastAsia"/>
              </w:rPr>
            </w:pPr>
            <w:r>
              <w:rPr>
                <w:b/>
              </w:rPr>
              <w:t>项</w:t>
            </w:r>
          </w:p>
        </w:tc>
        <w:tc>
          <w:tcPr>
            <w:tcW w:w="4320" w:type="dxa"/>
          </w:tcPr>
          <w:p w14:paraId="70085BC9" w14:textId="77777777" w:rsidR="004B254D" w:rsidRDefault="004B254D">
            <w:pPr>
              <w:rPr>
                <w:rFonts w:hint="eastAsia"/>
              </w:rPr>
            </w:pPr>
            <w:r>
              <w:rPr>
                <w:b/>
              </w:rPr>
              <w:t>内容</w:t>
            </w:r>
          </w:p>
        </w:tc>
      </w:tr>
      <w:tr w:rsidR="004B254D" w14:paraId="4D35892D" w14:textId="77777777">
        <w:tc>
          <w:tcPr>
            <w:tcW w:w="4320" w:type="dxa"/>
          </w:tcPr>
          <w:p w14:paraId="62EAC290" w14:textId="77777777" w:rsidR="004B254D" w:rsidRDefault="004B254D">
            <w:pPr>
              <w:rPr>
                <w:rFonts w:hint="eastAsia"/>
              </w:rPr>
            </w:pPr>
            <w:r>
              <w:t>适用考试</w:t>
            </w:r>
          </w:p>
        </w:tc>
        <w:tc>
          <w:tcPr>
            <w:tcW w:w="4320" w:type="dxa"/>
          </w:tcPr>
          <w:p w14:paraId="6336ED2B" w14:textId="77777777" w:rsidR="004B254D" w:rsidRDefault="004B254D">
            <w:pPr>
              <w:rPr>
                <w:rFonts w:hint="eastAsia"/>
              </w:rPr>
            </w:pPr>
            <w:r>
              <w:t xml:space="preserve">AP Computer Science A </w:t>
            </w:r>
            <w:r>
              <w:t>国际考（</w:t>
            </w:r>
            <w:r>
              <w:t xml:space="preserve">2025 </w:t>
            </w:r>
            <w:r>
              <w:t>秋新纲</w:t>
            </w:r>
            <w:r>
              <w:t xml:space="preserve"> </w:t>
            </w:r>
            <w:r>
              <w:t>·</w:t>
            </w:r>
            <w:r>
              <w:t xml:space="preserve"> 2026 </w:t>
            </w:r>
            <w:r>
              <w:t>及以后）</w:t>
            </w:r>
          </w:p>
        </w:tc>
      </w:tr>
      <w:tr w:rsidR="004B254D" w14:paraId="3407E543" w14:textId="77777777">
        <w:tc>
          <w:tcPr>
            <w:tcW w:w="4320" w:type="dxa"/>
          </w:tcPr>
          <w:p w14:paraId="19DC552C" w14:textId="77777777" w:rsidR="004B254D" w:rsidRDefault="004B254D">
            <w:pPr>
              <w:rPr>
                <w:rFonts w:hint="eastAsia"/>
              </w:rPr>
            </w:pPr>
            <w:r>
              <w:t>课程章节</w:t>
            </w:r>
          </w:p>
        </w:tc>
        <w:tc>
          <w:tcPr>
            <w:tcW w:w="4320" w:type="dxa"/>
          </w:tcPr>
          <w:p w14:paraId="34BC39F3" w14:textId="77777777" w:rsidR="004B254D" w:rsidRDefault="004B254D">
            <w:pPr>
              <w:rPr>
                <w:rFonts w:hint="eastAsia"/>
              </w:rPr>
            </w:pPr>
            <w:r>
              <w:t>第四章</w:t>
            </w:r>
            <w:r>
              <w:t xml:space="preserve"> Data Collections</w:t>
            </w:r>
            <w:r>
              <w:t>（对应官方大纲</w:t>
            </w:r>
            <w:r>
              <w:t xml:space="preserve"> Unit 4</w:t>
            </w:r>
            <w:r>
              <w:t>）</w:t>
            </w:r>
          </w:p>
        </w:tc>
      </w:tr>
      <w:tr w:rsidR="004B254D" w14:paraId="66AF8373" w14:textId="77777777">
        <w:tc>
          <w:tcPr>
            <w:tcW w:w="4320" w:type="dxa"/>
          </w:tcPr>
          <w:p w14:paraId="2DF307D8" w14:textId="77777777" w:rsidR="004B254D" w:rsidRDefault="004B254D">
            <w:pPr>
              <w:rPr>
                <w:rFonts w:hint="eastAsia"/>
              </w:rPr>
            </w:pPr>
            <w:r>
              <w:t>考纲来源</w:t>
            </w:r>
          </w:p>
        </w:tc>
        <w:tc>
          <w:tcPr>
            <w:tcW w:w="4320" w:type="dxa"/>
          </w:tcPr>
          <w:p w14:paraId="5F80AE67" w14:textId="77777777" w:rsidR="004B254D" w:rsidRDefault="004B254D">
            <w:pPr>
              <w:rPr>
                <w:rFonts w:hint="eastAsia"/>
              </w:rPr>
            </w:pPr>
            <w:r>
              <w:t>College Board</w:t>
            </w:r>
            <w:r>
              <w:t>《</w:t>
            </w:r>
            <w:r>
              <w:t>AP Computer Science A Course and Exam Description, Effective Fall 2025</w:t>
            </w:r>
            <w:r>
              <w:t>》——</w:t>
            </w:r>
            <w:r>
              <w:t>Unit 4 Data Collections</w:t>
            </w:r>
            <w:r>
              <w:t>（教材页</w:t>
            </w:r>
            <w:r>
              <w:t xml:space="preserve"> 91</w:t>
            </w:r>
            <w:r>
              <w:t>–</w:t>
            </w:r>
            <w:r>
              <w:t>129</w:t>
            </w:r>
            <w:r>
              <w:t>）</w:t>
            </w:r>
          </w:p>
        </w:tc>
      </w:tr>
      <w:tr w:rsidR="004B254D" w14:paraId="271DD352" w14:textId="77777777">
        <w:tc>
          <w:tcPr>
            <w:tcW w:w="4320" w:type="dxa"/>
          </w:tcPr>
          <w:p w14:paraId="7652D167" w14:textId="77777777" w:rsidR="004B254D" w:rsidRDefault="004B254D">
            <w:pPr>
              <w:rPr>
                <w:rFonts w:hint="eastAsia"/>
              </w:rPr>
            </w:pPr>
            <w:r>
              <w:t>真题来源</w:t>
            </w:r>
          </w:p>
        </w:tc>
        <w:tc>
          <w:tcPr>
            <w:tcW w:w="4320" w:type="dxa"/>
          </w:tcPr>
          <w:p w14:paraId="62385B92" w14:textId="77777777" w:rsidR="004B254D" w:rsidRDefault="004B254D">
            <w:pPr>
              <w:rPr>
                <w:rFonts w:hint="eastAsia"/>
              </w:rPr>
            </w:pPr>
            <w:r>
              <w:t>2021</w:t>
            </w:r>
            <w:r>
              <w:t>–</w:t>
            </w:r>
            <w:r>
              <w:t xml:space="preserve">2025 </w:t>
            </w:r>
            <w:r>
              <w:t>年近五年</w:t>
            </w:r>
            <w:r>
              <w:t xml:space="preserve"> APCSA </w:t>
            </w:r>
            <w:r>
              <w:t>国际考</w:t>
            </w:r>
            <w:r>
              <w:t xml:space="preserve"> FRQ </w:t>
            </w:r>
            <w:r>
              <w:t>真题（重点</w:t>
            </w:r>
            <w:r>
              <w:t xml:space="preserve"> Q3 ArrayList + Q4 2D Array</w:t>
            </w:r>
            <w:r>
              <w:t>，本章精选</w:t>
            </w:r>
            <w:r>
              <w:t xml:space="preserve"> 5 </w:t>
            </w:r>
            <w:r>
              <w:t>道）、</w:t>
            </w:r>
            <w:r>
              <w:t xml:space="preserve">2025 </w:t>
            </w:r>
            <w:r>
              <w:t>新版</w:t>
            </w:r>
            <w:r>
              <w:t xml:space="preserve"> CED </w:t>
            </w:r>
            <w:r>
              <w:t>官方样题、</w:t>
            </w:r>
            <w:r>
              <w:t xml:space="preserve">AP Classroom </w:t>
            </w:r>
            <w:r>
              <w:t>官方</w:t>
            </w:r>
            <w:r>
              <w:t xml:space="preserve"> Progress Check </w:t>
            </w:r>
            <w:r>
              <w:t>试题（含</w:t>
            </w:r>
            <w:r>
              <w:t xml:space="preserve"> Unit 4 TopicQuestion MCQ</w:t>
            </w:r>
            <w:r>
              <w:t>、</w:t>
            </w:r>
            <w:r>
              <w:t>MCQ Part A/B/C</w:t>
            </w:r>
            <w:r>
              <w:t>、</w:t>
            </w:r>
            <w:r>
              <w:t>FRQ Part A/B/C</w:t>
            </w:r>
            <w:r>
              <w:t>）</w:t>
            </w:r>
          </w:p>
        </w:tc>
      </w:tr>
    </w:tbl>
    <w:p w14:paraId="3E40BE1E" w14:textId="77777777" w:rsidR="004B254D" w:rsidRDefault="004B254D">
      <w:pPr>
        <w:rPr>
          <w:rFonts w:hint="eastAsia"/>
        </w:rPr>
      </w:pPr>
    </w:p>
    <w:p w14:paraId="54CA49C2" w14:textId="77777777" w:rsidR="004B254D" w:rsidRDefault="004B254D">
      <w:pPr>
        <w:rPr>
          <w:rFonts w:hint="eastAsia"/>
        </w:rPr>
      </w:pPr>
      <w:r>
        <w:rPr>
          <w:rFonts w:ascii="var(--ff-heading)" w:hAnsi="var(--ff-heading)"/>
        </w:rPr>
        <w:t>摘　要</w:t>
      </w:r>
    </w:p>
    <w:p w14:paraId="6F7C6E8A" w14:textId="77777777" w:rsidR="004B254D" w:rsidRDefault="004B254D">
      <w:pPr>
        <w:rPr>
          <w:rFonts w:hint="eastAsia"/>
        </w:rPr>
      </w:pPr>
      <w:r>
        <w:t>本手册为</w:t>
      </w:r>
      <w:r>
        <w:t xml:space="preserve"> AP Computer Science A</w:t>
      </w:r>
      <w:r>
        <w:t>（</w:t>
      </w:r>
      <w:r>
        <w:t>APCSA</w:t>
      </w:r>
      <w:r>
        <w:t>）国际考备考系列的第四章，主题为</w:t>
      </w:r>
      <w:r>
        <w:t xml:space="preserve"> Data Collections</w:t>
      </w:r>
      <w:r>
        <w:t>（数组、</w:t>
      </w:r>
      <w:r>
        <w:t>ArrayList</w:t>
      </w:r>
      <w:r>
        <w:t>、二维数组与递归），对应</w:t>
      </w:r>
      <w:r>
        <w:t xml:space="preserve"> College Board 2025 </w:t>
      </w:r>
      <w:r>
        <w:t>秋新版考纲</w:t>
      </w:r>
      <w:r>
        <w:t xml:space="preserve"> Unit 4</w:t>
      </w:r>
      <w:r>
        <w:t>（适用于</w:t>
      </w:r>
      <w:r>
        <w:t xml:space="preserve"> 2026 </w:t>
      </w:r>
      <w:r>
        <w:t>年及以后考试）。本章系统梳理</w:t>
      </w:r>
      <w:r>
        <w:t xml:space="preserve"> 17 </w:t>
      </w:r>
      <w:r>
        <w:t>个官方</w:t>
      </w:r>
      <w:r>
        <w:t xml:space="preserve"> Topic</w:t>
      </w:r>
      <w:r>
        <w:t>（</w:t>
      </w:r>
      <w:r>
        <w:t>4.1 Ethical and Social Issues Around Data Collection / 4.2 Introduction to Using Data Sets / 4.3 Array Creation and Access / 4.4 Array Traversals / 4.5 Implementing Array Algorithms / 4.6 Using Text Files / 4.7 Wrapper Classes / 4.8 ArrayList Methods / 4.9 ArrayList Traversals / 4.10 Implementing ArrayList Algorithms / 4.11 2D Array Creation and Access / 4.12 2D Array Traversals / 4.13 Implementing 2D Array Algorithms / 4.14 Searching Algorithms / 4.15 Sorting Algorithms / 4.16 Recursion / 4.17 Recursive Searching and Sorting</w:t>
      </w:r>
      <w:r>
        <w:t>），覆盖</w:t>
      </w:r>
      <w:r>
        <w:t xml:space="preserve"> 1D </w:t>
      </w:r>
      <w:r>
        <w:t>数组、</w:t>
      </w:r>
      <w:r>
        <w:t>ArrayList</w:t>
      </w:r>
      <w:r>
        <w:t>、</w:t>
      </w:r>
      <w:r>
        <w:t xml:space="preserve">2D </w:t>
      </w:r>
      <w:r>
        <w:t>数组三种集合类型与搜索、排序、递归三大算法主题；按出错频率排序</w:t>
      </w:r>
      <w:r>
        <w:t xml:space="preserve"> Top 10 </w:t>
      </w:r>
      <w:r>
        <w:t>高频易错点（含数组下标越界、增强</w:t>
      </w:r>
      <w:r>
        <w:t xml:space="preserve"> for </w:t>
      </w:r>
      <w:r>
        <w:t>误修改、</w:t>
      </w:r>
      <w:r>
        <w:lastRenderedPageBreak/>
        <w:t xml:space="preserve">ArrayList </w:t>
      </w:r>
      <w:r>
        <w:t>删时下标错位、</w:t>
      </w:r>
      <w:r>
        <w:t xml:space="preserve">2D </w:t>
      </w:r>
      <w:r>
        <w:t>数组</w:t>
      </w:r>
      <w:r>
        <w:t xml:space="preserve"> length </w:t>
      </w:r>
      <w:r>
        <w:t>含义混淆、递归缺</w:t>
      </w:r>
      <w:r>
        <w:t xml:space="preserve"> base case</w:t>
      </w:r>
      <w:r>
        <w:t>、二分搜索前提等）并给出正误对照；精选</w:t>
      </w:r>
      <w:r>
        <w:t xml:space="preserve"> 12 </w:t>
      </w:r>
      <w:r>
        <w:t>道</w:t>
      </w:r>
      <w:r>
        <w:t xml:space="preserve"> MCQ</w:t>
      </w:r>
      <w:r>
        <w:t>（来自</w:t>
      </w:r>
      <w:r>
        <w:t xml:space="preserve"> AP Classroom </w:t>
      </w:r>
      <w:r>
        <w:t>官方</w:t>
      </w:r>
      <w:r>
        <w:t xml:space="preserve"> Unit 4 TopicQuestion MCQ 42 </w:t>
      </w:r>
      <w:r>
        <w:t>题题库）与</w:t>
      </w:r>
      <w:r>
        <w:t xml:space="preserve"> 5 </w:t>
      </w:r>
      <w:r>
        <w:t>道</w:t>
      </w:r>
      <w:r>
        <w:t xml:space="preserve"> 2021</w:t>
      </w:r>
      <w:r>
        <w:t>–</w:t>
      </w:r>
      <w:r>
        <w:t xml:space="preserve">2025 </w:t>
      </w:r>
      <w:r>
        <w:t>国际考</w:t>
      </w:r>
      <w:r>
        <w:t xml:space="preserve"> Q3 ArrayList + Q4 2D Array </w:t>
      </w:r>
      <w:r>
        <w:t>完整</w:t>
      </w:r>
      <w:r>
        <w:t xml:space="preserve"> FRQ </w:t>
      </w:r>
      <w:r>
        <w:t>真题（</w:t>
      </w:r>
      <w:r>
        <w:t>FRQ-1 2021 ArrayResizer / FRQ-2 2022 ReviewAnalysis / FRQ-3 2023 WeatherData / FRQ-4 2024 GridPath / FRQ-5 2025 SumOrSameGame</w:t>
      </w:r>
      <w:r>
        <w:t>），每题附官方英文原题、参考解法与评分要点。本章是</w:t>
      </w:r>
      <w:r>
        <w:t xml:space="preserve"> APCSA </w:t>
      </w:r>
      <w:r>
        <w:t>课程的绝对核心——</w:t>
      </w:r>
      <w:r>
        <w:t xml:space="preserve">MCQ </w:t>
      </w:r>
      <w:r>
        <w:t>权重</w:t>
      </w:r>
      <w:r>
        <w:t xml:space="preserve"> 30-40%</w:t>
      </w:r>
      <w:r>
        <w:t>（四大单元最高）、</w:t>
      </w:r>
      <w:r>
        <w:t xml:space="preserve">FRQ </w:t>
      </w:r>
      <w:r>
        <w:t>第</w:t>
      </w:r>
      <w:r>
        <w:t xml:space="preserve"> 3</w:t>
      </w:r>
      <w:r>
        <w:t>、</w:t>
      </w:r>
      <w:r>
        <w:t xml:space="preserve">4 </w:t>
      </w:r>
      <w:r>
        <w:t>题全部出自本章；掌握本章后考生能够独立处理数组</w:t>
      </w:r>
      <w:r>
        <w:t xml:space="preserve">/ArrayList/2D </w:t>
      </w:r>
      <w:r>
        <w:t>数组上的任何算法题，并在</w:t>
      </w:r>
      <w:r>
        <w:t xml:space="preserve"> FRQ </w:t>
      </w:r>
      <w:r>
        <w:t>写作中拿到满分。</w:t>
      </w:r>
    </w:p>
    <w:p w14:paraId="13A9A6E3" w14:textId="77777777" w:rsidR="004B254D" w:rsidRDefault="004B254D">
      <w:pPr>
        <w:rPr>
          <w:rFonts w:hint="eastAsia"/>
        </w:rPr>
      </w:pPr>
      <w:r>
        <w:rPr>
          <w:b/>
        </w:rPr>
        <w:t>关键词：</w:t>
      </w:r>
      <w:r>
        <w:t>AP Computer Science A</w:t>
      </w:r>
      <w:r>
        <w:t>；</w:t>
      </w:r>
      <w:r>
        <w:t xml:space="preserve">2025 </w:t>
      </w:r>
      <w:r>
        <w:t>新版考纲；</w:t>
      </w:r>
      <w:r>
        <w:t xml:space="preserve">1D </w:t>
      </w:r>
      <w:r>
        <w:t>数组；</w:t>
      </w:r>
      <w:r>
        <w:t>ArrayList</w:t>
      </w:r>
      <w:r>
        <w:t>；</w:t>
      </w:r>
      <w:r>
        <w:t xml:space="preserve">2D </w:t>
      </w:r>
      <w:r>
        <w:t>数组；文本文件；包装类；搜索；排序；递归；</w:t>
      </w:r>
      <w:r>
        <w:t>Data Collections FRQ</w:t>
      </w:r>
      <w:r>
        <w:t>；国际考备考</w:t>
      </w:r>
    </w:p>
    <w:p w14:paraId="6E740497" w14:textId="77777777" w:rsidR="004B254D" w:rsidRDefault="004B254D">
      <w:pPr>
        <w:jc w:val="center"/>
        <w:rPr>
          <w:rFonts w:hint="eastAsia"/>
        </w:rPr>
      </w:pPr>
      <w:r>
        <w:rPr>
          <w:rFonts w:ascii="var(--ff-heading)" w:hAnsi="var(--ff-heading)"/>
        </w:rPr>
        <w:t>目　录</w:t>
      </w:r>
    </w:p>
    <w:p w14:paraId="73E1028C" w14:textId="77777777" w:rsidR="004B254D" w:rsidRDefault="004B254D" w:rsidP="004B254D">
      <w:pPr>
        <w:pStyle w:val="a"/>
        <w:numPr>
          <w:ilvl w:val="0"/>
          <w:numId w:val="0"/>
        </w:numPr>
        <w:spacing w:after="200" w:line="276" w:lineRule="auto"/>
        <w:rPr>
          <w:rFonts w:hint="eastAsia"/>
        </w:rPr>
      </w:pPr>
      <w:hyperlink w:anchor="section-1">
        <w:r>
          <w:rPr>
            <w:color w:val="0000EE"/>
            <w:u w:val="single"/>
          </w:rPr>
          <w:t>一、本章定位与考情速览</w:t>
        </w:r>
      </w:hyperlink>
    </w:p>
    <w:p w14:paraId="1A2BB211" w14:textId="77777777" w:rsidR="004B254D" w:rsidRDefault="004B254D" w:rsidP="004B254D">
      <w:pPr>
        <w:pStyle w:val="a"/>
        <w:numPr>
          <w:ilvl w:val="0"/>
          <w:numId w:val="0"/>
        </w:numPr>
        <w:spacing w:after="200" w:line="276" w:lineRule="auto"/>
        <w:rPr>
          <w:rFonts w:hint="eastAsia"/>
        </w:rPr>
      </w:pPr>
      <w:hyperlink w:anchor="section-2">
        <w:r>
          <w:rPr>
            <w:color w:val="0000EE"/>
            <w:u w:val="single"/>
          </w:rPr>
          <w:t>二、知识点与考点梳理（</w:t>
        </w:r>
        <w:r>
          <w:rPr>
            <w:color w:val="0000EE"/>
            <w:u w:val="single"/>
          </w:rPr>
          <w:t>Topic 4.1</w:t>
        </w:r>
        <w:r>
          <w:rPr>
            <w:color w:val="0000EE"/>
            <w:u w:val="single"/>
          </w:rPr>
          <w:t>–</w:t>
        </w:r>
        <w:r>
          <w:rPr>
            <w:color w:val="0000EE"/>
            <w:u w:val="single"/>
          </w:rPr>
          <w:t>4.17</w:t>
        </w:r>
        <w:r>
          <w:rPr>
            <w:color w:val="0000EE"/>
            <w:u w:val="single"/>
          </w:rPr>
          <w:t>）</w:t>
        </w:r>
      </w:hyperlink>
    </w:p>
    <w:p w14:paraId="195AFDBC" w14:textId="77777777" w:rsidR="004B254D" w:rsidRDefault="004B254D" w:rsidP="004B254D">
      <w:pPr>
        <w:pStyle w:val="a"/>
        <w:numPr>
          <w:ilvl w:val="0"/>
          <w:numId w:val="0"/>
        </w:numPr>
        <w:spacing w:after="200" w:line="276" w:lineRule="auto"/>
        <w:rPr>
          <w:rFonts w:hint="eastAsia"/>
        </w:rPr>
      </w:pPr>
      <w:hyperlink w:anchor="section-2-a">
        <w:r>
          <w:rPr>
            <w:color w:val="0000EE"/>
            <w:u w:val="single"/>
          </w:rPr>
          <w:t>A</w:t>
        </w:r>
        <w:r>
          <w:rPr>
            <w:color w:val="0000EE"/>
            <w:u w:val="single"/>
          </w:rPr>
          <w:t>：数据基础与伦理（</w:t>
        </w:r>
        <w:r>
          <w:rPr>
            <w:color w:val="0000EE"/>
            <w:u w:val="single"/>
          </w:rPr>
          <w:t>Topic 4.1 / 4.2</w:t>
        </w:r>
        <w:r>
          <w:rPr>
            <w:color w:val="0000EE"/>
            <w:u w:val="single"/>
          </w:rPr>
          <w:t>）</w:t>
        </w:r>
      </w:hyperlink>
    </w:p>
    <w:p w14:paraId="52C4DAAE" w14:textId="77777777" w:rsidR="004B254D" w:rsidRDefault="004B254D" w:rsidP="004B254D">
      <w:pPr>
        <w:pStyle w:val="a"/>
        <w:numPr>
          <w:ilvl w:val="0"/>
          <w:numId w:val="0"/>
        </w:numPr>
        <w:spacing w:after="200" w:line="276" w:lineRule="auto"/>
        <w:rPr>
          <w:rFonts w:hint="eastAsia"/>
        </w:rPr>
      </w:pPr>
      <w:hyperlink w:anchor="section-2-b">
        <w:r>
          <w:rPr>
            <w:color w:val="0000EE"/>
            <w:u w:val="single"/>
          </w:rPr>
          <w:t>B</w:t>
        </w:r>
        <w:r>
          <w:rPr>
            <w:color w:val="0000EE"/>
            <w:u w:val="single"/>
          </w:rPr>
          <w:t>：</w:t>
        </w:r>
        <w:r>
          <w:rPr>
            <w:color w:val="0000EE"/>
            <w:u w:val="single"/>
          </w:rPr>
          <w:t xml:space="preserve">1D Array </w:t>
        </w:r>
        <w:r>
          <w:rPr>
            <w:color w:val="0000EE"/>
            <w:u w:val="single"/>
          </w:rPr>
          <w:t>三件套（</w:t>
        </w:r>
        <w:r>
          <w:rPr>
            <w:color w:val="0000EE"/>
            <w:u w:val="single"/>
          </w:rPr>
          <w:t>Topic 4.3 / 4.4 / 4.5</w:t>
        </w:r>
        <w:r>
          <w:rPr>
            <w:color w:val="0000EE"/>
            <w:u w:val="single"/>
          </w:rPr>
          <w:t>）</w:t>
        </w:r>
      </w:hyperlink>
    </w:p>
    <w:p w14:paraId="650626B1" w14:textId="77777777" w:rsidR="004B254D" w:rsidRDefault="004B254D" w:rsidP="004B254D">
      <w:pPr>
        <w:pStyle w:val="a"/>
        <w:numPr>
          <w:ilvl w:val="0"/>
          <w:numId w:val="0"/>
        </w:numPr>
        <w:spacing w:after="200" w:line="276" w:lineRule="auto"/>
        <w:rPr>
          <w:rFonts w:hint="eastAsia"/>
        </w:rPr>
      </w:pPr>
      <w:hyperlink w:anchor="section-2-c">
        <w:r>
          <w:rPr>
            <w:color w:val="0000EE"/>
            <w:u w:val="single"/>
          </w:rPr>
          <w:t>C</w:t>
        </w:r>
        <w:r>
          <w:rPr>
            <w:color w:val="0000EE"/>
            <w:u w:val="single"/>
          </w:rPr>
          <w:t>：文本文件</w:t>
        </w:r>
        <w:r>
          <w:rPr>
            <w:color w:val="0000EE"/>
            <w:u w:val="single"/>
          </w:rPr>
          <w:t xml:space="preserve"> + </w:t>
        </w:r>
        <w:r>
          <w:rPr>
            <w:color w:val="0000EE"/>
            <w:u w:val="single"/>
          </w:rPr>
          <w:t>包装类（</w:t>
        </w:r>
        <w:r>
          <w:rPr>
            <w:color w:val="0000EE"/>
            <w:u w:val="single"/>
          </w:rPr>
          <w:t>Topic 4.6 / 4.7</w:t>
        </w:r>
        <w:r>
          <w:rPr>
            <w:color w:val="0000EE"/>
            <w:u w:val="single"/>
          </w:rPr>
          <w:t>）</w:t>
        </w:r>
      </w:hyperlink>
    </w:p>
    <w:p w14:paraId="38073A34" w14:textId="77777777" w:rsidR="004B254D" w:rsidRDefault="004B254D" w:rsidP="004B254D">
      <w:pPr>
        <w:pStyle w:val="a"/>
        <w:numPr>
          <w:ilvl w:val="0"/>
          <w:numId w:val="0"/>
        </w:numPr>
        <w:spacing w:after="200" w:line="276" w:lineRule="auto"/>
        <w:rPr>
          <w:rFonts w:hint="eastAsia"/>
        </w:rPr>
      </w:pPr>
      <w:hyperlink w:anchor="section-2-d">
        <w:r>
          <w:rPr>
            <w:color w:val="0000EE"/>
            <w:u w:val="single"/>
          </w:rPr>
          <w:t>D</w:t>
        </w:r>
        <w:r>
          <w:rPr>
            <w:color w:val="0000EE"/>
            <w:u w:val="single"/>
          </w:rPr>
          <w:t>：</w:t>
        </w:r>
        <w:r>
          <w:rPr>
            <w:color w:val="0000EE"/>
            <w:u w:val="single"/>
          </w:rPr>
          <w:t xml:space="preserve">ArrayList </w:t>
        </w:r>
        <w:r>
          <w:rPr>
            <w:color w:val="0000EE"/>
            <w:u w:val="single"/>
          </w:rPr>
          <w:t>三件套（</w:t>
        </w:r>
        <w:r>
          <w:rPr>
            <w:color w:val="0000EE"/>
            <w:u w:val="single"/>
          </w:rPr>
          <w:t>Topic 4.8 / 4.9 / 4.10</w:t>
        </w:r>
        <w:r>
          <w:rPr>
            <w:color w:val="0000EE"/>
            <w:u w:val="single"/>
          </w:rPr>
          <w:t>）</w:t>
        </w:r>
      </w:hyperlink>
    </w:p>
    <w:p w14:paraId="0850B7EF" w14:textId="77777777" w:rsidR="004B254D" w:rsidRDefault="004B254D" w:rsidP="004B254D">
      <w:pPr>
        <w:pStyle w:val="a"/>
        <w:numPr>
          <w:ilvl w:val="0"/>
          <w:numId w:val="0"/>
        </w:numPr>
        <w:spacing w:after="200" w:line="276" w:lineRule="auto"/>
        <w:rPr>
          <w:rFonts w:hint="eastAsia"/>
        </w:rPr>
      </w:pPr>
      <w:hyperlink w:anchor="section-2-e">
        <w:r>
          <w:rPr>
            <w:color w:val="0000EE"/>
            <w:u w:val="single"/>
          </w:rPr>
          <w:t>E</w:t>
        </w:r>
        <w:r>
          <w:rPr>
            <w:color w:val="0000EE"/>
            <w:u w:val="single"/>
          </w:rPr>
          <w:t>：</w:t>
        </w:r>
        <w:r>
          <w:rPr>
            <w:color w:val="0000EE"/>
            <w:u w:val="single"/>
          </w:rPr>
          <w:t xml:space="preserve">2D Array </w:t>
        </w:r>
        <w:r>
          <w:rPr>
            <w:color w:val="0000EE"/>
            <w:u w:val="single"/>
          </w:rPr>
          <w:t>三件套（</w:t>
        </w:r>
        <w:r>
          <w:rPr>
            <w:color w:val="0000EE"/>
            <w:u w:val="single"/>
          </w:rPr>
          <w:t>Topic 4.11 / 4.12 / 4.13</w:t>
        </w:r>
        <w:r>
          <w:rPr>
            <w:color w:val="0000EE"/>
            <w:u w:val="single"/>
          </w:rPr>
          <w:t>）</w:t>
        </w:r>
      </w:hyperlink>
    </w:p>
    <w:p w14:paraId="1BACF38A" w14:textId="77777777" w:rsidR="004B254D" w:rsidRDefault="004B254D" w:rsidP="004B254D">
      <w:pPr>
        <w:pStyle w:val="a"/>
        <w:numPr>
          <w:ilvl w:val="0"/>
          <w:numId w:val="0"/>
        </w:numPr>
        <w:spacing w:after="200" w:line="276" w:lineRule="auto"/>
        <w:rPr>
          <w:rFonts w:hint="eastAsia"/>
        </w:rPr>
      </w:pPr>
      <w:hyperlink w:anchor="section-2-f">
        <w:r>
          <w:rPr>
            <w:color w:val="0000EE"/>
            <w:u w:val="single"/>
          </w:rPr>
          <w:t>F</w:t>
        </w:r>
        <w:r>
          <w:rPr>
            <w:color w:val="0000EE"/>
            <w:u w:val="single"/>
          </w:rPr>
          <w:t>：搜索、排序与递归（</w:t>
        </w:r>
        <w:r>
          <w:rPr>
            <w:color w:val="0000EE"/>
            <w:u w:val="single"/>
          </w:rPr>
          <w:t>Topic 4.14 / 4.15 / 4.16 / 4.17</w:t>
        </w:r>
        <w:r>
          <w:rPr>
            <w:color w:val="0000EE"/>
            <w:u w:val="single"/>
          </w:rPr>
          <w:t>）</w:t>
        </w:r>
      </w:hyperlink>
    </w:p>
    <w:p w14:paraId="5507B2F3" w14:textId="77777777" w:rsidR="004B254D" w:rsidRDefault="004B254D" w:rsidP="004B254D">
      <w:pPr>
        <w:pStyle w:val="a"/>
        <w:numPr>
          <w:ilvl w:val="0"/>
          <w:numId w:val="0"/>
        </w:numPr>
        <w:spacing w:after="200" w:line="276" w:lineRule="auto"/>
        <w:rPr>
          <w:rFonts w:hint="eastAsia"/>
        </w:rPr>
      </w:pPr>
      <w:hyperlink w:anchor="section-3">
        <w:r>
          <w:rPr>
            <w:color w:val="0000EE"/>
            <w:u w:val="single"/>
          </w:rPr>
          <w:t>三、本章重难点与易错点清单</w:t>
        </w:r>
      </w:hyperlink>
    </w:p>
    <w:p w14:paraId="2368E880" w14:textId="77777777" w:rsidR="004B254D" w:rsidRDefault="004B254D" w:rsidP="004B254D">
      <w:pPr>
        <w:pStyle w:val="a"/>
        <w:numPr>
          <w:ilvl w:val="0"/>
          <w:numId w:val="0"/>
        </w:numPr>
        <w:spacing w:after="200" w:line="276" w:lineRule="auto"/>
        <w:rPr>
          <w:rFonts w:hint="eastAsia"/>
        </w:rPr>
      </w:pPr>
      <w:hyperlink w:anchor="section-4">
        <w:r>
          <w:rPr>
            <w:color w:val="0000EE"/>
            <w:u w:val="single"/>
          </w:rPr>
          <w:t>四、</w:t>
        </w:r>
        <w:r>
          <w:rPr>
            <w:color w:val="0000EE"/>
            <w:u w:val="single"/>
          </w:rPr>
          <w:t xml:space="preserve">MCQ </w:t>
        </w:r>
        <w:r>
          <w:rPr>
            <w:color w:val="0000EE"/>
            <w:u w:val="single"/>
          </w:rPr>
          <w:t>真题精选与详解（</w:t>
        </w:r>
        <w:r>
          <w:rPr>
            <w:color w:val="0000EE"/>
            <w:u w:val="single"/>
          </w:rPr>
          <w:t xml:space="preserve">12 </w:t>
        </w:r>
        <w:r>
          <w:rPr>
            <w:color w:val="0000EE"/>
            <w:u w:val="single"/>
          </w:rPr>
          <w:t>题）</w:t>
        </w:r>
      </w:hyperlink>
    </w:p>
    <w:p w14:paraId="0AAC3046" w14:textId="77777777" w:rsidR="004B254D" w:rsidRDefault="004B254D" w:rsidP="004B254D">
      <w:pPr>
        <w:pStyle w:val="a"/>
        <w:numPr>
          <w:ilvl w:val="0"/>
          <w:numId w:val="0"/>
        </w:numPr>
        <w:spacing w:after="200" w:line="276" w:lineRule="auto"/>
        <w:rPr>
          <w:rFonts w:hint="eastAsia"/>
        </w:rPr>
      </w:pPr>
      <w:hyperlink w:anchor="section-5">
        <w:r>
          <w:rPr>
            <w:color w:val="0000EE"/>
            <w:u w:val="single"/>
          </w:rPr>
          <w:t>五、</w:t>
        </w:r>
        <w:r>
          <w:rPr>
            <w:color w:val="0000EE"/>
            <w:u w:val="single"/>
          </w:rPr>
          <w:t xml:space="preserve">FRQ </w:t>
        </w:r>
        <w:r>
          <w:rPr>
            <w:color w:val="0000EE"/>
            <w:u w:val="single"/>
          </w:rPr>
          <w:t>真题精选与解析（</w:t>
        </w:r>
        <w:r>
          <w:rPr>
            <w:color w:val="0000EE"/>
            <w:u w:val="single"/>
          </w:rPr>
          <w:t xml:space="preserve">5 </w:t>
        </w:r>
        <w:r>
          <w:rPr>
            <w:color w:val="0000EE"/>
            <w:u w:val="single"/>
          </w:rPr>
          <w:t>题完整题面，含官方表格）</w:t>
        </w:r>
      </w:hyperlink>
    </w:p>
    <w:p w14:paraId="0AC4A2A2" w14:textId="77777777" w:rsidR="004B254D" w:rsidRDefault="004B254D" w:rsidP="004B254D">
      <w:pPr>
        <w:pStyle w:val="a"/>
        <w:numPr>
          <w:ilvl w:val="0"/>
          <w:numId w:val="0"/>
        </w:numPr>
        <w:spacing w:after="200" w:line="276" w:lineRule="auto"/>
        <w:rPr>
          <w:rFonts w:hint="eastAsia"/>
        </w:rPr>
      </w:pPr>
      <w:hyperlink w:anchor="section-6">
        <w:r>
          <w:rPr>
            <w:color w:val="0000EE"/>
            <w:u w:val="single"/>
          </w:rPr>
          <w:t>六、应试技巧清单</w:t>
        </w:r>
      </w:hyperlink>
    </w:p>
    <w:p w14:paraId="349FD2FB" w14:textId="77777777" w:rsidR="004B254D" w:rsidRDefault="004B254D" w:rsidP="004B254D">
      <w:pPr>
        <w:pStyle w:val="a"/>
        <w:numPr>
          <w:ilvl w:val="0"/>
          <w:numId w:val="0"/>
        </w:numPr>
        <w:spacing w:after="200" w:line="276" w:lineRule="auto"/>
        <w:rPr>
          <w:rFonts w:hint="eastAsia"/>
        </w:rPr>
      </w:pPr>
      <w:hyperlink w:anchor="section-7">
        <w:r>
          <w:rPr>
            <w:color w:val="0000EE"/>
            <w:u w:val="single"/>
          </w:rPr>
          <w:t>七、章节总结</w:t>
        </w:r>
      </w:hyperlink>
    </w:p>
    <w:p w14:paraId="726DAE83" w14:textId="77777777" w:rsidR="004B254D" w:rsidRPr="004B254D" w:rsidRDefault="004B254D">
      <w:pPr>
        <w:pStyle w:val="21"/>
      </w:pPr>
      <w:bookmarkStart w:id="127" w:name="_Toc240537850"/>
      <w:r w:rsidRPr="004B254D">
        <w:t>一、本章定位与考情速览</w:t>
      </w:r>
      <w:bookmarkEnd w:id="127"/>
    </w:p>
    <w:p w14:paraId="74CCD4CB" w14:textId="77777777" w:rsidR="004B254D" w:rsidRPr="004B254D" w:rsidRDefault="004B254D">
      <w:pPr>
        <w:pStyle w:val="31"/>
      </w:pPr>
      <w:bookmarkStart w:id="128" w:name="_Toc240537851"/>
      <w:r w:rsidRPr="004B254D">
        <w:t xml:space="preserve">1.1 </w:t>
      </w:r>
      <w:r w:rsidRPr="004B254D">
        <w:t>新大纲四大单元与考试权重</w:t>
      </w:r>
      <w:bookmarkEnd w:id="128"/>
    </w:p>
    <w:p w14:paraId="710C5DAA" w14:textId="77777777" w:rsidR="004B254D" w:rsidRDefault="004B254D">
      <w:pPr>
        <w:rPr>
          <w:rFonts w:hint="eastAsia"/>
        </w:rPr>
      </w:pPr>
      <w:r>
        <w:t xml:space="preserve">Unit 4 Data Collections </w:t>
      </w:r>
      <w:r>
        <w:t>是</w:t>
      </w:r>
      <w:r>
        <w:t xml:space="preserve"> APCSA </w:t>
      </w:r>
      <w:r>
        <w:t>课程的</w:t>
      </w:r>
      <w:r>
        <w:rPr>
          <w:b/>
        </w:rPr>
        <w:t>绝对核心章节</w:t>
      </w:r>
      <w:r>
        <w:t>：它整合</w:t>
      </w:r>
      <w:r>
        <w:t xml:space="preserve"> Unit 1</w:t>
      </w:r>
      <w:r>
        <w:t>（对象与方法）、</w:t>
      </w:r>
      <w:r>
        <w:t>Unit 2</w:t>
      </w:r>
      <w:r>
        <w:t>（控制结构）、</w:t>
      </w:r>
      <w:r>
        <w:t>Unit 3</w:t>
      </w:r>
      <w:r>
        <w:t>（类设计），引入</w:t>
      </w:r>
      <w:r>
        <w:t xml:space="preserve"> </w:t>
      </w:r>
      <w:r>
        <w:rPr>
          <w:b/>
        </w:rPr>
        <w:t xml:space="preserve">1D </w:t>
      </w:r>
      <w:r>
        <w:rPr>
          <w:b/>
        </w:rPr>
        <w:t>数组、</w:t>
      </w:r>
      <w:r>
        <w:rPr>
          <w:b/>
        </w:rPr>
        <w:t>ArrayList</w:t>
      </w:r>
      <w:r>
        <w:rPr>
          <w:b/>
        </w:rPr>
        <w:t>、</w:t>
      </w:r>
      <w:r>
        <w:rPr>
          <w:b/>
        </w:rPr>
        <w:t xml:space="preserve">2D </w:t>
      </w:r>
      <w:r>
        <w:rPr>
          <w:b/>
        </w:rPr>
        <w:t>数组</w:t>
      </w:r>
      <w:r>
        <w:t xml:space="preserve"> </w:t>
      </w:r>
      <w:r>
        <w:t>三种集合结构，并在此基础上讲解</w:t>
      </w:r>
      <w:r>
        <w:rPr>
          <w:b/>
        </w:rPr>
        <w:t>搜索、排序、递归</w:t>
      </w:r>
      <w:r>
        <w:t>三大算法主题。本章不仅是</w:t>
      </w:r>
      <w:r>
        <w:t xml:space="preserve"> MCQ </w:t>
      </w:r>
      <w:r>
        <w:t>权重最高（</w:t>
      </w:r>
      <w:r>
        <w:t>30</w:t>
      </w:r>
      <w:r>
        <w:t>–</w:t>
      </w:r>
      <w:r>
        <w:t>40%</w:t>
      </w:r>
      <w:r>
        <w:t>）的单元，更是</w:t>
      </w:r>
      <w:r>
        <w:t xml:space="preserve"> FRQ </w:t>
      </w:r>
      <w:r>
        <w:t>第</w:t>
      </w:r>
      <w:r>
        <w:t xml:space="preserve"> 3</w:t>
      </w:r>
      <w:r>
        <w:t>、</w:t>
      </w:r>
      <w:r>
        <w:t xml:space="preserve">4 </w:t>
      </w:r>
      <w:r>
        <w:t>题的出题源头。</w:t>
      </w:r>
    </w:p>
    <w:tbl>
      <w:tblPr>
        <w:tblW w:w="0" w:type="auto"/>
        <w:tblLook w:val="04A0" w:firstRow="1" w:lastRow="0" w:firstColumn="1" w:lastColumn="0" w:noHBand="0" w:noVBand="1"/>
      </w:tblPr>
      <w:tblGrid>
        <w:gridCol w:w="2850"/>
        <w:gridCol w:w="2840"/>
        <w:gridCol w:w="2838"/>
      </w:tblGrid>
      <w:tr w:rsidR="004B254D" w14:paraId="4CAC0438" w14:textId="77777777">
        <w:tc>
          <w:tcPr>
            <w:tcW w:w="2880" w:type="dxa"/>
          </w:tcPr>
          <w:p w14:paraId="02722E95" w14:textId="77777777" w:rsidR="004B254D" w:rsidRDefault="004B254D">
            <w:pPr>
              <w:rPr>
                <w:rFonts w:hint="eastAsia"/>
              </w:rPr>
            </w:pPr>
            <w:r>
              <w:rPr>
                <w:b/>
              </w:rPr>
              <w:lastRenderedPageBreak/>
              <w:t>单元（本课程章节）</w:t>
            </w:r>
          </w:p>
        </w:tc>
        <w:tc>
          <w:tcPr>
            <w:tcW w:w="2880" w:type="dxa"/>
          </w:tcPr>
          <w:p w14:paraId="7171CC4A" w14:textId="77777777" w:rsidR="004B254D" w:rsidRDefault="004B254D">
            <w:pPr>
              <w:rPr>
                <w:rFonts w:hint="eastAsia"/>
              </w:rPr>
            </w:pPr>
            <w:r>
              <w:rPr>
                <w:b/>
              </w:rPr>
              <w:t xml:space="preserve">MCQ </w:t>
            </w:r>
            <w:r>
              <w:rPr>
                <w:b/>
              </w:rPr>
              <w:t>权重</w:t>
            </w:r>
          </w:p>
        </w:tc>
        <w:tc>
          <w:tcPr>
            <w:tcW w:w="2880" w:type="dxa"/>
          </w:tcPr>
          <w:p w14:paraId="35B71BA3" w14:textId="77777777" w:rsidR="004B254D" w:rsidRDefault="004B254D">
            <w:pPr>
              <w:rPr>
                <w:rFonts w:hint="eastAsia"/>
              </w:rPr>
            </w:pPr>
            <w:r>
              <w:rPr>
                <w:b/>
              </w:rPr>
              <w:t>建议课时</w:t>
            </w:r>
          </w:p>
        </w:tc>
      </w:tr>
      <w:tr w:rsidR="004B254D" w14:paraId="64EC982D" w14:textId="77777777">
        <w:tc>
          <w:tcPr>
            <w:tcW w:w="2880" w:type="dxa"/>
          </w:tcPr>
          <w:p w14:paraId="7E2AC789" w14:textId="77777777" w:rsidR="004B254D" w:rsidRDefault="004B254D">
            <w:pPr>
              <w:rPr>
                <w:rFonts w:hint="eastAsia"/>
              </w:rPr>
            </w:pPr>
            <w:r>
              <w:t>Unit 1</w:t>
            </w:r>
            <w:r>
              <w:t>：</w:t>
            </w:r>
            <w:r>
              <w:t>Using Objects and Methods</w:t>
            </w:r>
            <w:r>
              <w:t>（第一章）</w:t>
            </w:r>
          </w:p>
        </w:tc>
        <w:tc>
          <w:tcPr>
            <w:tcW w:w="2880" w:type="dxa"/>
          </w:tcPr>
          <w:p w14:paraId="4A35C1E3" w14:textId="77777777" w:rsidR="004B254D" w:rsidRDefault="004B254D">
            <w:pPr>
              <w:rPr>
                <w:rFonts w:hint="eastAsia"/>
              </w:rPr>
            </w:pPr>
            <w:r>
              <w:t>15</w:t>
            </w:r>
            <w:r>
              <w:t>–</w:t>
            </w:r>
            <w:r>
              <w:t>25%</w:t>
            </w:r>
          </w:p>
        </w:tc>
        <w:tc>
          <w:tcPr>
            <w:tcW w:w="2880" w:type="dxa"/>
          </w:tcPr>
          <w:p w14:paraId="0B5C09B2" w14:textId="77777777" w:rsidR="004B254D" w:rsidRDefault="004B254D">
            <w:pPr>
              <w:rPr>
                <w:rFonts w:hint="eastAsia"/>
              </w:rPr>
            </w:pPr>
            <w:r>
              <w:t>约</w:t>
            </w:r>
            <w:r>
              <w:t xml:space="preserve"> 32</w:t>
            </w:r>
            <w:r>
              <w:t>–</w:t>
            </w:r>
            <w:r>
              <w:t xml:space="preserve">34 </w:t>
            </w:r>
            <w:r>
              <w:t>课时</w:t>
            </w:r>
          </w:p>
        </w:tc>
      </w:tr>
      <w:tr w:rsidR="004B254D" w14:paraId="57C71240" w14:textId="77777777">
        <w:tc>
          <w:tcPr>
            <w:tcW w:w="2880" w:type="dxa"/>
          </w:tcPr>
          <w:p w14:paraId="6396DE1F" w14:textId="77777777" w:rsidR="004B254D" w:rsidRDefault="004B254D">
            <w:pPr>
              <w:rPr>
                <w:rFonts w:hint="eastAsia"/>
              </w:rPr>
            </w:pPr>
            <w:r>
              <w:t>Unit 2</w:t>
            </w:r>
            <w:r>
              <w:t>：</w:t>
            </w:r>
            <w:r>
              <w:t>Selection and Iteration</w:t>
            </w:r>
            <w:r>
              <w:t>（第二章）</w:t>
            </w:r>
          </w:p>
        </w:tc>
        <w:tc>
          <w:tcPr>
            <w:tcW w:w="2880" w:type="dxa"/>
          </w:tcPr>
          <w:p w14:paraId="2DD43B0E" w14:textId="77777777" w:rsidR="004B254D" w:rsidRDefault="004B254D">
            <w:pPr>
              <w:rPr>
                <w:rFonts w:hint="eastAsia"/>
              </w:rPr>
            </w:pPr>
            <w:r>
              <w:t>25</w:t>
            </w:r>
            <w:r>
              <w:t>–</w:t>
            </w:r>
            <w:r>
              <w:t>35%</w:t>
            </w:r>
          </w:p>
        </w:tc>
        <w:tc>
          <w:tcPr>
            <w:tcW w:w="2880" w:type="dxa"/>
          </w:tcPr>
          <w:p w14:paraId="41EA623A" w14:textId="77777777" w:rsidR="004B254D" w:rsidRDefault="004B254D">
            <w:pPr>
              <w:rPr>
                <w:rFonts w:hint="eastAsia"/>
              </w:rPr>
            </w:pPr>
            <w:r>
              <w:t>约</w:t>
            </w:r>
            <w:r>
              <w:t xml:space="preserve"> 29</w:t>
            </w:r>
            <w:r>
              <w:t>–</w:t>
            </w:r>
            <w:r>
              <w:t xml:space="preserve">31 </w:t>
            </w:r>
            <w:r>
              <w:t>课时</w:t>
            </w:r>
          </w:p>
        </w:tc>
      </w:tr>
      <w:tr w:rsidR="004B254D" w14:paraId="60F1B50A" w14:textId="77777777">
        <w:tc>
          <w:tcPr>
            <w:tcW w:w="2880" w:type="dxa"/>
          </w:tcPr>
          <w:p w14:paraId="0B141086" w14:textId="77777777" w:rsidR="004B254D" w:rsidRDefault="004B254D">
            <w:pPr>
              <w:rPr>
                <w:rFonts w:hint="eastAsia"/>
              </w:rPr>
            </w:pPr>
            <w:r>
              <w:t>Unit 3</w:t>
            </w:r>
            <w:r>
              <w:t>：</w:t>
            </w:r>
            <w:r>
              <w:t>Class Creation</w:t>
            </w:r>
            <w:r>
              <w:t>（第三章）</w:t>
            </w:r>
          </w:p>
        </w:tc>
        <w:tc>
          <w:tcPr>
            <w:tcW w:w="2880" w:type="dxa"/>
          </w:tcPr>
          <w:p w14:paraId="1BCA8E0B" w14:textId="77777777" w:rsidR="004B254D" w:rsidRDefault="004B254D">
            <w:pPr>
              <w:rPr>
                <w:rFonts w:hint="eastAsia"/>
              </w:rPr>
            </w:pPr>
            <w:r>
              <w:t>10</w:t>
            </w:r>
            <w:r>
              <w:t>–</w:t>
            </w:r>
            <w:r>
              <w:t>18%</w:t>
            </w:r>
          </w:p>
        </w:tc>
        <w:tc>
          <w:tcPr>
            <w:tcW w:w="2880" w:type="dxa"/>
          </w:tcPr>
          <w:p w14:paraId="44B7F9AA" w14:textId="77777777" w:rsidR="004B254D" w:rsidRDefault="004B254D">
            <w:pPr>
              <w:rPr>
                <w:rFonts w:hint="eastAsia"/>
              </w:rPr>
            </w:pPr>
            <w:r>
              <w:t>约</w:t>
            </w:r>
            <w:r>
              <w:t xml:space="preserve"> 20</w:t>
            </w:r>
            <w:r>
              <w:t>–</w:t>
            </w:r>
            <w:r>
              <w:t xml:space="preserve">22 </w:t>
            </w:r>
            <w:r>
              <w:t>课时</w:t>
            </w:r>
          </w:p>
        </w:tc>
      </w:tr>
      <w:tr w:rsidR="004B254D" w14:paraId="03130F4E" w14:textId="77777777">
        <w:tc>
          <w:tcPr>
            <w:tcW w:w="2880" w:type="dxa"/>
          </w:tcPr>
          <w:p w14:paraId="33BB2902" w14:textId="77777777" w:rsidR="004B254D" w:rsidRDefault="004B254D">
            <w:pPr>
              <w:rPr>
                <w:rFonts w:hint="eastAsia"/>
              </w:rPr>
            </w:pPr>
            <w:r>
              <w:rPr>
                <w:b/>
              </w:rPr>
              <w:t>Unit 4</w:t>
            </w:r>
            <w:r>
              <w:rPr>
                <w:b/>
              </w:rPr>
              <w:t>：</w:t>
            </w:r>
            <w:r>
              <w:rPr>
                <w:b/>
              </w:rPr>
              <w:t>Data Collections</w:t>
            </w:r>
            <w:r>
              <w:rPr>
                <w:b/>
              </w:rPr>
              <w:t>（第四章）</w:t>
            </w:r>
          </w:p>
        </w:tc>
        <w:tc>
          <w:tcPr>
            <w:tcW w:w="2880" w:type="dxa"/>
          </w:tcPr>
          <w:p w14:paraId="2E210C8B" w14:textId="77777777" w:rsidR="004B254D" w:rsidRDefault="004B254D">
            <w:pPr>
              <w:rPr>
                <w:rFonts w:hint="eastAsia"/>
              </w:rPr>
            </w:pPr>
            <w:r>
              <w:rPr>
                <w:b/>
              </w:rPr>
              <w:t>30</w:t>
            </w:r>
            <w:r>
              <w:rPr>
                <w:b/>
              </w:rPr>
              <w:t>–</w:t>
            </w:r>
            <w:r>
              <w:rPr>
                <w:b/>
              </w:rPr>
              <w:t>40%</w:t>
            </w:r>
          </w:p>
        </w:tc>
        <w:tc>
          <w:tcPr>
            <w:tcW w:w="2880" w:type="dxa"/>
          </w:tcPr>
          <w:p w14:paraId="44EAE9AB" w14:textId="77777777" w:rsidR="004B254D" w:rsidRDefault="004B254D">
            <w:pPr>
              <w:rPr>
                <w:rFonts w:hint="eastAsia"/>
              </w:rPr>
            </w:pPr>
            <w:r>
              <w:rPr>
                <w:b/>
              </w:rPr>
              <w:t>约</w:t>
            </w:r>
            <w:r>
              <w:rPr>
                <w:b/>
              </w:rPr>
              <w:t xml:space="preserve"> 50</w:t>
            </w:r>
            <w:r>
              <w:rPr>
                <w:b/>
              </w:rPr>
              <w:t>–</w:t>
            </w:r>
            <w:r>
              <w:rPr>
                <w:b/>
              </w:rPr>
              <w:t xml:space="preserve">52 </w:t>
            </w:r>
            <w:r>
              <w:rPr>
                <w:b/>
              </w:rPr>
              <w:t>课时</w:t>
            </w:r>
          </w:p>
        </w:tc>
      </w:tr>
    </w:tbl>
    <w:p w14:paraId="0D3ED012" w14:textId="77777777" w:rsidR="004B254D" w:rsidRDefault="004B254D">
      <w:pPr>
        <w:rPr>
          <w:rFonts w:hint="eastAsia"/>
        </w:rPr>
      </w:pPr>
    </w:p>
    <w:p w14:paraId="3DC106E0" w14:textId="77777777" w:rsidR="004B254D" w:rsidRDefault="004B254D">
      <w:pPr>
        <w:rPr>
          <w:rFonts w:hint="eastAsia"/>
        </w:rPr>
      </w:pPr>
      <w:r>
        <w:t xml:space="preserve">Unit 4 </w:t>
      </w:r>
      <w:r>
        <w:t>的</w:t>
      </w:r>
      <w:r>
        <w:t xml:space="preserve"> MCQ </w:t>
      </w:r>
      <w:r>
        <w:t>权重（</w:t>
      </w:r>
      <w:r>
        <w:t>30</w:t>
      </w:r>
      <w:r>
        <w:t>–</w:t>
      </w:r>
      <w:r>
        <w:t>40%</w:t>
      </w:r>
      <w:r>
        <w:t>）是四大单元中</w:t>
      </w:r>
      <w:r>
        <w:rPr>
          <w:b/>
        </w:rPr>
        <w:t>最高的</w:t>
      </w:r>
      <w:r>
        <w:t>，课时也最长（约</w:t>
      </w:r>
      <w:r>
        <w:t xml:space="preserve"> 50</w:t>
      </w:r>
      <w:r>
        <w:t>–</w:t>
      </w:r>
      <w:r>
        <w:t xml:space="preserve">52 </w:t>
      </w:r>
      <w:r>
        <w:t>课时）。本章覆盖</w:t>
      </w:r>
      <w:r>
        <w:t xml:space="preserve"> 17 </w:t>
      </w:r>
      <w:r>
        <w:t>个</w:t>
      </w:r>
      <w:r>
        <w:t xml:space="preserve"> Topic</w:t>
      </w:r>
      <w:r>
        <w:t>、</w:t>
      </w:r>
      <w:r>
        <w:t xml:space="preserve">3 </w:t>
      </w:r>
      <w:r>
        <w:t>套</w:t>
      </w:r>
      <w:r>
        <w:t xml:space="preserve"> Progress Check</w:t>
      </w:r>
      <w:r>
        <w:t>（共约</w:t>
      </w:r>
      <w:r>
        <w:t xml:space="preserve"> 60 </w:t>
      </w:r>
      <w:r>
        <w:t>道</w:t>
      </w:r>
      <w:r>
        <w:t xml:space="preserve"> MCQ + 6 </w:t>
      </w:r>
      <w:r>
        <w:t>道</w:t>
      </w:r>
      <w:r>
        <w:t xml:space="preserve"> FRQ</w:t>
      </w:r>
      <w:r>
        <w:t>），是备考的重中之重。</w:t>
      </w:r>
    </w:p>
    <w:p w14:paraId="3131A306" w14:textId="77777777" w:rsidR="004B254D" w:rsidRPr="004B254D" w:rsidRDefault="004B254D">
      <w:pPr>
        <w:pStyle w:val="31"/>
      </w:pPr>
      <w:bookmarkStart w:id="129" w:name="_Toc240537852"/>
      <w:r w:rsidRPr="004B254D">
        <w:t xml:space="preserve">1.2 </w:t>
      </w:r>
      <w:r w:rsidRPr="004B254D">
        <w:t>考试结构</w:t>
      </w:r>
      <w:bookmarkEnd w:id="129"/>
    </w:p>
    <w:tbl>
      <w:tblPr>
        <w:tblW w:w="0" w:type="auto"/>
        <w:tblLook w:val="04A0" w:firstRow="1" w:lastRow="0" w:firstColumn="1" w:lastColumn="0" w:noHBand="0" w:noVBand="1"/>
      </w:tblPr>
      <w:tblGrid>
        <w:gridCol w:w="2851"/>
        <w:gridCol w:w="2837"/>
        <w:gridCol w:w="2840"/>
      </w:tblGrid>
      <w:tr w:rsidR="004B254D" w14:paraId="3B1501F1" w14:textId="77777777">
        <w:tc>
          <w:tcPr>
            <w:tcW w:w="2880" w:type="dxa"/>
          </w:tcPr>
          <w:p w14:paraId="5847D7B3" w14:textId="77777777" w:rsidR="004B254D" w:rsidRDefault="004B254D">
            <w:pPr>
              <w:rPr>
                <w:rFonts w:hint="eastAsia"/>
              </w:rPr>
            </w:pPr>
            <w:r>
              <w:rPr>
                <w:b/>
              </w:rPr>
              <w:t>部分</w:t>
            </w:r>
          </w:p>
        </w:tc>
        <w:tc>
          <w:tcPr>
            <w:tcW w:w="2880" w:type="dxa"/>
          </w:tcPr>
          <w:p w14:paraId="572AC28C" w14:textId="77777777" w:rsidR="004B254D" w:rsidRDefault="004B254D">
            <w:pPr>
              <w:rPr>
                <w:rFonts w:hint="eastAsia"/>
              </w:rPr>
            </w:pPr>
            <w:r>
              <w:rPr>
                <w:b/>
              </w:rPr>
              <w:t>题量与时长</w:t>
            </w:r>
          </w:p>
        </w:tc>
        <w:tc>
          <w:tcPr>
            <w:tcW w:w="2880" w:type="dxa"/>
          </w:tcPr>
          <w:p w14:paraId="1E764A81" w14:textId="77777777" w:rsidR="004B254D" w:rsidRDefault="004B254D">
            <w:pPr>
              <w:rPr>
                <w:rFonts w:hint="eastAsia"/>
              </w:rPr>
            </w:pPr>
            <w:r>
              <w:rPr>
                <w:b/>
              </w:rPr>
              <w:t>占比</w:t>
            </w:r>
          </w:p>
        </w:tc>
      </w:tr>
      <w:tr w:rsidR="004B254D" w14:paraId="0CF9A1F6" w14:textId="77777777">
        <w:tc>
          <w:tcPr>
            <w:tcW w:w="2880" w:type="dxa"/>
          </w:tcPr>
          <w:p w14:paraId="2FF8548A" w14:textId="77777777" w:rsidR="004B254D" w:rsidRDefault="004B254D">
            <w:pPr>
              <w:rPr>
                <w:rFonts w:hint="eastAsia"/>
              </w:rPr>
            </w:pPr>
            <w:r>
              <w:t>Section I</w:t>
            </w:r>
            <w:r>
              <w:t>：选择题（</w:t>
            </w:r>
            <w:r>
              <w:t>MCQ</w:t>
            </w:r>
            <w:r>
              <w:t>）</w:t>
            </w:r>
          </w:p>
        </w:tc>
        <w:tc>
          <w:tcPr>
            <w:tcW w:w="2880" w:type="dxa"/>
          </w:tcPr>
          <w:p w14:paraId="64D011BD" w14:textId="77777777" w:rsidR="004B254D" w:rsidRDefault="004B254D">
            <w:pPr>
              <w:rPr>
                <w:rFonts w:hint="eastAsia"/>
              </w:rPr>
            </w:pPr>
            <w:r>
              <w:t xml:space="preserve">42 </w:t>
            </w:r>
            <w:r>
              <w:t>题</w:t>
            </w:r>
            <w:r>
              <w:t xml:space="preserve"> / 90 </w:t>
            </w:r>
            <w:r>
              <w:t>分钟</w:t>
            </w:r>
          </w:p>
        </w:tc>
        <w:tc>
          <w:tcPr>
            <w:tcW w:w="2880" w:type="dxa"/>
          </w:tcPr>
          <w:p w14:paraId="1D45772C" w14:textId="77777777" w:rsidR="004B254D" w:rsidRDefault="004B254D">
            <w:pPr>
              <w:rPr>
                <w:rFonts w:hint="eastAsia"/>
              </w:rPr>
            </w:pPr>
            <w:r>
              <w:t>55%</w:t>
            </w:r>
          </w:p>
        </w:tc>
      </w:tr>
      <w:tr w:rsidR="004B254D" w14:paraId="37794F88" w14:textId="77777777">
        <w:tc>
          <w:tcPr>
            <w:tcW w:w="2880" w:type="dxa"/>
          </w:tcPr>
          <w:p w14:paraId="5FC71F13" w14:textId="77777777" w:rsidR="004B254D" w:rsidRDefault="004B254D">
            <w:pPr>
              <w:rPr>
                <w:rFonts w:hint="eastAsia"/>
              </w:rPr>
            </w:pPr>
            <w:r>
              <w:t>Section II</w:t>
            </w:r>
            <w:r>
              <w:t>：自由作答题（</w:t>
            </w:r>
            <w:r>
              <w:t>FRQ</w:t>
            </w:r>
            <w:r>
              <w:t>）</w:t>
            </w:r>
          </w:p>
        </w:tc>
        <w:tc>
          <w:tcPr>
            <w:tcW w:w="2880" w:type="dxa"/>
          </w:tcPr>
          <w:p w14:paraId="75000B65" w14:textId="77777777" w:rsidR="004B254D" w:rsidRDefault="004B254D">
            <w:pPr>
              <w:rPr>
                <w:rFonts w:hint="eastAsia"/>
              </w:rPr>
            </w:pPr>
            <w:r>
              <w:t xml:space="preserve">4 </w:t>
            </w:r>
            <w:r>
              <w:t>题</w:t>
            </w:r>
            <w:r>
              <w:t xml:space="preserve"> / 90 </w:t>
            </w:r>
            <w:r>
              <w:t>分钟</w:t>
            </w:r>
          </w:p>
        </w:tc>
        <w:tc>
          <w:tcPr>
            <w:tcW w:w="2880" w:type="dxa"/>
          </w:tcPr>
          <w:p w14:paraId="1DC20653" w14:textId="77777777" w:rsidR="004B254D" w:rsidRDefault="004B254D">
            <w:pPr>
              <w:rPr>
                <w:rFonts w:hint="eastAsia"/>
              </w:rPr>
            </w:pPr>
            <w:r>
              <w:t>45%</w:t>
            </w:r>
          </w:p>
        </w:tc>
      </w:tr>
    </w:tbl>
    <w:p w14:paraId="43ECE2C8" w14:textId="77777777" w:rsidR="004B254D" w:rsidRDefault="004B254D">
      <w:pPr>
        <w:rPr>
          <w:rFonts w:hint="eastAsia"/>
        </w:rPr>
      </w:pPr>
    </w:p>
    <w:p w14:paraId="71C4EC58" w14:textId="77777777" w:rsidR="004B254D" w:rsidRDefault="004B254D">
      <w:pPr>
        <w:rPr>
          <w:rFonts w:hint="eastAsia"/>
        </w:rPr>
      </w:pPr>
    </w:p>
    <w:p w14:paraId="2AABD612" w14:textId="77777777" w:rsidR="004B254D" w:rsidRDefault="004B254D">
      <w:pPr>
        <w:rPr>
          <w:rFonts w:hint="eastAsia"/>
        </w:rPr>
      </w:pPr>
      <w:r>
        <w:rPr>
          <w:rFonts w:ascii="var(--ff-heading)" w:hAnsi="var(--ff-heading)"/>
        </w:rPr>
        <w:t>格式说明</w:t>
      </w:r>
    </w:p>
    <w:p w14:paraId="1D402BCF" w14:textId="77777777" w:rsidR="004B254D" w:rsidRDefault="004B254D">
      <w:pPr>
        <w:rPr>
          <w:rFonts w:hint="eastAsia"/>
        </w:rPr>
      </w:pPr>
      <w:r>
        <w:t xml:space="preserve">2026 </w:t>
      </w:r>
      <w:r>
        <w:t>年起</w:t>
      </w:r>
      <w:r>
        <w:t xml:space="preserve"> Unit 4 </w:t>
      </w:r>
      <w:r>
        <w:t>对应</w:t>
      </w:r>
      <w:r>
        <w:rPr>
          <w:b/>
        </w:rPr>
        <w:t>两道</w:t>
      </w:r>
      <w:r>
        <w:t xml:space="preserve"> FRQ</w:t>
      </w:r>
      <w:r>
        <w:t>：</w:t>
      </w:r>
      <w:r>
        <w:rPr>
          <w:b/>
        </w:rPr>
        <w:t xml:space="preserve">FRQ </w:t>
      </w:r>
      <w:r>
        <w:rPr>
          <w:b/>
        </w:rPr>
        <w:t>第</w:t>
      </w:r>
      <w:r>
        <w:rPr>
          <w:b/>
        </w:rPr>
        <w:t xml:space="preserve"> 3 </w:t>
      </w:r>
      <w:r>
        <w:rPr>
          <w:b/>
        </w:rPr>
        <w:t>题</w:t>
      </w:r>
      <w:r>
        <w:rPr>
          <w:b/>
        </w:rPr>
        <w:t xml:space="preserve"> = Data Analysis with ArrayList</w:t>
      </w:r>
      <w:r>
        <w:t>（写</w:t>
      </w:r>
      <w:r>
        <w:t xml:space="preserve"> ArrayList </w:t>
      </w:r>
      <w:r>
        <w:t>上的方法）、</w:t>
      </w:r>
      <w:r>
        <w:rPr>
          <w:b/>
        </w:rPr>
        <w:t xml:space="preserve">FRQ </w:t>
      </w:r>
      <w:r>
        <w:rPr>
          <w:b/>
        </w:rPr>
        <w:t>第</w:t>
      </w:r>
      <w:r>
        <w:rPr>
          <w:b/>
        </w:rPr>
        <w:t xml:space="preserve"> 4 </w:t>
      </w:r>
      <w:r>
        <w:rPr>
          <w:b/>
        </w:rPr>
        <w:t>题</w:t>
      </w:r>
      <w:r>
        <w:rPr>
          <w:b/>
        </w:rPr>
        <w:t xml:space="preserve"> = 2D Array</w:t>
      </w:r>
      <w:r>
        <w:t>（写</w:t>
      </w:r>
      <w:r>
        <w:t xml:space="preserve"> 2D </w:t>
      </w:r>
      <w:r>
        <w:t>数组上的方法）。两题各约</w:t>
      </w:r>
      <w:r>
        <w:t xml:space="preserve"> 9 </w:t>
      </w:r>
      <w:r>
        <w:t>分，合计</w:t>
      </w:r>
      <w:r>
        <w:t xml:space="preserve"> 18 </w:t>
      </w:r>
      <w:r>
        <w:t>分，占</w:t>
      </w:r>
      <w:r>
        <w:t xml:space="preserve"> FRQ </w:t>
      </w:r>
      <w:r>
        <w:t>总分的</w:t>
      </w:r>
      <w:r>
        <w:t xml:space="preserve"> 40%</w:t>
      </w:r>
      <w:r>
        <w:t>——是写作题中分值最重的部分。本章精选</w:t>
      </w:r>
      <w:r>
        <w:t xml:space="preserve"> 5 </w:t>
      </w:r>
      <w:r>
        <w:t>道</w:t>
      </w:r>
      <w:r>
        <w:t xml:space="preserve"> FRQ </w:t>
      </w:r>
      <w:r>
        <w:t>真题（</w:t>
      </w:r>
      <w:r>
        <w:t>2021 Q4 ArrayResizer</w:t>
      </w:r>
      <w:r>
        <w:t>、</w:t>
      </w:r>
      <w:r>
        <w:t>2022 Q3 ReviewAnalysis</w:t>
      </w:r>
      <w:r>
        <w:t>、</w:t>
      </w:r>
      <w:r>
        <w:t>2023 Q3 WeatherData</w:t>
      </w:r>
      <w:r>
        <w:t>、</w:t>
      </w:r>
      <w:r>
        <w:t>2024 Q4 GridPath</w:t>
      </w:r>
      <w:r>
        <w:t>、</w:t>
      </w:r>
      <w:r>
        <w:t>2025 Q4 SumOrSameGame</w:t>
      </w:r>
      <w:r>
        <w:t>），覆盖</w:t>
      </w:r>
      <w:r>
        <w:t xml:space="preserve"> 1D Array</w:t>
      </w:r>
      <w:r>
        <w:t>、</w:t>
      </w:r>
      <w:r>
        <w:t>ArrayList</w:t>
      </w:r>
      <w:r>
        <w:t>、</w:t>
      </w:r>
      <w:r>
        <w:t xml:space="preserve">2D Array </w:t>
      </w:r>
      <w:r>
        <w:t>三大主题。</w:t>
      </w:r>
    </w:p>
    <w:p w14:paraId="41DD71AD" w14:textId="77777777" w:rsidR="004B254D" w:rsidRPr="004B254D" w:rsidRDefault="004B254D">
      <w:pPr>
        <w:pStyle w:val="31"/>
      </w:pPr>
      <w:bookmarkStart w:id="130" w:name="_Toc240537853"/>
      <w:r w:rsidRPr="004B254D">
        <w:lastRenderedPageBreak/>
        <w:t xml:space="preserve">1.3 </w:t>
      </w:r>
      <w:r w:rsidRPr="004B254D">
        <w:t>本章与</w:t>
      </w:r>
      <w:r w:rsidRPr="004B254D">
        <w:t xml:space="preserve"> FRQ </w:t>
      </w:r>
      <w:r w:rsidRPr="004B254D">
        <w:t>的关联（备考重点提示）</w:t>
      </w:r>
      <w:bookmarkEnd w:id="130"/>
    </w:p>
    <w:p w14:paraId="675ECCA4" w14:textId="77777777" w:rsidR="004B254D" w:rsidRDefault="004B254D" w:rsidP="004B254D">
      <w:pPr>
        <w:pStyle w:val="a0"/>
        <w:tabs>
          <w:tab w:val="num" w:pos="360"/>
        </w:tabs>
        <w:spacing w:after="200" w:line="276" w:lineRule="auto"/>
        <w:rPr>
          <w:rFonts w:hint="eastAsia"/>
        </w:rPr>
      </w:pPr>
      <w:r>
        <w:rPr>
          <w:b/>
        </w:rPr>
        <w:t>国际考</w:t>
      </w:r>
      <w:r>
        <w:rPr>
          <w:b/>
        </w:rPr>
        <w:t xml:space="preserve"> Q3 = Data Analysis with ArrayList</w:t>
      </w:r>
      <w:r>
        <w:t>（</w:t>
      </w:r>
      <w:r>
        <w:t>2021 ClubMembers</w:t>
      </w:r>
      <w:r>
        <w:t>、</w:t>
      </w:r>
      <w:r>
        <w:t>2022 ReviewAnalysis</w:t>
      </w:r>
      <w:r>
        <w:t>、</w:t>
      </w:r>
      <w:r>
        <w:t>2023 WeatherData</w:t>
      </w:r>
      <w:r>
        <w:t>、</w:t>
      </w:r>
      <w:r>
        <w:t>2024 WordChecker</w:t>
      </w:r>
      <w:r>
        <w:t>、</w:t>
      </w:r>
      <w:r>
        <w:t>2025 Tournament Match</w:t>
      </w:r>
      <w:r>
        <w:t>，五年皆如此）。本题要求考生在</w:t>
      </w:r>
      <w:r>
        <w:t xml:space="preserve"> </w:t>
      </w:r>
      <w:r>
        <w:rPr>
          <w:rFonts w:ascii="var(--ff-code)" w:hAnsi="var(--ff-code)"/>
        </w:rPr>
        <w:t>ArrayList</w:t>
      </w:r>
      <w:r>
        <w:t xml:space="preserve"> </w:t>
      </w:r>
      <w:r>
        <w:t>上编写方法：插入元素、删除元素、按条件遍历、计算统计量。</w:t>
      </w:r>
      <w:r>
        <w:rPr>
          <w:rFonts w:ascii="var(--ff-code)" w:hAnsi="var(--ff-code)"/>
          <w:b/>
        </w:rPr>
        <w:t>ArrayList</w:t>
      </w:r>
      <w:r>
        <w:rPr>
          <w:b/>
        </w:rPr>
        <w:t xml:space="preserve"> </w:t>
      </w:r>
      <w:r>
        <w:rPr>
          <w:b/>
        </w:rPr>
        <w:t>的增删与遍历中维护索引是本章最高频、最容易失分的写代码题型</w:t>
      </w:r>
      <w:r>
        <w:t>。</w:t>
      </w:r>
    </w:p>
    <w:p w14:paraId="3ADDA4C4" w14:textId="77777777" w:rsidR="004B254D" w:rsidRDefault="004B254D" w:rsidP="004B254D">
      <w:pPr>
        <w:pStyle w:val="a0"/>
        <w:tabs>
          <w:tab w:val="num" w:pos="360"/>
        </w:tabs>
        <w:spacing w:after="200" w:line="276" w:lineRule="auto"/>
        <w:rPr>
          <w:rFonts w:hint="eastAsia"/>
        </w:rPr>
      </w:pPr>
      <w:r>
        <w:rPr>
          <w:b/>
        </w:rPr>
        <w:t>国际考</w:t>
      </w:r>
      <w:r>
        <w:rPr>
          <w:b/>
        </w:rPr>
        <w:t xml:space="preserve"> Q4 = 2D Array</w:t>
      </w:r>
      <w:r>
        <w:t>（</w:t>
      </w:r>
      <w:r>
        <w:t>2021 ArrayResizer</w:t>
      </w:r>
      <w:r>
        <w:t>、</w:t>
      </w:r>
      <w:r>
        <w:t>2022 Data</w:t>
      </w:r>
      <w:r>
        <w:t>、</w:t>
      </w:r>
      <w:r>
        <w:t>2023 BoxOfCandy</w:t>
      </w:r>
      <w:r>
        <w:t>、</w:t>
      </w:r>
      <w:r>
        <w:t>2024 GridPath</w:t>
      </w:r>
      <w:r>
        <w:t>、</w:t>
      </w:r>
      <w:r>
        <w:t>2025 SumOrSameGame</w:t>
      </w:r>
      <w:r>
        <w:t>，五年皆如此）。本题在</w:t>
      </w:r>
      <w:r>
        <w:t xml:space="preserve"> 2D </w:t>
      </w:r>
      <w:r>
        <w:t>数组上做行</w:t>
      </w:r>
      <w:r>
        <w:t>/</w:t>
      </w:r>
      <w:r>
        <w:t>列遍历、筛选、查找或路径计算，</w:t>
      </w:r>
      <w:r>
        <w:rPr>
          <w:b/>
        </w:rPr>
        <w:t>必须熟练掌握</w:t>
      </w:r>
      <w:r>
        <w:rPr>
          <w:b/>
        </w:rPr>
        <w:t xml:space="preserve"> row-major </w:t>
      </w:r>
      <w:r>
        <w:rPr>
          <w:b/>
        </w:rPr>
        <w:t>嵌套</w:t>
      </w:r>
      <w:r>
        <w:rPr>
          <w:b/>
        </w:rPr>
        <w:t xml:space="preserve"> for </w:t>
      </w:r>
      <w:r>
        <w:rPr>
          <w:b/>
        </w:rPr>
        <w:t>循环</w:t>
      </w:r>
      <w:r>
        <w:t>。</w:t>
      </w:r>
    </w:p>
    <w:p w14:paraId="6406D056" w14:textId="77777777" w:rsidR="004B254D" w:rsidRDefault="004B254D" w:rsidP="004B254D">
      <w:pPr>
        <w:pStyle w:val="a0"/>
        <w:tabs>
          <w:tab w:val="num" w:pos="360"/>
        </w:tabs>
        <w:spacing w:after="200" w:line="276" w:lineRule="auto"/>
        <w:rPr>
          <w:rFonts w:hint="eastAsia"/>
        </w:rPr>
      </w:pPr>
      <w:r>
        <w:rPr>
          <w:b/>
        </w:rPr>
        <w:t xml:space="preserve">MCQ </w:t>
      </w:r>
      <w:r>
        <w:rPr>
          <w:b/>
        </w:rPr>
        <w:t>高频考点</w:t>
      </w:r>
      <w:r>
        <w:t>：数组下标访问（</w:t>
      </w:r>
      <w:r>
        <w:t>0-based</w:t>
      </w:r>
      <w:r>
        <w:t>）、数组长度（</w:t>
      </w:r>
      <w:r>
        <w:rPr>
          <w:rFonts w:ascii="var(--ff-code)" w:hAnsi="var(--ff-code)"/>
        </w:rPr>
        <w:t>.length</w:t>
      </w:r>
      <w:r>
        <w:t>）、</w:t>
      </w:r>
      <w:r>
        <w:t xml:space="preserve">ArrayList </w:t>
      </w:r>
      <w:r>
        <w:t>方法（</w:t>
      </w:r>
      <w:r>
        <w:rPr>
          <w:rFonts w:ascii="var(--ff-code)" w:hAnsi="var(--ff-code)"/>
        </w:rPr>
        <w:t>add</w:t>
      </w:r>
      <w:r>
        <w:t xml:space="preserve"> / </w:t>
      </w:r>
      <w:r>
        <w:rPr>
          <w:rFonts w:ascii="var(--ff-code)" w:hAnsi="var(--ff-code)"/>
        </w:rPr>
        <w:t>get</w:t>
      </w:r>
      <w:r>
        <w:t xml:space="preserve"> / </w:t>
      </w:r>
      <w:r>
        <w:rPr>
          <w:rFonts w:ascii="var(--ff-code)" w:hAnsi="var(--ff-code)"/>
        </w:rPr>
        <w:t>set</w:t>
      </w:r>
      <w:r>
        <w:t xml:space="preserve"> / </w:t>
      </w:r>
      <w:r>
        <w:rPr>
          <w:rFonts w:ascii="var(--ff-code)" w:hAnsi="var(--ff-code)"/>
        </w:rPr>
        <w:t>remove</w:t>
      </w:r>
      <w:r>
        <w:t xml:space="preserve"> / </w:t>
      </w:r>
      <w:r>
        <w:rPr>
          <w:rFonts w:ascii="var(--ff-code)" w:hAnsi="var(--ff-code)"/>
        </w:rPr>
        <w:t>size</w:t>
      </w:r>
      <w:r>
        <w:t>）、增强</w:t>
      </w:r>
      <w:r>
        <w:t xml:space="preserve"> for </w:t>
      </w:r>
      <w:r>
        <w:t>循环、</w:t>
      </w:r>
      <w:r>
        <w:t xml:space="preserve">2D </w:t>
      </w:r>
      <w:r>
        <w:t>数组嵌套遍历、文本文件读入（</w:t>
      </w:r>
      <w:r>
        <w:rPr>
          <w:rFonts w:ascii="var(--ff-code)" w:hAnsi="var(--ff-code)"/>
        </w:rPr>
        <w:t>Scanner</w:t>
      </w:r>
      <w:r>
        <w:t>）、包装类（</w:t>
      </w:r>
      <w:r>
        <w:rPr>
          <w:rFonts w:ascii="var(--ff-code)" w:hAnsi="var(--ff-code)"/>
        </w:rPr>
        <w:t>Integer</w:t>
      </w:r>
      <w:r>
        <w:t xml:space="preserve"> / </w:t>
      </w:r>
      <w:r>
        <w:rPr>
          <w:rFonts w:ascii="var(--ff-code)" w:hAnsi="var(--ff-code)"/>
        </w:rPr>
        <w:t>Double</w:t>
      </w:r>
      <w:r>
        <w:t>）、递归基础、搜索与排序算法分析。</w:t>
      </w:r>
    </w:p>
    <w:p w14:paraId="74736AFA" w14:textId="77777777" w:rsidR="004B254D" w:rsidRPr="004B254D" w:rsidRDefault="004B254D">
      <w:pPr>
        <w:pStyle w:val="31"/>
      </w:pPr>
      <w:bookmarkStart w:id="131" w:name="_Toc240537854"/>
      <w:r w:rsidRPr="004B254D">
        <w:t xml:space="preserve">1.4 </w:t>
      </w:r>
      <w:r w:rsidRPr="004B254D">
        <w:t>本章学习目标（对应官方</w:t>
      </w:r>
      <w:r w:rsidRPr="004B254D">
        <w:t xml:space="preserve"> 17 </w:t>
      </w:r>
      <w:r w:rsidRPr="004B254D">
        <w:t>个</w:t>
      </w:r>
      <w:r w:rsidRPr="004B254D">
        <w:t xml:space="preserve"> Topic</w:t>
      </w:r>
      <w:r w:rsidRPr="004B254D">
        <w:t>）</w:t>
      </w:r>
      <w:bookmarkEnd w:id="131"/>
    </w:p>
    <w:p w14:paraId="0ADBDCB4" w14:textId="77777777" w:rsidR="004B254D" w:rsidRDefault="004B254D">
      <w:pPr>
        <w:rPr>
          <w:rFonts w:hint="eastAsia"/>
        </w:rPr>
      </w:pPr>
      <w:r>
        <w:t>新</w:t>
      </w:r>
      <w:r>
        <w:t xml:space="preserve"> CED Unit 4 </w:t>
      </w:r>
      <w:r>
        <w:t>共</w:t>
      </w:r>
      <w:r>
        <w:t xml:space="preserve"> 17 </w:t>
      </w:r>
      <w:r>
        <w:t>个</w:t>
      </w:r>
      <w:r>
        <w:t xml:space="preserve"> Topic</w:t>
      </w:r>
      <w:r>
        <w:t>，按</w:t>
      </w:r>
      <w:r>
        <w:t>"</w:t>
      </w:r>
      <w:r>
        <w:rPr>
          <w:b/>
        </w:rPr>
        <w:t>先伦理、再</w:t>
      </w:r>
      <w:r>
        <w:rPr>
          <w:b/>
        </w:rPr>
        <w:t xml:space="preserve"> 1D Array</w:t>
      </w:r>
      <w:r>
        <w:rPr>
          <w:b/>
        </w:rPr>
        <w:t>、再文本文件、再</w:t>
      </w:r>
      <w:r>
        <w:rPr>
          <w:b/>
        </w:rPr>
        <w:t xml:space="preserve"> ArrayList</w:t>
      </w:r>
      <w:r>
        <w:rPr>
          <w:b/>
        </w:rPr>
        <w:t>、再</w:t>
      </w:r>
      <w:r>
        <w:rPr>
          <w:b/>
        </w:rPr>
        <w:t xml:space="preserve"> 2D Array</w:t>
      </w:r>
      <w:r>
        <w:rPr>
          <w:b/>
        </w:rPr>
        <w:t>、再算法</w:t>
      </w:r>
      <w:r>
        <w:t>"</w:t>
      </w:r>
      <w:r>
        <w:t>的顺序展开：</w:t>
      </w:r>
    </w:p>
    <w:p w14:paraId="2FAE9DD0" w14:textId="77777777" w:rsidR="004B254D" w:rsidRDefault="004B254D" w:rsidP="004B254D">
      <w:pPr>
        <w:pStyle w:val="a"/>
        <w:numPr>
          <w:ilvl w:val="0"/>
          <w:numId w:val="7"/>
        </w:numPr>
        <w:tabs>
          <w:tab w:val="num" w:pos="360"/>
        </w:tabs>
        <w:spacing w:after="200" w:line="276" w:lineRule="auto"/>
        <w:rPr>
          <w:rFonts w:hint="eastAsia"/>
        </w:rPr>
      </w:pPr>
      <w:r>
        <w:rPr>
          <w:b/>
        </w:rPr>
        <w:t>4.1 Ethical and Social Issues Around Data Collection</w:t>
      </w:r>
      <w:r>
        <w:rPr>
          <w:b/>
        </w:rPr>
        <w:t>（数据收集的伦理与社会影响）</w:t>
      </w:r>
      <w:r>
        <w:t>：理解个人数据收集的隐私风险、算法偏见、数据质量。</w:t>
      </w:r>
    </w:p>
    <w:p w14:paraId="58E905C9" w14:textId="77777777" w:rsidR="004B254D" w:rsidRDefault="004B254D" w:rsidP="004B254D">
      <w:pPr>
        <w:pStyle w:val="a"/>
        <w:numPr>
          <w:ilvl w:val="0"/>
          <w:numId w:val="7"/>
        </w:numPr>
        <w:tabs>
          <w:tab w:val="num" w:pos="360"/>
        </w:tabs>
        <w:spacing w:after="200" w:line="276" w:lineRule="auto"/>
        <w:rPr>
          <w:rFonts w:hint="eastAsia"/>
        </w:rPr>
      </w:pPr>
      <w:r>
        <w:rPr>
          <w:b/>
        </w:rPr>
        <w:t>4.2 Introduction to Using Data Sets</w:t>
      </w:r>
      <w:r>
        <w:rPr>
          <w:b/>
        </w:rPr>
        <w:t>（数据集使用入门）</w:t>
      </w:r>
      <w:r>
        <w:t>：会用自然语言或图示描述日常数据集合。</w:t>
      </w:r>
    </w:p>
    <w:p w14:paraId="7E8FC5F5" w14:textId="77777777" w:rsidR="004B254D" w:rsidRDefault="004B254D" w:rsidP="004B254D">
      <w:pPr>
        <w:pStyle w:val="a"/>
        <w:numPr>
          <w:ilvl w:val="0"/>
          <w:numId w:val="7"/>
        </w:numPr>
        <w:tabs>
          <w:tab w:val="num" w:pos="360"/>
        </w:tabs>
        <w:spacing w:after="200" w:line="276" w:lineRule="auto"/>
        <w:rPr>
          <w:rFonts w:hint="eastAsia"/>
        </w:rPr>
      </w:pPr>
      <w:r>
        <w:rPr>
          <w:b/>
        </w:rPr>
        <w:t>4.3 Array Creation and Access</w:t>
      </w:r>
      <w:r>
        <w:rPr>
          <w:b/>
        </w:rPr>
        <w:t>（一维数组的创建与访问）</w:t>
      </w:r>
      <w:r>
        <w:t>：声明、初始化、通过下标访问元素。</w:t>
      </w:r>
    </w:p>
    <w:p w14:paraId="6CAA5551" w14:textId="77777777" w:rsidR="004B254D" w:rsidRDefault="004B254D" w:rsidP="004B254D">
      <w:pPr>
        <w:pStyle w:val="a"/>
        <w:numPr>
          <w:ilvl w:val="0"/>
          <w:numId w:val="7"/>
        </w:numPr>
        <w:tabs>
          <w:tab w:val="num" w:pos="360"/>
        </w:tabs>
        <w:spacing w:after="200" w:line="276" w:lineRule="auto"/>
        <w:rPr>
          <w:rFonts w:hint="eastAsia"/>
        </w:rPr>
      </w:pPr>
      <w:r>
        <w:rPr>
          <w:b/>
        </w:rPr>
        <w:t>4.4 Array Traversals</w:t>
      </w:r>
      <w:r>
        <w:rPr>
          <w:b/>
        </w:rPr>
        <w:t>（数组遍历）</w:t>
      </w:r>
      <w:r>
        <w:t>：用</w:t>
      </w:r>
      <w:r>
        <w:t xml:space="preserve"> for </w:t>
      </w:r>
      <w:r>
        <w:t>循环（含增强</w:t>
      </w:r>
      <w:r>
        <w:t xml:space="preserve"> for</w:t>
      </w:r>
      <w:r>
        <w:t>）按顺序访问每个元素。</w:t>
      </w:r>
    </w:p>
    <w:p w14:paraId="5D97F471" w14:textId="77777777" w:rsidR="004B254D" w:rsidRDefault="004B254D" w:rsidP="004B254D">
      <w:pPr>
        <w:pStyle w:val="a"/>
        <w:numPr>
          <w:ilvl w:val="0"/>
          <w:numId w:val="7"/>
        </w:numPr>
        <w:tabs>
          <w:tab w:val="num" w:pos="360"/>
        </w:tabs>
        <w:spacing w:after="200" w:line="276" w:lineRule="auto"/>
        <w:rPr>
          <w:rFonts w:hint="eastAsia"/>
        </w:rPr>
      </w:pPr>
      <w:r>
        <w:rPr>
          <w:b/>
        </w:rPr>
        <w:t>4.5 Implementing Array Algorithms</w:t>
      </w:r>
      <w:r>
        <w:rPr>
          <w:b/>
        </w:rPr>
        <w:t>（数组算法实现）</w:t>
      </w:r>
      <w:r>
        <w:t>：在数组上实现求和、计数、最值等基础算法。</w:t>
      </w:r>
    </w:p>
    <w:p w14:paraId="2989822C" w14:textId="77777777" w:rsidR="004B254D" w:rsidRDefault="004B254D" w:rsidP="004B254D">
      <w:pPr>
        <w:pStyle w:val="a"/>
        <w:numPr>
          <w:ilvl w:val="0"/>
          <w:numId w:val="7"/>
        </w:numPr>
        <w:tabs>
          <w:tab w:val="num" w:pos="360"/>
        </w:tabs>
        <w:spacing w:after="200" w:line="276" w:lineRule="auto"/>
        <w:rPr>
          <w:rFonts w:hint="eastAsia"/>
        </w:rPr>
      </w:pPr>
      <w:r>
        <w:rPr>
          <w:b/>
        </w:rPr>
        <w:t>4.6 Using Text Files</w:t>
      </w:r>
      <w:r>
        <w:rPr>
          <w:b/>
        </w:rPr>
        <w:t>（文本文件读入）</w:t>
      </w:r>
      <w:r>
        <w:t>：用</w:t>
      </w:r>
      <w:r>
        <w:t xml:space="preserve"> </w:t>
      </w:r>
      <w:r>
        <w:rPr>
          <w:rFonts w:ascii="var(--ff-code)" w:hAnsi="var(--ff-code)"/>
        </w:rPr>
        <w:t>Scanner</w:t>
      </w:r>
      <w:r>
        <w:t xml:space="preserve"> </w:t>
      </w:r>
      <w:r>
        <w:t>读文本文件，注意</w:t>
      </w:r>
      <w:r>
        <w:t xml:space="preserve"> </w:t>
      </w:r>
      <w:r>
        <w:rPr>
          <w:rFonts w:ascii="var(--ff-code)" w:hAnsi="var(--ff-code)"/>
        </w:rPr>
        <w:t>hasNext</w:t>
      </w:r>
      <w:r>
        <w:t xml:space="preserve"> / </w:t>
      </w:r>
      <w:r>
        <w:rPr>
          <w:rFonts w:ascii="var(--ff-code)" w:hAnsi="var(--ff-code)"/>
        </w:rPr>
        <w:t>nextInt</w:t>
      </w:r>
      <w:r>
        <w:t xml:space="preserve"> / </w:t>
      </w:r>
      <w:r>
        <w:rPr>
          <w:rFonts w:ascii="var(--ff-code)" w:hAnsi="var(--ff-code)"/>
        </w:rPr>
        <w:t>nextDouble</w:t>
      </w:r>
      <w:r>
        <w:t xml:space="preserve"> / </w:t>
      </w:r>
      <w:r>
        <w:rPr>
          <w:rFonts w:ascii="var(--ff-code)" w:hAnsi="var(--ff-code)"/>
        </w:rPr>
        <w:t>nextLine</w:t>
      </w:r>
      <w:r>
        <w:t xml:space="preserve"> </w:t>
      </w:r>
      <w:r>
        <w:t>的搭配。</w:t>
      </w:r>
    </w:p>
    <w:p w14:paraId="1B5393C6" w14:textId="77777777" w:rsidR="004B254D" w:rsidRDefault="004B254D" w:rsidP="004B254D">
      <w:pPr>
        <w:pStyle w:val="a"/>
        <w:numPr>
          <w:ilvl w:val="0"/>
          <w:numId w:val="7"/>
        </w:numPr>
        <w:tabs>
          <w:tab w:val="num" w:pos="360"/>
        </w:tabs>
        <w:spacing w:after="200" w:line="276" w:lineRule="auto"/>
        <w:rPr>
          <w:rFonts w:hint="eastAsia"/>
        </w:rPr>
      </w:pPr>
      <w:r>
        <w:rPr>
          <w:b/>
        </w:rPr>
        <w:t>4.7 Wrapper Classes</w:t>
      </w:r>
      <w:r>
        <w:rPr>
          <w:b/>
        </w:rPr>
        <w:t>（包装类）</w:t>
      </w:r>
      <w:r>
        <w:t>：只考查</w:t>
      </w:r>
      <w:r>
        <w:t xml:space="preserve"> </w:t>
      </w:r>
      <w:r>
        <w:rPr>
          <w:rFonts w:ascii="var(--ff-code)" w:hAnsi="var(--ff-code)"/>
        </w:rPr>
        <w:t>Integer</w:t>
      </w:r>
      <w:r>
        <w:t xml:space="preserve"> </w:t>
      </w:r>
      <w:r>
        <w:t>与</w:t>
      </w:r>
      <w:r>
        <w:t xml:space="preserve"> </w:t>
      </w:r>
      <w:r>
        <w:rPr>
          <w:rFonts w:ascii="var(--ff-code)" w:hAnsi="var(--ff-code)"/>
        </w:rPr>
        <w:t>Double</w:t>
      </w:r>
      <w:r>
        <w:t xml:space="preserve"> </w:t>
      </w:r>
      <w:r>
        <w:t>两个包装类——</w:t>
      </w:r>
      <w:r>
        <w:rPr>
          <w:rFonts w:ascii="var(--ff-code)" w:hAnsi="var(--ff-code)"/>
        </w:rPr>
        <w:t>Integer.parseInt</w:t>
      </w:r>
      <w:r>
        <w:t xml:space="preserve"> / </w:t>
      </w:r>
      <w:r>
        <w:rPr>
          <w:rFonts w:ascii="var(--ff-code)" w:hAnsi="var(--ff-code)"/>
        </w:rPr>
        <w:t>Integer.MAX_VALUE</w:t>
      </w:r>
      <w:r>
        <w:t xml:space="preserve"> / </w:t>
      </w:r>
      <w:r>
        <w:rPr>
          <w:rFonts w:ascii="var(--ff-code)" w:hAnsi="var(--ff-code)"/>
        </w:rPr>
        <w:t>Integer.MIN_VALUE</w:t>
      </w:r>
      <w:r>
        <w:t>、</w:t>
      </w:r>
      <w:r>
        <w:rPr>
          <w:rFonts w:ascii="var(--ff-code)" w:hAnsi="var(--ff-code)"/>
        </w:rPr>
        <w:t>Double.parseDouble</w:t>
      </w:r>
      <w:r>
        <w:t xml:space="preserve"> / </w:t>
      </w:r>
      <w:r>
        <w:rPr>
          <w:rFonts w:ascii="var(--ff-code)" w:hAnsi="var(--ff-code)"/>
        </w:rPr>
        <w:t>Double.MAX_VALUE</w:t>
      </w:r>
      <w:r>
        <w:t xml:space="preserve"> / </w:t>
      </w:r>
      <w:r>
        <w:rPr>
          <w:rFonts w:ascii="var(--ff-code)" w:hAnsi="var(--ff-code)"/>
        </w:rPr>
        <w:t>Double.MIN_VALUE</w:t>
      </w:r>
      <w:r>
        <w:t>，以及自动装箱</w:t>
      </w:r>
      <w:r>
        <w:t xml:space="preserve"> / </w:t>
      </w:r>
      <w:r>
        <w:t>拆箱。</w:t>
      </w:r>
    </w:p>
    <w:p w14:paraId="7058D8D6" w14:textId="77777777" w:rsidR="004B254D" w:rsidRDefault="004B254D" w:rsidP="004B254D">
      <w:pPr>
        <w:pStyle w:val="a"/>
        <w:numPr>
          <w:ilvl w:val="0"/>
          <w:numId w:val="7"/>
        </w:numPr>
        <w:tabs>
          <w:tab w:val="num" w:pos="360"/>
        </w:tabs>
        <w:spacing w:after="200" w:line="276" w:lineRule="auto"/>
        <w:rPr>
          <w:rFonts w:hint="eastAsia"/>
        </w:rPr>
      </w:pPr>
      <w:r>
        <w:rPr>
          <w:b/>
        </w:rPr>
        <w:t>4.8 ArrayList Methods</w:t>
      </w:r>
      <w:r>
        <w:rPr>
          <w:b/>
        </w:rPr>
        <w:t>（</w:t>
      </w:r>
      <w:r>
        <w:rPr>
          <w:b/>
        </w:rPr>
        <w:t xml:space="preserve">ArrayList </w:t>
      </w:r>
      <w:r>
        <w:rPr>
          <w:b/>
        </w:rPr>
        <w:t>方法）</w:t>
      </w:r>
      <w:r>
        <w:t>：</w:t>
      </w:r>
      <w:r>
        <w:rPr>
          <w:rFonts w:ascii="var(--ff-code)" w:hAnsi="var(--ff-code)"/>
        </w:rPr>
        <w:t>add</w:t>
      </w:r>
      <w:r>
        <w:t xml:space="preserve"> / </w:t>
      </w:r>
      <w:r>
        <w:rPr>
          <w:rFonts w:ascii="var(--ff-code)" w:hAnsi="var(--ff-code)"/>
        </w:rPr>
        <w:t>get</w:t>
      </w:r>
      <w:r>
        <w:t xml:space="preserve"> / </w:t>
      </w:r>
      <w:r>
        <w:rPr>
          <w:rFonts w:ascii="var(--ff-code)" w:hAnsi="var(--ff-code)"/>
        </w:rPr>
        <w:t>set</w:t>
      </w:r>
      <w:r>
        <w:t xml:space="preserve"> / </w:t>
      </w:r>
      <w:r>
        <w:rPr>
          <w:rFonts w:ascii="var(--ff-code)" w:hAnsi="var(--ff-code)"/>
        </w:rPr>
        <w:t>remove</w:t>
      </w:r>
      <w:r>
        <w:t xml:space="preserve"> / </w:t>
      </w:r>
      <w:r>
        <w:rPr>
          <w:rFonts w:ascii="var(--ff-code)" w:hAnsi="var(--ff-code)"/>
        </w:rPr>
        <w:t>size</w:t>
      </w:r>
      <w:r>
        <w:t xml:space="preserve"> / </w:t>
      </w:r>
      <w:r>
        <w:rPr>
          <w:rFonts w:ascii="var(--ff-code)" w:hAnsi="var(--ff-code)"/>
        </w:rPr>
        <w:t>contains</w:t>
      </w:r>
      <w:r>
        <w:t xml:space="preserve"> / </w:t>
      </w:r>
      <w:r>
        <w:rPr>
          <w:rFonts w:ascii="var(--ff-code)" w:hAnsi="var(--ff-code)"/>
        </w:rPr>
        <w:t>indexOf</w:t>
      </w:r>
      <w:r>
        <w:t>。</w:t>
      </w:r>
    </w:p>
    <w:p w14:paraId="1B8375A4" w14:textId="77777777" w:rsidR="004B254D" w:rsidRDefault="004B254D" w:rsidP="004B254D">
      <w:pPr>
        <w:pStyle w:val="a"/>
        <w:numPr>
          <w:ilvl w:val="0"/>
          <w:numId w:val="7"/>
        </w:numPr>
        <w:tabs>
          <w:tab w:val="num" w:pos="360"/>
        </w:tabs>
        <w:spacing w:after="200" w:line="276" w:lineRule="auto"/>
        <w:rPr>
          <w:rFonts w:hint="eastAsia"/>
        </w:rPr>
      </w:pPr>
      <w:r>
        <w:rPr>
          <w:b/>
        </w:rPr>
        <w:t>4.9 ArrayList Traversals</w:t>
      </w:r>
      <w:r>
        <w:rPr>
          <w:b/>
        </w:rPr>
        <w:t>（</w:t>
      </w:r>
      <w:r>
        <w:rPr>
          <w:b/>
        </w:rPr>
        <w:t xml:space="preserve">ArrayList </w:t>
      </w:r>
      <w:r>
        <w:rPr>
          <w:b/>
        </w:rPr>
        <w:t>遍历）</w:t>
      </w:r>
      <w:r>
        <w:t>：用</w:t>
      </w:r>
      <w:r>
        <w:t xml:space="preserve"> for / </w:t>
      </w:r>
      <w:r>
        <w:t>增强</w:t>
      </w:r>
      <w:r>
        <w:t xml:space="preserve"> for / </w:t>
      </w:r>
      <w:r>
        <w:t>倒序遍历。</w:t>
      </w:r>
    </w:p>
    <w:p w14:paraId="1D44DDA3" w14:textId="77777777" w:rsidR="004B254D" w:rsidRDefault="004B254D" w:rsidP="004B254D">
      <w:pPr>
        <w:pStyle w:val="a"/>
        <w:numPr>
          <w:ilvl w:val="0"/>
          <w:numId w:val="7"/>
        </w:numPr>
        <w:tabs>
          <w:tab w:val="num" w:pos="360"/>
        </w:tabs>
        <w:spacing w:after="200" w:line="276" w:lineRule="auto"/>
        <w:rPr>
          <w:rFonts w:hint="eastAsia"/>
        </w:rPr>
      </w:pPr>
      <w:r>
        <w:rPr>
          <w:b/>
        </w:rPr>
        <w:lastRenderedPageBreak/>
        <w:t>4.10 Implementing ArrayList Algorithms</w:t>
      </w:r>
      <w:r>
        <w:rPr>
          <w:b/>
        </w:rPr>
        <w:t>（</w:t>
      </w:r>
      <w:r>
        <w:rPr>
          <w:b/>
        </w:rPr>
        <w:t xml:space="preserve">ArrayList </w:t>
      </w:r>
      <w:r>
        <w:rPr>
          <w:b/>
        </w:rPr>
        <w:t>算法实现）</w:t>
      </w:r>
      <w:r>
        <w:t>：在</w:t>
      </w:r>
      <w:r>
        <w:t xml:space="preserve"> ArrayList </w:t>
      </w:r>
      <w:r>
        <w:t>上实现增删改查与统计。</w:t>
      </w:r>
    </w:p>
    <w:p w14:paraId="75F76D82" w14:textId="77777777" w:rsidR="004B254D" w:rsidRDefault="004B254D" w:rsidP="004B254D">
      <w:pPr>
        <w:pStyle w:val="a"/>
        <w:numPr>
          <w:ilvl w:val="0"/>
          <w:numId w:val="7"/>
        </w:numPr>
        <w:tabs>
          <w:tab w:val="num" w:pos="360"/>
        </w:tabs>
        <w:spacing w:after="200" w:line="276" w:lineRule="auto"/>
        <w:rPr>
          <w:rFonts w:hint="eastAsia"/>
        </w:rPr>
      </w:pPr>
      <w:r>
        <w:rPr>
          <w:b/>
        </w:rPr>
        <w:t>4.11 2D Array Creation and Access</w:t>
      </w:r>
      <w:r>
        <w:rPr>
          <w:b/>
        </w:rPr>
        <w:t>（二维数组的创建与访问）</w:t>
      </w:r>
      <w:r>
        <w:t>：声明</w:t>
      </w:r>
      <w:r>
        <w:t xml:space="preserve"> 2D </w:t>
      </w:r>
      <w:r>
        <w:t>数组、通过</w:t>
      </w:r>
      <w:r>
        <w:t xml:space="preserve"> </w:t>
      </w:r>
      <w:r>
        <w:rPr>
          <w:rFonts w:ascii="var(--ff-code)" w:hAnsi="var(--ff-code)"/>
        </w:rPr>
        <w:t>arr[row][col]</w:t>
      </w:r>
      <w:r>
        <w:t xml:space="preserve"> </w:t>
      </w:r>
      <w:r>
        <w:t>访问元素。</w:t>
      </w:r>
    </w:p>
    <w:p w14:paraId="30311661" w14:textId="77777777" w:rsidR="004B254D" w:rsidRDefault="004B254D" w:rsidP="004B254D">
      <w:pPr>
        <w:pStyle w:val="a"/>
        <w:numPr>
          <w:ilvl w:val="0"/>
          <w:numId w:val="7"/>
        </w:numPr>
        <w:tabs>
          <w:tab w:val="num" w:pos="360"/>
        </w:tabs>
        <w:spacing w:after="200" w:line="276" w:lineRule="auto"/>
        <w:rPr>
          <w:rFonts w:hint="eastAsia"/>
        </w:rPr>
      </w:pPr>
      <w:r>
        <w:rPr>
          <w:b/>
        </w:rPr>
        <w:t>4.12 2D Array Traversals</w:t>
      </w:r>
      <w:r>
        <w:rPr>
          <w:b/>
        </w:rPr>
        <w:t>（二维数组遍历）</w:t>
      </w:r>
      <w:r>
        <w:t>：</w:t>
      </w:r>
      <w:r>
        <w:t xml:space="preserve">row-major </w:t>
      </w:r>
      <w:r>
        <w:t>嵌套</w:t>
      </w:r>
      <w:r>
        <w:t xml:space="preserve"> for </w:t>
      </w:r>
      <w:r>
        <w:t>循环遍历所有元素。</w:t>
      </w:r>
    </w:p>
    <w:p w14:paraId="66344E58" w14:textId="77777777" w:rsidR="004B254D" w:rsidRDefault="004B254D" w:rsidP="004B254D">
      <w:pPr>
        <w:pStyle w:val="a"/>
        <w:numPr>
          <w:ilvl w:val="0"/>
          <w:numId w:val="7"/>
        </w:numPr>
        <w:tabs>
          <w:tab w:val="num" w:pos="360"/>
        </w:tabs>
        <w:spacing w:after="200" w:line="276" w:lineRule="auto"/>
        <w:rPr>
          <w:rFonts w:hint="eastAsia"/>
        </w:rPr>
      </w:pPr>
      <w:r>
        <w:rPr>
          <w:b/>
        </w:rPr>
        <w:t>4.13 Implementing 2D Array Algorithms</w:t>
      </w:r>
      <w:r>
        <w:rPr>
          <w:b/>
        </w:rPr>
        <w:t>（二维数组算法实现）</w:t>
      </w:r>
      <w:r>
        <w:t>：行</w:t>
      </w:r>
      <w:r>
        <w:t>/</w:t>
      </w:r>
      <w:r>
        <w:t>列求和、按条件筛选、子矩阵操作。</w:t>
      </w:r>
    </w:p>
    <w:p w14:paraId="7FAE6E44" w14:textId="77777777" w:rsidR="004B254D" w:rsidRDefault="004B254D" w:rsidP="004B254D">
      <w:pPr>
        <w:pStyle w:val="a"/>
        <w:numPr>
          <w:ilvl w:val="0"/>
          <w:numId w:val="7"/>
        </w:numPr>
        <w:tabs>
          <w:tab w:val="num" w:pos="360"/>
        </w:tabs>
        <w:spacing w:after="200" w:line="276" w:lineRule="auto"/>
        <w:rPr>
          <w:rFonts w:hint="eastAsia"/>
        </w:rPr>
      </w:pPr>
      <w:r>
        <w:rPr>
          <w:b/>
        </w:rPr>
        <w:t>4.14 Searching Algorithms</w:t>
      </w:r>
      <w:r>
        <w:rPr>
          <w:b/>
        </w:rPr>
        <w:t>（搜索算法）</w:t>
      </w:r>
      <w:r>
        <w:t>：顺序搜索、二分搜索（</w:t>
      </w:r>
      <w:r>
        <w:t>Binary Search</w:t>
      </w:r>
      <w:r>
        <w:t>）。</w:t>
      </w:r>
    </w:p>
    <w:p w14:paraId="61C920E9" w14:textId="77777777" w:rsidR="004B254D" w:rsidRDefault="004B254D" w:rsidP="004B254D">
      <w:pPr>
        <w:pStyle w:val="a"/>
        <w:numPr>
          <w:ilvl w:val="0"/>
          <w:numId w:val="7"/>
        </w:numPr>
        <w:tabs>
          <w:tab w:val="num" w:pos="360"/>
        </w:tabs>
        <w:spacing w:after="200" w:line="276" w:lineRule="auto"/>
        <w:rPr>
          <w:rFonts w:hint="eastAsia"/>
        </w:rPr>
      </w:pPr>
      <w:r>
        <w:rPr>
          <w:b/>
        </w:rPr>
        <w:t>4.15 Sorting Algorithms</w:t>
      </w:r>
      <w:r>
        <w:rPr>
          <w:b/>
        </w:rPr>
        <w:t>（排序算法）</w:t>
      </w:r>
      <w:r>
        <w:t>：选择排序、插入排序、归并排序（熟练掌握代码模板；复杂度分析仅在</w:t>
      </w:r>
      <w:r>
        <w:t xml:space="preserve"> MCQ </w:t>
      </w:r>
      <w:r>
        <w:t>中考查，不考</w:t>
      </w:r>
      <w:r>
        <w:t xml:space="preserve"> FRQ </w:t>
      </w:r>
      <w:r>
        <w:t>实现）。</w:t>
      </w:r>
    </w:p>
    <w:p w14:paraId="7C006E5F" w14:textId="77777777" w:rsidR="004B254D" w:rsidRDefault="004B254D" w:rsidP="004B254D">
      <w:pPr>
        <w:pStyle w:val="a"/>
        <w:numPr>
          <w:ilvl w:val="0"/>
          <w:numId w:val="7"/>
        </w:numPr>
        <w:tabs>
          <w:tab w:val="num" w:pos="360"/>
        </w:tabs>
        <w:spacing w:after="200" w:line="276" w:lineRule="auto"/>
        <w:rPr>
          <w:rFonts w:hint="eastAsia"/>
        </w:rPr>
      </w:pPr>
      <w:r>
        <w:rPr>
          <w:b/>
        </w:rPr>
        <w:t>4.16 Recursion</w:t>
      </w:r>
      <w:r>
        <w:rPr>
          <w:b/>
        </w:rPr>
        <w:t>（递归基础）</w:t>
      </w:r>
      <w:r>
        <w:t>：理解</w:t>
      </w:r>
      <w:r>
        <w:t xml:space="preserve"> base case + recursive call</w:t>
      </w:r>
      <w:r>
        <w:t>，写简单的递归方法（如阶乘、求和）。</w:t>
      </w:r>
    </w:p>
    <w:p w14:paraId="379729A6" w14:textId="77777777" w:rsidR="004B254D" w:rsidRDefault="004B254D" w:rsidP="004B254D">
      <w:pPr>
        <w:pStyle w:val="a"/>
        <w:numPr>
          <w:ilvl w:val="0"/>
          <w:numId w:val="7"/>
        </w:numPr>
        <w:tabs>
          <w:tab w:val="num" w:pos="360"/>
        </w:tabs>
        <w:spacing w:after="200" w:line="276" w:lineRule="auto"/>
        <w:rPr>
          <w:rFonts w:hint="eastAsia"/>
        </w:rPr>
      </w:pPr>
      <w:r>
        <w:rPr>
          <w:b/>
        </w:rPr>
        <w:t>4.17 Recursive Searching and Sorting</w:t>
      </w:r>
      <w:r>
        <w:rPr>
          <w:b/>
        </w:rPr>
        <w:t>（递归搜索与排序）</w:t>
      </w:r>
      <w:r>
        <w:t>：递归实现二分搜索与归并排序。</w:t>
      </w:r>
    </w:p>
    <w:p w14:paraId="3D2597F3" w14:textId="77777777" w:rsidR="004B254D" w:rsidRDefault="004B254D">
      <w:pPr>
        <w:pBdr>
          <w:bottom w:val="single" w:sz="6" w:space="1" w:color="auto"/>
        </w:pBdr>
        <w:rPr>
          <w:rFonts w:hint="eastAsia"/>
        </w:rPr>
      </w:pPr>
    </w:p>
    <w:p w14:paraId="66432C87" w14:textId="77777777" w:rsidR="004B254D" w:rsidRPr="004B254D" w:rsidRDefault="004B254D">
      <w:pPr>
        <w:pStyle w:val="21"/>
      </w:pPr>
      <w:bookmarkStart w:id="132" w:name="_Toc240537855"/>
      <w:r w:rsidRPr="004B254D">
        <w:t>二、知识点与考点梳理（</w:t>
      </w:r>
      <w:r w:rsidRPr="004B254D">
        <w:t>Topic 4.1–4.17</w:t>
      </w:r>
      <w:r w:rsidRPr="004B254D">
        <w:t>）</w:t>
      </w:r>
      <w:bookmarkEnd w:id="132"/>
    </w:p>
    <w:p w14:paraId="3A101C6C" w14:textId="77777777" w:rsidR="004B254D" w:rsidRPr="004B254D" w:rsidRDefault="004B254D">
      <w:pPr>
        <w:pStyle w:val="31"/>
      </w:pPr>
      <w:bookmarkStart w:id="133" w:name="_Toc240537856"/>
      <w:r w:rsidRPr="004B254D">
        <w:t>板块</w:t>
      </w:r>
      <w:r w:rsidRPr="004B254D">
        <w:t xml:space="preserve"> A</w:t>
      </w:r>
      <w:r w:rsidRPr="004B254D">
        <w:t>：数据基础与伦理（</w:t>
      </w:r>
      <w:r w:rsidRPr="004B254D">
        <w:t>Topic 4.1 / 4.2</w:t>
      </w:r>
      <w:r w:rsidRPr="004B254D">
        <w:t>）</w:t>
      </w:r>
      <w:bookmarkEnd w:id="133"/>
    </w:p>
    <w:p w14:paraId="171F2BDC" w14:textId="77777777" w:rsidR="004B254D" w:rsidRPr="004B254D" w:rsidRDefault="004B254D">
      <w:pPr>
        <w:pStyle w:val="4"/>
      </w:pPr>
      <w:r w:rsidRPr="004B254D">
        <w:t xml:space="preserve">Topic 4.1 </w:t>
      </w:r>
      <w:r w:rsidRPr="004B254D">
        <w:t>数据收集的伦理与社会影响</w:t>
      </w:r>
    </w:p>
    <w:p w14:paraId="21E25B7C" w14:textId="77777777" w:rsidR="004B254D" w:rsidRDefault="004B254D">
      <w:pPr>
        <w:rPr>
          <w:rFonts w:hint="eastAsia"/>
        </w:rPr>
      </w:pPr>
      <w:r>
        <w:rPr>
          <w:b/>
        </w:rPr>
        <w:t>考点</w:t>
      </w:r>
      <w:r>
        <w:t>：</w:t>
      </w:r>
      <w:r>
        <w:t xml:space="preserve">MCQ </w:t>
      </w:r>
      <w:r>
        <w:t>高频考「隐私保护」「算法偏见」「数据质量」三个概念。</w:t>
      </w:r>
    </w:p>
    <w:tbl>
      <w:tblPr>
        <w:tblW w:w="0" w:type="auto"/>
        <w:tblLook w:val="04A0" w:firstRow="1" w:lastRow="0" w:firstColumn="1" w:lastColumn="0" w:noHBand="0" w:noVBand="1"/>
      </w:tblPr>
      <w:tblGrid>
        <w:gridCol w:w="4270"/>
        <w:gridCol w:w="4258"/>
      </w:tblGrid>
      <w:tr w:rsidR="004B254D" w14:paraId="53C1CDD2" w14:textId="77777777">
        <w:tc>
          <w:tcPr>
            <w:tcW w:w="4320" w:type="dxa"/>
          </w:tcPr>
          <w:p w14:paraId="03DC5F3F" w14:textId="77777777" w:rsidR="004B254D" w:rsidRDefault="004B254D">
            <w:pPr>
              <w:rPr>
                <w:rFonts w:hint="eastAsia"/>
              </w:rPr>
            </w:pPr>
            <w:r>
              <w:rPr>
                <w:b/>
              </w:rPr>
              <w:t>概念</w:t>
            </w:r>
          </w:p>
        </w:tc>
        <w:tc>
          <w:tcPr>
            <w:tcW w:w="4320" w:type="dxa"/>
          </w:tcPr>
          <w:p w14:paraId="383E9408" w14:textId="77777777" w:rsidR="004B254D" w:rsidRDefault="004B254D">
            <w:pPr>
              <w:rPr>
                <w:rFonts w:hint="eastAsia"/>
              </w:rPr>
            </w:pPr>
            <w:r>
              <w:rPr>
                <w:b/>
              </w:rPr>
              <w:t>考试表述</w:t>
            </w:r>
          </w:p>
        </w:tc>
      </w:tr>
      <w:tr w:rsidR="004B254D" w14:paraId="64D84F6C" w14:textId="77777777">
        <w:tc>
          <w:tcPr>
            <w:tcW w:w="4320" w:type="dxa"/>
          </w:tcPr>
          <w:p w14:paraId="4D01E61A" w14:textId="77777777" w:rsidR="004B254D" w:rsidRDefault="004B254D">
            <w:pPr>
              <w:rPr>
                <w:rFonts w:hint="eastAsia"/>
              </w:rPr>
            </w:pPr>
            <w:r>
              <w:t>隐私（</w:t>
            </w:r>
            <w:r>
              <w:t>Privacy</w:t>
            </w:r>
            <w:r>
              <w:t>）</w:t>
            </w:r>
          </w:p>
        </w:tc>
        <w:tc>
          <w:tcPr>
            <w:tcW w:w="4320" w:type="dxa"/>
          </w:tcPr>
          <w:p w14:paraId="5CE5541A" w14:textId="77777777" w:rsidR="004B254D" w:rsidRDefault="004B254D">
            <w:pPr>
              <w:rPr>
                <w:rFonts w:hint="eastAsia"/>
              </w:rPr>
            </w:pPr>
            <w:r>
              <w:t>当用户在</w:t>
            </w:r>
            <w:r>
              <w:t xml:space="preserve"> App</w:t>
            </w:r>
            <w:r>
              <w:t>、网站中输入个人信息（姓名</w:t>
            </w:r>
            <w:r>
              <w:t xml:space="preserve"> / </w:t>
            </w:r>
            <w:r>
              <w:t>位置</w:t>
            </w:r>
            <w:r>
              <w:t xml:space="preserve"> / </w:t>
            </w:r>
            <w:r>
              <w:t>购物记录）时，这些数据可能被收集、存储、甚至售卖；程序员应尝试保护用户隐私。</w:t>
            </w:r>
          </w:p>
        </w:tc>
      </w:tr>
      <w:tr w:rsidR="004B254D" w14:paraId="3A6D54E0" w14:textId="77777777">
        <w:tc>
          <w:tcPr>
            <w:tcW w:w="4320" w:type="dxa"/>
          </w:tcPr>
          <w:p w14:paraId="596BC43D" w14:textId="77777777" w:rsidR="004B254D" w:rsidRDefault="004B254D">
            <w:pPr>
              <w:rPr>
                <w:rFonts w:hint="eastAsia"/>
              </w:rPr>
            </w:pPr>
            <w:r>
              <w:t>算法偏见（</w:t>
            </w:r>
            <w:r>
              <w:t>Algorithmic Bias</w:t>
            </w:r>
            <w:r>
              <w:t>）</w:t>
            </w:r>
          </w:p>
        </w:tc>
        <w:tc>
          <w:tcPr>
            <w:tcW w:w="4320" w:type="dxa"/>
          </w:tcPr>
          <w:p w14:paraId="1654487B" w14:textId="77777777" w:rsidR="004B254D" w:rsidRDefault="004B254D">
            <w:pPr>
              <w:rPr>
                <w:rFonts w:hint="eastAsia"/>
              </w:rPr>
            </w:pPr>
            <w:r>
              <w:t>系统性、重复性的程序错误，导致对特定用户群体不公平的结果。例如训练数据中只包含某一族群的照片，人脸识别对其他族群准确率显著降低。</w:t>
            </w:r>
          </w:p>
        </w:tc>
      </w:tr>
      <w:tr w:rsidR="004B254D" w14:paraId="3FAB8366" w14:textId="77777777">
        <w:tc>
          <w:tcPr>
            <w:tcW w:w="4320" w:type="dxa"/>
          </w:tcPr>
          <w:p w14:paraId="0F5DE613" w14:textId="77777777" w:rsidR="004B254D" w:rsidRDefault="004B254D">
            <w:pPr>
              <w:rPr>
                <w:rFonts w:hint="eastAsia"/>
              </w:rPr>
            </w:pPr>
            <w:r>
              <w:t>数据质量（</w:t>
            </w:r>
            <w:r>
              <w:t>Data Quality</w:t>
            </w:r>
            <w:r>
              <w:t>）</w:t>
            </w:r>
          </w:p>
        </w:tc>
        <w:tc>
          <w:tcPr>
            <w:tcW w:w="4320" w:type="dxa"/>
          </w:tcPr>
          <w:p w14:paraId="2050326F" w14:textId="77777777" w:rsidR="004B254D" w:rsidRDefault="004B254D">
            <w:pPr>
              <w:rPr>
                <w:rFonts w:hint="eastAsia"/>
              </w:rPr>
            </w:pPr>
            <w:r>
              <w:t>数据集可能不完整（缺失值）、</w:t>
            </w:r>
            <w:r>
              <w:lastRenderedPageBreak/>
              <w:t>不准确（错误值）、有偏差（采样不均）；使用前应评估数据质量。</w:t>
            </w:r>
          </w:p>
        </w:tc>
      </w:tr>
    </w:tbl>
    <w:p w14:paraId="31DCA6F0" w14:textId="77777777" w:rsidR="004B254D" w:rsidRDefault="004B254D">
      <w:pPr>
        <w:rPr>
          <w:rFonts w:hint="eastAsia"/>
        </w:rPr>
      </w:pPr>
    </w:p>
    <w:p w14:paraId="78FD1894" w14:textId="77777777" w:rsidR="004B254D" w:rsidRDefault="004B254D">
      <w:pPr>
        <w:rPr>
          <w:rFonts w:hint="eastAsia"/>
        </w:rPr>
      </w:pPr>
      <w:r>
        <w:rPr>
          <w:b/>
        </w:rPr>
        <w:t>典型</w:t>
      </w:r>
      <w:r>
        <w:rPr>
          <w:b/>
        </w:rPr>
        <w:t xml:space="preserve"> MCQ </w:t>
      </w:r>
      <w:r>
        <w:rPr>
          <w:b/>
        </w:rPr>
        <w:t>题干</w:t>
      </w:r>
      <w:r>
        <w:t>：「</w:t>
      </w:r>
      <w:r>
        <w:t>A programmer is designing an app that recommends restaurants to users based on past dining history. Which of the following is the most important ethical consideration?</w:t>
      </w:r>
      <w:r>
        <w:t>」</w:t>
      </w:r>
    </w:p>
    <w:p w14:paraId="20A4EC57" w14:textId="77777777" w:rsidR="004B254D" w:rsidRPr="004B254D" w:rsidRDefault="004B254D">
      <w:pPr>
        <w:pStyle w:val="4"/>
      </w:pPr>
      <w:r w:rsidRPr="004B254D">
        <w:t xml:space="preserve">Topic 4.2 </w:t>
      </w:r>
      <w:r w:rsidRPr="004B254D">
        <w:t>数据集使用入门</w:t>
      </w:r>
    </w:p>
    <w:p w14:paraId="720B81C5" w14:textId="77777777" w:rsidR="004B254D" w:rsidRDefault="004B254D">
      <w:pPr>
        <w:rPr>
          <w:rFonts w:hint="eastAsia"/>
        </w:rPr>
      </w:pPr>
      <w:r>
        <w:rPr>
          <w:b/>
        </w:rPr>
        <w:t>数据集（</w:t>
      </w:r>
      <w:r>
        <w:rPr>
          <w:b/>
        </w:rPr>
        <w:t>Data Set</w:t>
      </w:r>
      <w:r>
        <w:rPr>
          <w:b/>
        </w:rPr>
        <w:t>）</w:t>
      </w:r>
      <w:r>
        <w:t>：一组相关数据的集合。考试常考：</w:t>
      </w:r>
      <w:r>
        <w:br/>
        <w:t xml:space="preserve">- </w:t>
      </w:r>
      <w:r>
        <w:t>用文字描述从数据集提取什么信息（例如「从</w:t>
      </w:r>
      <w:r>
        <w:t xml:space="preserve"> 100 </w:t>
      </w:r>
      <w:r>
        <w:t>万条购物记录中找出最常被一起购买的商品对」）；</w:t>
      </w:r>
      <w:r>
        <w:br/>
        <w:t xml:space="preserve">- </w:t>
      </w:r>
      <w:r>
        <w:t>用图示（流程图</w:t>
      </w:r>
      <w:r>
        <w:t xml:space="preserve"> / </w:t>
      </w:r>
      <w:r>
        <w:t>思维导图）描述分析流程。</w:t>
      </w:r>
    </w:p>
    <w:p w14:paraId="3E7E5D4D" w14:textId="77777777" w:rsidR="004B254D" w:rsidRDefault="004B254D">
      <w:pPr>
        <w:spacing w:line="360" w:lineRule="auto"/>
        <w:rPr>
          <w:rFonts w:hint="eastAsia"/>
        </w:rPr>
      </w:pPr>
      <w:r>
        <w:rPr>
          <w:rFonts w:ascii="var(--ff-code)" w:hAnsi="var(--ff-code)"/>
        </w:rPr>
        <w:t xml:space="preserve">// </w:t>
      </w:r>
      <w:r>
        <w:rPr>
          <w:rFonts w:ascii="var(--ff-code)" w:hAnsi="var(--ff-code)"/>
        </w:rPr>
        <w:t>数据集的典型</w:t>
      </w:r>
      <w:r>
        <w:rPr>
          <w:rFonts w:ascii="var(--ff-code)" w:hAnsi="var(--ff-code)"/>
        </w:rPr>
        <w:t xml:space="preserve"> API</w:t>
      </w:r>
      <w:r>
        <w:rPr>
          <w:rFonts w:ascii="var(--ff-code)" w:hAnsi="var(--ff-code)"/>
        </w:rPr>
        <w:t>：使用</w:t>
      </w:r>
      <w:r>
        <w:rPr>
          <w:rFonts w:ascii="var(--ff-code)" w:hAnsi="var(--ff-code)"/>
        </w:rPr>
        <w:t xml:space="preserve"> Java </w:t>
      </w:r>
      <w:r>
        <w:rPr>
          <w:rFonts w:ascii="var(--ff-code)" w:hAnsi="var(--ff-code)"/>
        </w:rPr>
        <w:t>集合表示</w:t>
      </w:r>
      <w:r>
        <w:rPr>
          <w:rFonts w:ascii="var(--ff-code)" w:hAnsi="var(--ff-code)"/>
        </w:rPr>
        <w:br/>
        <w:t xml:space="preserve">int[] temperatures = {72, 75, 68, 80, 79}; // 1D </w:t>
      </w:r>
      <w:r>
        <w:rPr>
          <w:rFonts w:ascii="var(--ff-code)" w:hAnsi="var(--ff-code)"/>
        </w:rPr>
        <w:t>数组</w:t>
      </w:r>
      <w:r>
        <w:rPr>
          <w:rFonts w:ascii="var(--ff-code)" w:hAnsi="var(--ff-code)"/>
        </w:rPr>
        <w:br/>
        <w:t>ArrayList&lt;Double&gt; scores = new ArrayList&lt;Double&gt;(); // ArrayList</w:t>
      </w:r>
      <w:r>
        <w:rPr>
          <w:rFonts w:ascii="var(--ff-code)" w:hAnsi="var(--ff-code)"/>
        </w:rPr>
        <w:br/>
        <w:t xml:space="preserve">String[][] spreadsheet = new String[10][5]; // 2D </w:t>
      </w:r>
      <w:r>
        <w:rPr>
          <w:rFonts w:ascii="var(--ff-code)" w:hAnsi="var(--ff-code)"/>
        </w:rPr>
        <w:t>数组</w:t>
      </w:r>
      <w:r>
        <w:rPr>
          <w:rFonts w:ascii="var(--ff-code)" w:hAnsi="var(--ff-code)"/>
        </w:rPr>
        <w:br/>
      </w:r>
    </w:p>
    <w:p w14:paraId="10CE1AD5" w14:textId="77777777" w:rsidR="004B254D" w:rsidRDefault="004B254D">
      <w:pPr>
        <w:pBdr>
          <w:bottom w:val="single" w:sz="6" w:space="1" w:color="auto"/>
        </w:pBdr>
        <w:rPr>
          <w:rFonts w:hint="eastAsia"/>
        </w:rPr>
      </w:pPr>
    </w:p>
    <w:p w14:paraId="4DE81846" w14:textId="77777777" w:rsidR="004B254D" w:rsidRPr="004B254D" w:rsidRDefault="004B254D">
      <w:pPr>
        <w:pStyle w:val="31"/>
      </w:pPr>
      <w:bookmarkStart w:id="134" w:name="_Toc240537857"/>
      <w:r w:rsidRPr="004B254D">
        <w:t>板块</w:t>
      </w:r>
      <w:r w:rsidRPr="004B254D">
        <w:t xml:space="preserve"> B</w:t>
      </w:r>
      <w:r w:rsidRPr="004B254D">
        <w:t>：</w:t>
      </w:r>
      <w:r w:rsidRPr="004B254D">
        <w:t xml:space="preserve">1D Array </w:t>
      </w:r>
      <w:r w:rsidRPr="004B254D">
        <w:t>三件套（</w:t>
      </w:r>
      <w:r w:rsidRPr="004B254D">
        <w:t>Topic 4.3 / 4.4 / 4.5</w:t>
      </w:r>
      <w:r w:rsidRPr="004B254D">
        <w:t>）</w:t>
      </w:r>
      <w:bookmarkEnd w:id="134"/>
    </w:p>
    <w:p w14:paraId="5BF8066D" w14:textId="77777777" w:rsidR="004B254D" w:rsidRPr="004B254D" w:rsidRDefault="004B254D">
      <w:pPr>
        <w:pStyle w:val="4"/>
      </w:pPr>
      <w:r w:rsidRPr="004B254D">
        <w:t xml:space="preserve">Topic 4.3 </w:t>
      </w:r>
      <w:r w:rsidRPr="004B254D">
        <w:t>一维数组的创建与访问</w:t>
      </w:r>
    </w:p>
    <w:p w14:paraId="551B6AFF" w14:textId="77777777" w:rsidR="004B254D" w:rsidRDefault="004B254D">
      <w:pPr>
        <w:rPr>
          <w:rFonts w:hint="eastAsia"/>
        </w:rPr>
      </w:pPr>
      <w:r>
        <w:rPr>
          <w:b/>
        </w:rPr>
        <w:t>两种初始化语法</w:t>
      </w:r>
      <w:r>
        <w:t>（考试重点）：</w:t>
      </w:r>
    </w:p>
    <w:p w14:paraId="17E4ABF4" w14:textId="77777777" w:rsidR="004B254D" w:rsidRDefault="004B254D">
      <w:pPr>
        <w:spacing w:line="360" w:lineRule="auto"/>
        <w:rPr>
          <w:rFonts w:hint="eastAsia"/>
        </w:rPr>
      </w:pPr>
      <w:r>
        <w:rPr>
          <w:rFonts w:ascii="var(--ff-code)" w:hAnsi="var(--ff-code)"/>
        </w:rPr>
        <w:t xml:space="preserve">// </w:t>
      </w:r>
      <w:r>
        <w:rPr>
          <w:rFonts w:ascii="var(--ff-code)" w:hAnsi="var(--ff-code)"/>
        </w:rPr>
        <w:t>语法</w:t>
      </w:r>
      <w:r>
        <w:rPr>
          <w:rFonts w:ascii="var(--ff-code)" w:hAnsi="var(--ff-code)"/>
        </w:rPr>
        <w:t xml:space="preserve"> A</w:t>
      </w:r>
      <w:r>
        <w:rPr>
          <w:rFonts w:ascii="var(--ff-code)" w:hAnsi="var(--ff-code)"/>
        </w:rPr>
        <w:t>：先</w:t>
      </w:r>
      <w:r>
        <w:rPr>
          <w:rFonts w:ascii="var(--ff-code)" w:hAnsi="var(--ff-code)"/>
        </w:rPr>
        <w:t xml:space="preserve"> new</w:t>
      </w:r>
      <w:r>
        <w:rPr>
          <w:rFonts w:ascii="var(--ff-code)" w:hAnsi="var(--ff-code)"/>
        </w:rPr>
        <w:t>，再赋值</w:t>
      </w:r>
      <w:r>
        <w:rPr>
          <w:rFonts w:ascii="var(--ff-code)" w:hAnsi="var(--ff-code)"/>
        </w:rPr>
        <w:br/>
        <w:t>int[] nums = new int[5];</w:t>
      </w:r>
      <w:r>
        <w:rPr>
          <w:rFonts w:ascii="var(--ff-code)" w:hAnsi="var(--ff-code)"/>
        </w:rPr>
        <w:br/>
        <w:t>nums[0] = 10; nums[1] = 20; nums[2] = 30; nums[3] = 40; nums[4] = 50;</w:t>
      </w:r>
      <w:r>
        <w:rPr>
          <w:rFonts w:ascii="var(--ff-code)" w:hAnsi="var(--ff-code)"/>
        </w:rPr>
        <w:br/>
      </w:r>
      <w:r>
        <w:rPr>
          <w:rFonts w:ascii="var(--ff-code)" w:hAnsi="var(--ff-code)"/>
        </w:rPr>
        <w:br/>
        <w:t xml:space="preserve">// </w:t>
      </w:r>
      <w:r>
        <w:rPr>
          <w:rFonts w:ascii="var(--ff-code)" w:hAnsi="var(--ff-code)"/>
        </w:rPr>
        <w:t>语法</w:t>
      </w:r>
      <w:r>
        <w:rPr>
          <w:rFonts w:ascii="var(--ff-code)" w:hAnsi="var(--ff-code)"/>
        </w:rPr>
        <w:t xml:space="preserve"> B</w:t>
      </w:r>
      <w:r>
        <w:rPr>
          <w:rFonts w:ascii="var(--ff-code)" w:hAnsi="var(--ff-code)"/>
        </w:rPr>
        <w:t>：初始化列表（仅声明时可用）</w:t>
      </w:r>
      <w:r>
        <w:rPr>
          <w:rFonts w:ascii="var(--ff-code)" w:hAnsi="var(--ff-code)"/>
        </w:rPr>
        <w:br/>
        <w:t>int[] nums = {10, 20, 30, 40, 50};</w:t>
      </w:r>
      <w:r>
        <w:rPr>
          <w:rFonts w:ascii="var(--ff-code)" w:hAnsi="var(--ff-code)"/>
        </w:rPr>
        <w:br/>
        <w:t>String[] names = {"Alice", "Bob", "Carol"};</w:t>
      </w:r>
      <w:r>
        <w:rPr>
          <w:rFonts w:ascii="var(--ff-code)" w:hAnsi="var(--ff-code)"/>
        </w:rPr>
        <w:br/>
        <w:t xml:space="preserve">double[] prices = new double[]{9.99, 19.99, 29.99}; // new double[] </w:t>
      </w:r>
      <w:r>
        <w:rPr>
          <w:rFonts w:ascii="var(--ff-code)" w:hAnsi="var(--ff-code)"/>
        </w:rPr>
        <w:t>也可以省略</w:t>
      </w:r>
      <w:r>
        <w:rPr>
          <w:rFonts w:ascii="var(--ff-code)" w:hAnsi="var(--ff-code)"/>
        </w:rPr>
        <w:br/>
      </w:r>
    </w:p>
    <w:p w14:paraId="3AA57806" w14:textId="77777777" w:rsidR="004B254D" w:rsidRDefault="004B254D">
      <w:pPr>
        <w:rPr>
          <w:rFonts w:hint="eastAsia"/>
        </w:rPr>
      </w:pPr>
      <w:r>
        <w:rPr>
          <w:b/>
        </w:rPr>
        <w:lastRenderedPageBreak/>
        <w:t>核心规则</w:t>
      </w:r>
      <w:r>
        <w:t>：</w:t>
      </w:r>
      <w:r>
        <w:br/>
        <w:t xml:space="preserve">- </w:t>
      </w:r>
      <w:r>
        <w:t>数组下标从</w:t>
      </w:r>
      <w:r>
        <w:t xml:space="preserve"> </w:t>
      </w:r>
      <w:r>
        <w:rPr>
          <w:b/>
        </w:rPr>
        <w:t>0</w:t>
      </w:r>
      <w:r>
        <w:t xml:space="preserve"> </w:t>
      </w:r>
      <w:r>
        <w:t>开始，到</w:t>
      </w:r>
      <w:r>
        <w:t xml:space="preserve"> </w:t>
      </w:r>
      <w:r>
        <w:rPr>
          <w:rFonts w:ascii="var(--ff-code)" w:hAnsi="var(--ff-code)"/>
        </w:rPr>
        <w:t>length - 1</w:t>
      </w:r>
      <w:r>
        <w:t xml:space="preserve"> </w:t>
      </w:r>
      <w:r>
        <w:t>结束；</w:t>
      </w:r>
      <w:r>
        <w:br/>
        <w:t xml:space="preserve">- </w:t>
      </w:r>
      <w:r>
        <w:rPr>
          <w:b/>
        </w:rPr>
        <w:t>数组长度不可变</w:t>
      </w:r>
      <w:r>
        <w:t>（一旦</w:t>
      </w:r>
      <w:r>
        <w:t xml:space="preserve"> </w:t>
      </w:r>
      <w:r>
        <w:rPr>
          <w:rFonts w:ascii="var(--ff-code)" w:hAnsi="var(--ff-code)"/>
        </w:rPr>
        <w:t>new</w:t>
      </w:r>
      <w:r>
        <w:t xml:space="preserve"> </w:t>
      </w:r>
      <w:r>
        <w:t>出，大小就锁死；试图</w:t>
      </w:r>
      <w:r>
        <w:t xml:space="preserve"> </w:t>
      </w:r>
      <w:r>
        <w:rPr>
          <w:rFonts w:ascii="var(--ff-code)" w:hAnsi="var(--ff-code)"/>
        </w:rPr>
        <w:t>nums.length++</w:t>
      </w:r>
      <w:r>
        <w:t xml:space="preserve"> </w:t>
      </w:r>
      <w:r>
        <w:t>会编译报错）；</w:t>
      </w:r>
      <w:r>
        <w:br/>
        <w:t xml:space="preserve">- </w:t>
      </w:r>
      <w:r>
        <w:t>访问越界下标会抛</w:t>
      </w:r>
      <w:r>
        <w:t xml:space="preserve"> </w:t>
      </w:r>
      <w:r>
        <w:rPr>
          <w:rFonts w:ascii="var(--ff-code)" w:hAnsi="var(--ff-code)"/>
        </w:rPr>
        <w:t>ArrayIndexOutOfBoundsException</w:t>
      </w:r>
      <w:r>
        <w:t>（运行期错误，编译不会报错）。</w:t>
      </w:r>
    </w:p>
    <w:p w14:paraId="78FA437C" w14:textId="77777777" w:rsidR="004B254D" w:rsidRDefault="004B254D">
      <w:pPr>
        <w:rPr>
          <w:rFonts w:hint="eastAsia"/>
        </w:rPr>
      </w:pPr>
      <w:r>
        <w:rPr>
          <w:b/>
        </w:rPr>
        <w:t>数组作为方法参数</w:t>
      </w:r>
      <w:r>
        <w:rPr>
          <w:b/>
        </w:rPr>
        <w:t xml:space="preserve"> / </w:t>
      </w:r>
      <w:r>
        <w:rPr>
          <w:b/>
        </w:rPr>
        <w:t>返回值</w:t>
      </w:r>
      <w:r>
        <w:t>：</w:t>
      </w:r>
    </w:p>
    <w:p w14:paraId="33FBECED" w14:textId="77777777" w:rsidR="004B254D" w:rsidRDefault="004B254D">
      <w:pPr>
        <w:spacing w:line="360" w:lineRule="auto"/>
        <w:rPr>
          <w:rFonts w:hint="eastAsia"/>
        </w:rPr>
      </w:pPr>
      <w:r>
        <w:rPr>
          <w:rFonts w:ascii="var(--ff-code)" w:hAnsi="var(--ff-code)"/>
        </w:rPr>
        <w:t xml:space="preserve">public static int sum(int[] arr) {  // </w:t>
      </w:r>
      <w:r>
        <w:rPr>
          <w:rFonts w:ascii="var(--ff-code)" w:hAnsi="var(--ff-code)"/>
        </w:rPr>
        <w:t>接收数组引用</w:t>
      </w:r>
      <w:r>
        <w:rPr>
          <w:rFonts w:ascii="var(--ff-code)" w:hAnsi="var(--ff-code)"/>
        </w:rPr>
        <w:br/>
        <w:t xml:space="preserve">    int total = 0;</w:t>
      </w:r>
      <w:r>
        <w:rPr>
          <w:rFonts w:ascii="var(--ff-code)" w:hAnsi="var(--ff-code)"/>
        </w:rPr>
        <w:br/>
        <w:t xml:space="preserve">    for (int x : arr) {</w:t>
      </w:r>
      <w:r>
        <w:rPr>
          <w:rFonts w:ascii="var(--ff-code)" w:hAnsi="var(--ff-code)"/>
        </w:rPr>
        <w:br/>
        <w:t xml:space="preserve">        total += x;</w:t>
      </w:r>
      <w:r>
        <w:rPr>
          <w:rFonts w:ascii="var(--ff-code)" w:hAnsi="var(--ff-code)"/>
        </w:rPr>
        <w:br/>
        <w:t xml:space="preserve">    }</w:t>
      </w:r>
      <w:r>
        <w:rPr>
          <w:rFonts w:ascii="var(--ff-code)" w:hAnsi="var(--ff-code)"/>
        </w:rPr>
        <w:br/>
        <w:t xml:space="preserve">    return total;</w:t>
      </w:r>
      <w:r>
        <w:rPr>
          <w:rFonts w:ascii="var(--ff-code)" w:hAnsi="var(--ff-code)"/>
        </w:rPr>
        <w:br/>
        <w:t>}</w:t>
      </w:r>
      <w:r>
        <w:rPr>
          <w:rFonts w:ascii="var(--ff-code)" w:hAnsi="var(--ff-code)"/>
        </w:rPr>
        <w:br/>
        <w:t xml:space="preserve">public static int[] reverse(int[] arr) {  // </w:t>
      </w:r>
      <w:r>
        <w:rPr>
          <w:rFonts w:ascii="var(--ff-code)" w:hAnsi="var(--ff-code)"/>
        </w:rPr>
        <w:t>返回新数组</w:t>
      </w:r>
      <w:r>
        <w:rPr>
          <w:rFonts w:ascii="var(--ff-code)" w:hAnsi="var(--ff-code)"/>
        </w:rPr>
        <w:br/>
        <w:t xml:space="preserve">    int[] result = new int[arr.length];</w:t>
      </w:r>
      <w:r>
        <w:rPr>
          <w:rFonts w:ascii="var(--ff-code)" w:hAnsi="var(--ff-code)"/>
        </w:rPr>
        <w:br/>
        <w:t xml:space="preserve">    for (int i = 0; i &lt; arr.length; i++) {</w:t>
      </w:r>
      <w:r>
        <w:rPr>
          <w:rFonts w:ascii="var(--ff-code)" w:hAnsi="var(--ff-code)"/>
        </w:rPr>
        <w:br/>
        <w:t xml:space="preserve">        result[i] = arr[arr.length - 1 - i];</w:t>
      </w:r>
      <w:r>
        <w:rPr>
          <w:rFonts w:ascii="var(--ff-code)" w:hAnsi="var(--ff-code)"/>
        </w:rPr>
        <w:br/>
        <w:t xml:space="preserve">    }</w:t>
      </w:r>
      <w:r>
        <w:rPr>
          <w:rFonts w:ascii="var(--ff-code)" w:hAnsi="var(--ff-code)"/>
        </w:rPr>
        <w:br/>
        <w:t xml:space="preserve">    return result;</w:t>
      </w:r>
      <w:r>
        <w:rPr>
          <w:rFonts w:ascii="var(--ff-code)" w:hAnsi="var(--ff-code)"/>
        </w:rPr>
        <w:br/>
        <w:t>}</w:t>
      </w:r>
      <w:r>
        <w:rPr>
          <w:rFonts w:ascii="var(--ff-code)" w:hAnsi="var(--ff-code)"/>
        </w:rPr>
        <w:br/>
      </w:r>
    </w:p>
    <w:p w14:paraId="62BD03C2" w14:textId="77777777" w:rsidR="004B254D" w:rsidRPr="004B254D" w:rsidRDefault="004B254D">
      <w:pPr>
        <w:pStyle w:val="4"/>
      </w:pPr>
      <w:r w:rsidRPr="004B254D">
        <w:t xml:space="preserve">Topic 4.4 </w:t>
      </w:r>
      <w:r w:rsidRPr="004B254D">
        <w:t>数组遍历</w:t>
      </w:r>
    </w:p>
    <w:p w14:paraId="08460425" w14:textId="77777777" w:rsidR="004B254D" w:rsidRDefault="004B254D">
      <w:pPr>
        <w:rPr>
          <w:rFonts w:hint="eastAsia"/>
        </w:rPr>
      </w:pPr>
      <w:r>
        <w:rPr>
          <w:b/>
        </w:rPr>
        <w:t>两种遍历语法</w:t>
      </w:r>
      <w:r>
        <w:t>（考试必会）：</w:t>
      </w:r>
    </w:p>
    <w:p w14:paraId="0119AAAE" w14:textId="77777777" w:rsidR="004B254D" w:rsidRDefault="004B254D">
      <w:pPr>
        <w:spacing w:line="360" w:lineRule="auto"/>
        <w:rPr>
          <w:rFonts w:hint="eastAsia"/>
        </w:rPr>
      </w:pPr>
      <w:r>
        <w:rPr>
          <w:rFonts w:ascii="var(--ff-code)" w:hAnsi="var(--ff-code)"/>
        </w:rPr>
        <w:t>int[] nums = {10, 20, 30, 40, 50};</w:t>
      </w:r>
      <w:r>
        <w:rPr>
          <w:rFonts w:ascii="var(--ff-code)" w:hAnsi="var(--ff-code)"/>
        </w:rPr>
        <w:br/>
      </w:r>
      <w:r>
        <w:rPr>
          <w:rFonts w:ascii="var(--ff-code)" w:hAnsi="var(--ff-code)"/>
        </w:rPr>
        <w:br/>
        <w:t xml:space="preserve">// </w:t>
      </w:r>
      <w:r>
        <w:rPr>
          <w:rFonts w:ascii="var(--ff-code)" w:hAnsi="var(--ff-code)"/>
        </w:rPr>
        <w:t>语法</w:t>
      </w:r>
      <w:r>
        <w:rPr>
          <w:rFonts w:ascii="var(--ff-code)" w:hAnsi="var(--ff-code)"/>
        </w:rPr>
        <w:t xml:space="preserve"> A</w:t>
      </w:r>
      <w:r>
        <w:rPr>
          <w:rFonts w:ascii="var(--ff-code)" w:hAnsi="var(--ff-code)"/>
        </w:rPr>
        <w:t>：传统</w:t>
      </w:r>
      <w:r>
        <w:rPr>
          <w:rFonts w:ascii="var(--ff-code)" w:hAnsi="var(--ff-code)"/>
        </w:rPr>
        <w:t xml:space="preserve"> for</w:t>
      </w:r>
      <w:r>
        <w:rPr>
          <w:rFonts w:ascii="var(--ff-code)" w:hAnsi="var(--ff-code)"/>
        </w:rPr>
        <w:t>（需要下标时用）</w:t>
      </w:r>
      <w:r>
        <w:rPr>
          <w:rFonts w:ascii="var(--ff-code)" w:hAnsi="var(--ff-code)"/>
        </w:rPr>
        <w:br/>
        <w:t>for (int i = 0; i &lt; nums.length; i++) {</w:t>
      </w:r>
      <w:r>
        <w:rPr>
          <w:rFonts w:ascii="var(--ff-code)" w:hAnsi="var(--ff-code)"/>
        </w:rPr>
        <w:br/>
        <w:t xml:space="preserve">    System.out.println(nums[i]);</w:t>
      </w:r>
      <w:r>
        <w:rPr>
          <w:rFonts w:ascii="var(--ff-code)" w:hAnsi="var(--ff-code)"/>
        </w:rPr>
        <w:br/>
        <w:t>}</w:t>
      </w:r>
      <w:r>
        <w:rPr>
          <w:rFonts w:ascii="var(--ff-code)" w:hAnsi="var(--ff-code)"/>
        </w:rPr>
        <w:br/>
      </w:r>
      <w:r>
        <w:rPr>
          <w:rFonts w:ascii="var(--ff-code)" w:hAnsi="var(--ff-code)"/>
        </w:rPr>
        <w:br/>
        <w:t xml:space="preserve">// </w:t>
      </w:r>
      <w:r>
        <w:rPr>
          <w:rFonts w:ascii="var(--ff-code)" w:hAnsi="var(--ff-code)"/>
        </w:rPr>
        <w:t>语法</w:t>
      </w:r>
      <w:r>
        <w:rPr>
          <w:rFonts w:ascii="var(--ff-code)" w:hAnsi="var(--ff-code)"/>
        </w:rPr>
        <w:t xml:space="preserve"> B</w:t>
      </w:r>
      <w:r>
        <w:rPr>
          <w:rFonts w:ascii="var(--ff-code)" w:hAnsi="var(--ff-code)"/>
        </w:rPr>
        <w:t>：增强</w:t>
      </w:r>
      <w:r>
        <w:rPr>
          <w:rFonts w:ascii="var(--ff-code)" w:hAnsi="var(--ff-code)"/>
        </w:rPr>
        <w:t xml:space="preserve"> for</w:t>
      </w:r>
      <w:r>
        <w:rPr>
          <w:rFonts w:ascii="var(--ff-code)" w:hAnsi="var(--ff-code)"/>
        </w:rPr>
        <w:t>（只读访问时用，更简洁）</w:t>
      </w:r>
      <w:r>
        <w:rPr>
          <w:rFonts w:ascii="var(--ff-code)" w:hAnsi="var(--ff-code)"/>
        </w:rPr>
        <w:br/>
      </w:r>
      <w:r>
        <w:rPr>
          <w:rFonts w:ascii="var(--ff-code)" w:hAnsi="var(--ff-code)"/>
        </w:rPr>
        <w:lastRenderedPageBreak/>
        <w:t>for (int n : nums) {</w:t>
      </w:r>
      <w:r>
        <w:rPr>
          <w:rFonts w:ascii="var(--ff-code)" w:hAnsi="var(--ff-code)"/>
        </w:rPr>
        <w:br/>
        <w:t xml:space="preserve">    System.out.println(n);</w:t>
      </w:r>
      <w:r>
        <w:rPr>
          <w:rFonts w:ascii="var(--ff-code)" w:hAnsi="var(--ff-code)"/>
        </w:rPr>
        <w:br/>
        <w:t>}</w:t>
      </w:r>
      <w:r>
        <w:rPr>
          <w:rFonts w:ascii="var(--ff-code)" w:hAnsi="var(--ff-code)"/>
        </w:rPr>
        <w:br/>
      </w:r>
    </w:p>
    <w:p w14:paraId="50B58145" w14:textId="77777777" w:rsidR="004B254D" w:rsidRDefault="004B254D">
      <w:pPr>
        <w:rPr>
          <w:rFonts w:hint="eastAsia"/>
        </w:rPr>
      </w:pPr>
      <w:r>
        <w:rPr>
          <w:b/>
        </w:rPr>
        <w:t>遍历模式变种</w:t>
      </w:r>
      <w:r>
        <w:t>（</w:t>
      </w:r>
      <w:r>
        <w:t xml:space="preserve">MCQ </w:t>
      </w:r>
      <w:r>
        <w:t>高频）：</w:t>
      </w:r>
      <w:r>
        <w:br/>
        <w:t xml:space="preserve">- </w:t>
      </w:r>
      <w:r>
        <w:rPr>
          <w:b/>
        </w:rPr>
        <w:t>正向遍历</w:t>
      </w:r>
      <w:r>
        <w:t>：</w:t>
      </w:r>
      <w:r>
        <w:rPr>
          <w:rFonts w:ascii="var(--ff-code)" w:hAnsi="var(--ff-code)"/>
        </w:rPr>
        <w:t>for (int i = 0; i &lt; nums.length; i++)</w:t>
      </w:r>
      <w:r>
        <w:rPr>
          <w:rFonts w:ascii="var(--ff-code)" w:hAnsi="var(--ff-code)"/>
        </w:rPr>
        <w:br/>
      </w:r>
      <w:r>
        <w:t xml:space="preserve">- </w:t>
      </w:r>
      <w:r>
        <w:rPr>
          <w:b/>
        </w:rPr>
        <w:t>反向遍历</w:t>
      </w:r>
      <w:r>
        <w:t>：</w:t>
      </w:r>
      <w:r>
        <w:rPr>
          <w:rFonts w:ascii="var(--ff-code)" w:hAnsi="var(--ff-code)"/>
        </w:rPr>
        <w:t>for (int i = nums.length - 1; i &gt;= 0; i--)</w:t>
      </w:r>
      <w:r>
        <w:rPr>
          <w:rFonts w:ascii="var(--ff-code)" w:hAnsi="var(--ff-code)"/>
        </w:rPr>
        <w:br/>
      </w:r>
      <w:r>
        <w:t xml:space="preserve">- </w:t>
      </w:r>
      <w:r>
        <w:rPr>
          <w:b/>
        </w:rPr>
        <w:t>每隔一个</w:t>
      </w:r>
      <w:r>
        <w:t>：</w:t>
      </w:r>
      <w:r>
        <w:rPr>
          <w:rFonts w:ascii="var(--ff-code)" w:hAnsi="var(--ff-code)"/>
        </w:rPr>
        <w:t>for (int i = 0; i &lt; nums.length; i += 2)</w:t>
      </w:r>
      <w:r>
        <w:rPr>
          <w:rFonts w:ascii="var(--ff-code)" w:hAnsi="var(--ff-code)"/>
        </w:rPr>
        <w:br/>
      </w:r>
      <w:r>
        <w:t xml:space="preserve">- </w:t>
      </w:r>
      <w:r>
        <w:rPr>
          <w:b/>
        </w:rPr>
        <w:t>跳过首尾</w:t>
      </w:r>
      <w:r>
        <w:t>：</w:t>
      </w:r>
      <w:r>
        <w:rPr>
          <w:rFonts w:ascii="var(--ff-code)" w:hAnsi="var(--ff-code)"/>
        </w:rPr>
        <w:t>for (int i = 1; i &lt; nums.length - 1; i++)</w:t>
      </w:r>
    </w:p>
    <w:p w14:paraId="5E2D066A" w14:textId="77777777" w:rsidR="004B254D" w:rsidRDefault="004B254D">
      <w:pPr>
        <w:rPr>
          <w:rFonts w:hint="eastAsia"/>
        </w:rPr>
      </w:pPr>
      <w:r>
        <w:rPr>
          <w:b/>
        </w:rPr>
        <w:t>遍历中的修改陷阱</w:t>
      </w:r>
      <w:r>
        <w:t>：增强</w:t>
      </w:r>
      <w:r>
        <w:t xml:space="preserve"> for </w:t>
      </w:r>
      <w:r>
        <w:t>不能用于修改数组元素（修改的是循环变量，不影响原数组）；若要修改必须用传统</w:t>
      </w:r>
      <w:r>
        <w:t xml:space="preserve"> for + </w:t>
      </w:r>
      <w:r>
        <w:t>下标。</w:t>
      </w:r>
    </w:p>
    <w:p w14:paraId="005BE75B" w14:textId="77777777" w:rsidR="004B254D" w:rsidRDefault="004B254D">
      <w:pPr>
        <w:spacing w:line="360" w:lineRule="auto"/>
        <w:rPr>
          <w:rFonts w:hint="eastAsia"/>
        </w:rPr>
      </w:pPr>
      <w:r>
        <w:rPr>
          <w:rFonts w:ascii="var(--ff-code)" w:hAnsi="var(--ff-code)"/>
        </w:rPr>
        <w:t>int[] nums = {1, 2, 3};</w:t>
      </w:r>
      <w:r>
        <w:rPr>
          <w:rFonts w:ascii="var(--ff-code)" w:hAnsi="var(--ff-code)"/>
        </w:rPr>
        <w:br/>
        <w:t>for (int n : nums) {</w:t>
      </w:r>
      <w:r>
        <w:rPr>
          <w:rFonts w:ascii="var(--ff-code)" w:hAnsi="var(--ff-code)"/>
        </w:rPr>
        <w:br/>
        <w:t xml:space="preserve">    n = n * 2;  // ❌ </w:t>
      </w:r>
      <w:r>
        <w:rPr>
          <w:rFonts w:ascii="var(--ff-code)" w:hAnsi="var(--ff-code)"/>
        </w:rPr>
        <w:t>无效，</w:t>
      </w:r>
      <w:r>
        <w:rPr>
          <w:rFonts w:ascii="var(--ff-code)" w:hAnsi="var(--ff-code)"/>
        </w:rPr>
        <w:t xml:space="preserve">n </w:t>
      </w:r>
      <w:r>
        <w:rPr>
          <w:rFonts w:ascii="var(--ff-code)" w:hAnsi="var(--ff-code)"/>
        </w:rPr>
        <w:t>是循环副本</w:t>
      </w:r>
      <w:r>
        <w:rPr>
          <w:rFonts w:ascii="var(--ff-code)" w:hAnsi="var(--ff-code)"/>
        </w:rPr>
        <w:br/>
        <w:t>}</w:t>
      </w:r>
      <w:r>
        <w:rPr>
          <w:rFonts w:ascii="var(--ff-code)" w:hAnsi="var(--ff-code)"/>
        </w:rPr>
        <w:br/>
        <w:t>for (int i = 0; i &lt; nums.length; i++) {</w:t>
      </w:r>
      <w:r>
        <w:rPr>
          <w:rFonts w:ascii="var(--ff-code)" w:hAnsi="var(--ff-code)"/>
        </w:rPr>
        <w:br/>
        <w:t xml:space="preserve">    nums[i] *= 2;  // ✅ </w:t>
      </w:r>
      <w:r>
        <w:rPr>
          <w:rFonts w:ascii="var(--ff-code)" w:hAnsi="var(--ff-code)"/>
        </w:rPr>
        <w:t>正确</w:t>
      </w:r>
      <w:r>
        <w:rPr>
          <w:rFonts w:ascii="var(--ff-code)" w:hAnsi="var(--ff-code)"/>
        </w:rPr>
        <w:br/>
        <w:t>}</w:t>
      </w:r>
      <w:r>
        <w:rPr>
          <w:rFonts w:ascii="var(--ff-code)" w:hAnsi="var(--ff-code)"/>
        </w:rPr>
        <w:br/>
      </w:r>
    </w:p>
    <w:p w14:paraId="60C72F2D" w14:textId="77777777" w:rsidR="004B254D" w:rsidRPr="004B254D" w:rsidRDefault="004B254D">
      <w:pPr>
        <w:pStyle w:val="4"/>
      </w:pPr>
      <w:r w:rsidRPr="004B254D">
        <w:t xml:space="preserve">Topic 4.5 </w:t>
      </w:r>
      <w:r w:rsidRPr="004B254D">
        <w:t>数组算法实现</w:t>
      </w:r>
    </w:p>
    <w:p w14:paraId="5469B620" w14:textId="77777777" w:rsidR="004B254D" w:rsidRDefault="004B254D">
      <w:pPr>
        <w:rPr>
          <w:rFonts w:hint="eastAsia"/>
        </w:rPr>
      </w:pPr>
      <w:r>
        <w:rPr>
          <w:b/>
        </w:rPr>
        <w:t>五大基础算法</w:t>
      </w:r>
      <w:r>
        <w:t>（</w:t>
      </w:r>
      <w:r>
        <w:t xml:space="preserve">FRQ </w:t>
      </w:r>
      <w:r>
        <w:t>高频）：</w:t>
      </w:r>
    </w:p>
    <w:p w14:paraId="767CDD9C" w14:textId="77777777" w:rsidR="004B254D" w:rsidRDefault="004B254D">
      <w:pPr>
        <w:spacing w:line="360" w:lineRule="auto"/>
        <w:rPr>
          <w:rFonts w:hint="eastAsia"/>
        </w:rPr>
      </w:pPr>
      <w:r>
        <w:rPr>
          <w:rFonts w:ascii="var(--ff-code)" w:hAnsi="var(--ff-code)"/>
        </w:rPr>
        <w:t xml:space="preserve">// 1. </w:t>
      </w:r>
      <w:r>
        <w:rPr>
          <w:rFonts w:ascii="var(--ff-code)" w:hAnsi="var(--ff-code)"/>
        </w:rPr>
        <w:t>求和</w:t>
      </w:r>
      <w:r>
        <w:rPr>
          <w:rFonts w:ascii="var(--ff-code)" w:hAnsi="var(--ff-code)"/>
        </w:rPr>
        <w:t xml:space="preserve"> / </w:t>
      </w:r>
      <w:r>
        <w:rPr>
          <w:rFonts w:ascii="var(--ff-code)" w:hAnsi="var(--ff-code)"/>
        </w:rPr>
        <w:t>平均</w:t>
      </w:r>
      <w:r>
        <w:rPr>
          <w:rFonts w:ascii="var(--ff-code)" w:hAnsi="var(--ff-code)"/>
        </w:rPr>
        <w:br/>
        <w:t>public static int sum(int[] arr) {</w:t>
      </w:r>
      <w:r>
        <w:rPr>
          <w:rFonts w:ascii="var(--ff-code)" w:hAnsi="var(--ff-code)"/>
        </w:rPr>
        <w:br/>
        <w:t xml:space="preserve">    int total = 0;</w:t>
      </w:r>
      <w:r>
        <w:rPr>
          <w:rFonts w:ascii="var(--ff-code)" w:hAnsi="var(--ff-code)"/>
        </w:rPr>
        <w:br/>
        <w:t xml:space="preserve">    for (int x : arr) {</w:t>
      </w:r>
      <w:r>
        <w:rPr>
          <w:rFonts w:ascii="var(--ff-code)" w:hAnsi="var(--ff-code)"/>
        </w:rPr>
        <w:br/>
        <w:t xml:space="preserve">        total += x;</w:t>
      </w:r>
      <w:r>
        <w:rPr>
          <w:rFonts w:ascii="var(--ff-code)" w:hAnsi="var(--ff-code)"/>
        </w:rPr>
        <w:br/>
        <w:t xml:space="preserve">    }</w:t>
      </w:r>
      <w:r>
        <w:rPr>
          <w:rFonts w:ascii="var(--ff-code)" w:hAnsi="var(--ff-code)"/>
        </w:rPr>
        <w:br/>
        <w:t xml:space="preserve">    return total;</w:t>
      </w:r>
      <w:r>
        <w:rPr>
          <w:rFonts w:ascii="var(--ff-code)" w:hAnsi="var(--ff-code)"/>
        </w:rPr>
        <w:br/>
        <w:t>}</w:t>
      </w:r>
      <w:r>
        <w:rPr>
          <w:rFonts w:ascii="var(--ff-code)" w:hAnsi="var(--ff-code)"/>
        </w:rPr>
        <w:br/>
        <w:t>public static double average(int[] arr) {</w:t>
      </w:r>
      <w:r>
        <w:rPr>
          <w:rFonts w:ascii="var(--ff-code)" w:hAnsi="var(--ff-code)"/>
        </w:rPr>
        <w:br/>
        <w:t xml:space="preserve">    return (double) sum(arr) / arr.length;</w:t>
      </w:r>
      <w:r>
        <w:rPr>
          <w:rFonts w:ascii="var(--ff-code)" w:hAnsi="var(--ff-code)"/>
        </w:rPr>
        <w:br/>
      </w:r>
      <w:r>
        <w:rPr>
          <w:rFonts w:ascii="var(--ff-code)" w:hAnsi="var(--ff-code)"/>
        </w:rPr>
        <w:lastRenderedPageBreak/>
        <w:t>}</w:t>
      </w:r>
      <w:r>
        <w:rPr>
          <w:rFonts w:ascii="var(--ff-code)" w:hAnsi="var(--ff-code)"/>
        </w:rPr>
        <w:br/>
      </w:r>
      <w:r>
        <w:rPr>
          <w:rFonts w:ascii="var(--ff-code)" w:hAnsi="var(--ff-code)"/>
        </w:rPr>
        <w:br/>
        <w:t xml:space="preserve">// 2. </w:t>
      </w:r>
      <w:r>
        <w:rPr>
          <w:rFonts w:ascii="var(--ff-code)" w:hAnsi="var(--ff-code)"/>
        </w:rPr>
        <w:t>最大</w:t>
      </w:r>
      <w:r>
        <w:rPr>
          <w:rFonts w:ascii="var(--ff-code)" w:hAnsi="var(--ff-code)"/>
        </w:rPr>
        <w:t xml:space="preserve"> / </w:t>
      </w:r>
      <w:r>
        <w:rPr>
          <w:rFonts w:ascii="var(--ff-code)" w:hAnsi="var(--ff-code)"/>
        </w:rPr>
        <w:t>最小</w:t>
      </w:r>
      <w:r>
        <w:rPr>
          <w:rFonts w:ascii="var(--ff-code)" w:hAnsi="var(--ff-code)"/>
        </w:rPr>
        <w:br/>
        <w:t>public static int max(int[] arr) {</w:t>
      </w:r>
      <w:r>
        <w:rPr>
          <w:rFonts w:ascii="var(--ff-code)" w:hAnsi="var(--ff-code)"/>
        </w:rPr>
        <w:br/>
        <w:t xml:space="preserve">    int best = arr[0];</w:t>
      </w:r>
      <w:r>
        <w:rPr>
          <w:rFonts w:ascii="var(--ff-code)" w:hAnsi="var(--ff-code)"/>
        </w:rPr>
        <w:br/>
        <w:t xml:space="preserve">    for (int i = 1; i &lt; arr.length; i++) {</w:t>
      </w:r>
      <w:r>
        <w:rPr>
          <w:rFonts w:ascii="var(--ff-code)" w:hAnsi="var(--ff-code)"/>
        </w:rPr>
        <w:br/>
        <w:t xml:space="preserve">        if (arr[i] &gt; best) best = arr[i];</w:t>
      </w:r>
      <w:r>
        <w:rPr>
          <w:rFonts w:ascii="var(--ff-code)" w:hAnsi="var(--ff-code)"/>
        </w:rPr>
        <w:br/>
        <w:t xml:space="preserve">    }</w:t>
      </w:r>
      <w:r>
        <w:rPr>
          <w:rFonts w:ascii="var(--ff-code)" w:hAnsi="var(--ff-code)"/>
        </w:rPr>
        <w:br/>
        <w:t xml:space="preserve">    return best;</w:t>
      </w:r>
      <w:r>
        <w:rPr>
          <w:rFonts w:ascii="var(--ff-code)" w:hAnsi="var(--ff-code)"/>
        </w:rPr>
        <w:br/>
        <w:t>}</w:t>
      </w:r>
      <w:r>
        <w:rPr>
          <w:rFonts w:ascii="var(--ff-code)" w:hAnsi="var(--ff-code)"/>
        </w:rPr>
        <w:br/>
      </w:r>
      <w:r>
        <w:rPr>
          <w:rFonts w:ascii="var(--ff-code)" w:hAnsi="var(--ff-code)"/>
        </w:rPr>
        <w:br/>
        <w:t xml:space="preserve">// 3. </w:t>
      </w:r>
      <w:r>
        <w:rPr>
          <w:rFonts w:ascii="var(--ff-code)" w:hAnsi="var(--ff-code)"/>
        </w:rPr>
        <w:t>计数（满足条件的元素个数）</w:t>
      </w:r>
      <w:r>
        <w:rPr>
          <w:rFonts w:ascii="var(--ff-code)" w:hAnsi="var(--ff-code)"/>
        </w:rPr>
        <w:br/>
        <w:t>public static int countAbove(int[] arr, int threshold) {</w:t>
      </w:r>
      <w:r>
        <w:rPr>
          <w:rFonts w:ascii="var(--ff-code)" w:hAnsi="var(--ff-code)"/>
        </w:rPr>
        <w:br/>
        <w:t xml:space="preserve">    int count = 0;</w:t>
      </w:r>
      <w:r>
        <w:rPr>
          <w:rFonts w:ascii="var(--ff-code)" w:hAnsi="var(--ff-code)"/>
        </w:rPr>
        <w:br/>
        <w:t xml:space="preserve">    for (int x : arr) {</w:t>
      </w:r>
      <w:r>
        <w:rPr>
          <w:rFonts w:ascii="var(--ff-code)" w:hAnsi="var(--ff-code)"/>
        </w:rPr>
        <w:br/>
        <w:t xml:space="preserve">        if (x &gt; threshold) count++;</w:t>
      </w:r>
      <w:r>
        <w:rPr>
          <w:rFonts w:ascii="var(--ff-code)" w:hAnsi="var(--ff-code)"/>
        </w:rPr>
        <w:br/>
        <w:t xml:space="preserve">    }</w:t>
      </w:r>
      <w:r>
        <w:rPr>
          <w:rFonts w:ascii="var(--ff-code)" w:hAnsi="var(--ff-code)"/>
        </w:rPr>
        <w:br/>
        <w:t xml:space="preserve">    return count;</w:t>
      </w:r>
      <w:r>
        <w:rPr>
          <w:rFonts w:ascii="var(--ff-code)" w:hAnsi="var(--ff-code)"/>
        </w:rPr>
        <w:br/>
        <w:t>}</w:t>
      </w:r>
      <w:r>
        <w:rPr>
          <w:rFonts w:ascii="var(--ff-code)" w:hAnsi="var(--ff-code)"/>
        </w:rPr>
        <w:br/>
      </w:r>
      <w:r>
        <w:rPr>
          <w:rFonts w:ascii="var(--ff-code)" w:hAnsi="var(--ff-code)"/>
        </w:rPr>
        <w:br/>
        <w:t xml:space="preserve">// 4. </w:t>
      </w:r>
      <w:r>
        <w:rPr>
          <w:rFonts w:ascii="var(--ff-code)" w:hAnsi="var(--ff-code)"/>
        </w:rPr>
        <w:t>查找（返回下标或</w:t>
      </w:r>
      <w:r>
        <w:rPr>
          <w:rFonts w:ascii="var(--ff-code)" w:hAnsi="var(--ff-code)"/>
        </w:rPr>
        <w:t xml:space="preserve"> -1</w:t>
      </w:r>
      <w:r>
        <w:rPr>
          <w:rFonts w:ascii="var(--ff-code)" w:hAnsi="var(--ff-code)"/>
        </w:rPr>
        <w:t>）</w:t>
      </w:r>
      <w:r>
        <w:rPr>
          <w:rFonts w:ascii="var(--ff-code)" w:hAnsi="var(--ff-code)"/>
        </w:rPr>
        <w:br/>
        <w:t>public static int find(int[] arr, int target) {</w:t>
      </w:r>
      <w:r>
        <w:rPr>
          <w:rFonts w:ascii="var(--ff-code)" w:hAnsi="var(--ff-code)"/>
        </w:rPr>
        <w:br/>
        <w:t xml:space="preserve">    for (int i = 0; i &lt; arr.length; i++) {</w:t>
      </w:r>
      <w:r>
        <w:rPr>
          <w:rFonts w:ascii="var(--ff-code)" w:hAnsi="var(--ff-code)"/>
        </w:rPr>
        <w:br/>
        <w:t xml:space="preserve">        if (arr[i] == target) return i;</w:t>
      </w:r>
      <w:r>
        <w:rPr>
          <w:rFonts w:ascii="var(--ff-code)" w:hAnsi="var(--ff-code)"/>
        </w:rPr>
        <w:br/>
        <w:t xml:space="preserve">    }</w:t>
      </w:r>
      <w:r>
        <w:rPr>
          <w:rFonts w:ascii="var(--ff-code)" w:hAnsi="var(--ff-code)"/>
        </w:rPr>
        <w:br/>
        <w:t xml:space="preserve">    return -1;</w:t>
      </w:r>
      <w:r>
        <w:rPr>
          <w:rFonts w:ascii="var(--ff-code)" w:hAnsi="var(--ff-code)"/>
        </w:rPr>
        <w:br/>
        <w:t>}</w:t>
      </w:r>
      <w:r>
        <w:rPr>
          <w:rFonts w:ascii="var(--ff-code)" w:hAnsi="var(--ff-code)"/>
        </w:rPr>
        <w:br/>
      </w:r>
      <w:r>
        <w:rPr>
          <w:rFonts w:ascii="var(--ff-code)" w:hAnsi="var(--ff-code)"/>
        </w:rPr>
        <w:br/>
        <w:t xml:space="preserve">// 5. </w:t>
      </w:r>
      <w:r>
        <w:rPr>
          <w:rFonts w:ascii="var(--ff-code)" w:hAnsi="var(--ff-code)"/>
        </w:rPr>
        <w:t>复制（部分</w:t>
      </w:r>
      <w:r>
        <w:rPr>
          <w:rFonts w:ascii="var(--ff-code)" w:hAnsi="var(--ff-code)"/>
        </w:rPr>
        <w:t xml:space="preserve"> / </w:t>
      </w:r>
      <w:r>
        <w:rPr>
          <w:rFonts w:ascii="var(--ff-code)" w:hAnsi="var(--ff-code)"/>
        </w:rPr>
        <w:t>全部）</w:t>
      </w:r>
      <w:r>
        <w:rPr>
          <w:rFonts w:ascii="var(--ff-code)" w:hAnsi="var(--ff-code)"/>
        </w:rPr>
        <w:br/>
        <w:t>public static int[] copy(int[] arr) {</w:t>
      </w:r>
      <w:r>
        <w:rPr>
          <w:rFonts w:ascii="var(--ff-code)" w:hAnsi="var(--ff-code)"/>
        </w:rPr>
        <w:br/>
        <w:t xml:space="preserve">    int[] result = new int[arr.length];</w:t>
      </w:r>
      <w:r>
        <w:rPr>
          <w:rFonts w:ascii="var(--ff-code)" w:hAnsi="var(--ff-code)"/>
        </w:rPr>
        <w:br/>
        <w:t xml:space="preserve">    for (int i = 0; i &lt; arr.length; i++) {</w:t>
      </w:r>
      <w:r>
        <w:rPr>
          <w:rFonts w:ascii="var(--ff-code)" w:hAnsi="var(--ff-code)"/>
        </w:rPr>
        <w:br/>
      </w:r>
      <w:r>
        <w:rPr>
          <w:rFonts w:ascii="var(--ff-code)" w:hAnsi="var(--ff-code)"/>
        </w:rPr>
        <w:lastRenderedPageBreak/>
        <w:t xml:space="preserve">        result[i] = arr[i];</w:t>
      </w:r>
      <w:r>
        <w:rPr>
          <w:rFonts w:ascii="var(--ff-code)" w:hAnsi="var(--ff-code)"/>
        </w:rPr>
        <w:br/>
        <w:t xml:space="preserve">    }</w:t>
      </w:r>
      <w:r>
        <w:rPr>
          <w:rFonts w:ascii="var(--ff-code)" w:hAnsi="var(--ff-code)"/>
        </w:rPr>
        <w:br/>
        <w:t xml:space="preserve">    return result;</w:t>
      </w:r>
      <w:r>
        <w:rPr>
          <w:rFonts w:ascii="var(--ff-code)" w:hAnsi="var(--ff-code)"/>
        </w:rPr>
        <w:br/>
        <w:t>}</w:t>
      </w:r>
      <w:r>
        <w:rPr>
          <w:rFonts w:ascii="var(--ff-code)" w:hAnsi="var(--ff-code)"/>
        </w:rPr>
        <w:br/>
      </w:r>
    </w:p>
    <w:p w14:paraId="2F4EB0C5" w14:textId="77777777" w:rsidR="004B254D" w:rsidRDefault="004B254D">
      <w:pPr>
        <w:rPr>
          <w:rFonts w:hint="eastAsia"/>
        </w:rPr>
      </w:pPr>
      <w:r>
        <w:rPr>
          <w:b/>
        </w:rPr>
        <w:t>考试常见变种</w:t>
      </w:r>
      <w:r>
        <w:t>：</w:t>
      </w:r>
      <w:r>
        <w:br/>
        <w:t xml:space="preserve">- </w:t>
      </w:r>
      <w:r>
        <w:t>「统计数组中相邻两个相等的对数」：</w:t>
      </w:r>
      <w:r>
        <w:rPr>
          <w:rFonts w:ascii="var(--ff-code)" w:hAnsi="var(--ff-code)"/>
        </w:rPr>
        <w:t>for (int i = 0; i &lt; arr.length - 1; i++) { if (arr[i] == arr[i+1]) count++; }</w:t>
      </w:r>
      <w:r>
        <w:rPr>
          <w:rFonts w:ascii="var(--ff-code)" w:hAnsi="var(--ff-code)"/>
        </w:rPr>
        <w:br/>
      </w:r>
      <w:r>
        <w:t xml:space="preserve">- </w:t>
      </w:r>
      <w:r>
        <w:t>「数组是否已排序（升序）」：检测每一对</w:t>
      </w:r>
      <w:r>
        <w:t xml:space="preserve"> </w:t>
      </w:r>
      <w:r>
        <w:rPr>
          <w:rFonts w:ascii="var(--ff-code)" w:hAnsi="var(--ff-code)"/>
        </w:rPr>
        <w:t>arr[i] &gt; arr[i+1]</w:t>
      </w:r>
      <w:r>
        <w:t>；</w:t>
      </w:r>
      <w:r>
        <w:br/>
        <w:t xml:space="preserve">- </w:t>
      </w:r>
      <w:r>
        <w:t>「找第二大的元素」：先找</w:t>
      </w:r>
      <w:r>
        <w:t xml:space="preserve"> max</w:t>
      </w:r>
      <w:r>
        <w:t>，再遍历找</w:t>
      </w:r>
      <w:r>
        <w:t xml:space="preserve"> &lt; max </w:t>
      </w:r>
      <w:r>
        <w:t>的最大。</w:t>
      </w:r>
    </w:p>
    <w:p w14:paraId="78E03C38" w14:textId="77777777" w:rsidR="004B254D" w:rsidRDefault="004B254D">
      <w:pPr>
        <w:pBdr>
          <w:bottom w:val="single" w:sz="6" w:space="1" w:color="auto"/>
        </w:pBdr>
        <w:rPr>
          <w:rFonts w:hint="eastAsia"/>
        </w:rPr>
      </w:pPr>
    </w:p>
    <w:p w14:paraId="4D733B8F" w14:textId="77777777" w:rsidR="004B254D" w:rsidRPr="004B254D" w:rsidRDefault="004B254D">
      <w:pPr>
        <w:pStyle w:val="31"/>
      </w:pPr>
      <w:bookmarkStart w:id="135" w:name="_Toc240537858"/>
      <w:r w:rsidRPr="004B254D">
        <w:t>板块</w:t>
      </w:r>
      <w:r w:rsidRPr="004B254D">
        <w:t xml:space="preserve"> C</w:t>
      </w:r>
      <w:r w:rsidRPr="004B254D">
        <w:t>：文本文件</w:t>
      </w:r>
      <w:r w:rsidRPr="004B254D">
        <w:t xml:space="preserve"> + </w:t>
      </w:r>
      <w:r w:rsidRPr="004B254D">
        <w:t>包装类（</w:t>
      </w:r>
      <w:r w:rsidRPr="004B254D">
        <w:t>Topic 4.6 / 4.7</w:t>
      </w:r>
      <w:r w:rsidRPr="004B254D">
        <w:t>）</w:t>
      </w:r>
      <w:bookmarkEnd w:id="135"/>
    </w:p>
    <w:p w14:paraId="58C0C9AB" w14:textId="77777777" w:rsidR="004B254D" w:rsidRPr="004B254D" w:rsidRDefault="004B254D">
      <w:pPr>
        <w:pStyle w:val="4"/>
      </w:pPr>
      <w:r w:rsidRPr="004B254D">
        <w:t xml:space="preserve">Topic 4.6 </w:t>
      </w:r>
      <w:r w:rsidRPr="004B254D">
        <w:t>文本文件读入</w:t>
      </w:r>
    </w:p>
    <w:p w14:paraId="77059476" w14:textId="77777777" w:rsidR="004B254D" w:rsidRDefault="004B254D">
      <w:pPr>
        <w:rPr>
          <w:rFonts w:hint="eastAsia"/>
        </w:rPr>
      </w:pPr>
      <w:r>
        <w:rPr>
          <w:b/>
        </w:rPr>
        <w:t>考试必备模板</w:t>
      </w:r>
      <w:r>
        <w:t>（</w:t>
      </w:r>
      <w:r>
        <w:t xml:space="preserve">MCQ </w:t>
      </w:r>
      <w:r>
        <w:t>必会、</w:t>
      </w:r>
      <w:r>
        <w:t xml:space="preserve">FRQ </w:t>
      </w:r>
      <w:r>
        <w:t>不直接考但工程中常用）：</w:t>
      </w:r>
    </w:p>
    <w:p w14:paraId="2C1D6FED" w14:textId="77777777" w:rsidR="004B254D" w:rsidRDefault="004B254D">
      <w:pPr>
        <w:spacing w:line="360" w:lineRule="auto"/>
        <w:rPr>
          <w:rFonts w:hint="eastAsia"/>
        </w:rPr>
      </w:pPr>
      <w:r>
        <w:rPr>
          <w:rFonts w:ascii="var(--ff-code)" w:hAnsi="var(--ff-code)"/>
        </w:rPr>
        <w:t>import java.util.Scanner;</w:t>
      </w:r>
      <w:r>
        <w:rPr>
          <w:rFonts w:ascii="var(--ff-code)" w:hAnsi="var(--ff-code)"/>
        </w:rPr>
        <w:br/>
        <w:t>import java.io.File;</w:t>
      </w:r>
      <w:r>
        <w:rPr>
          <w:rFonts w:ascii="var(--ff-code)" w:hAnsi="var(--ff-code)"/>
        </w:rPr>
        <w:br/>
        <w:t>import java.io.FileNotFoundException;</w:t>
      </w:r>
      <w:r>
        <w:rPr>
          <w:rFonts w:ascii="var(--ff-code)" w:hAnsi="var(--ff-code)"/>
        </w:rPr>
        <w:br/>
      </w:r>
      <w:r>
        <w:rPr>
          <w:rFonts w:ascii="var(--ff-code)" w:hAnsi="var(--ff-code)"/>
        </w:rPr>
        <w:br/>
        <w:t>public static void readFile(String filename) throws FileNotFoundException {</w:t>
      </w:r>
      <w:r>
        <w:rPr>
          <w:rFonts w:ascii="var(--ff-code)" w:hAnsi="var(--ff-code)"/>
        </w:rPr>
        <w:br/>
        <w:t xml:space="preserve">    Scanner sc = new Scanner(new File(filename));</w:t>
      </w:r>
      <w:r>
        <w:rPr>
          <w:rFonts w:ascii="var(--ff-code)" w:hAnsi="var(--ff-code)"/>
        </w:rPr>
        <w:br/>
        <w:t xml:space="preserve">    while (sc.hasNext()) {</w:t>
      </w:r>
      <w:r>
        <w:rPr>
          <w:rFonts w:ascii="var(--ff-code)" w:hAnsi="var(--ff-code)"/>
        </w:rPr>
        <w:br/>
        <w:t xml:space="preserve">        int n = sc.nextInt();</w:t>
      </w:r>
      <w:r>
        <w:rPr>
          <w:rFonts w:ascii="var(--ff-code)" w:hAnsi="var(--ff-code)"/>
        </w:rPr>
        <w:br/>
        <w:t xml:space="preserve">        System.out.println(n);</w:t>
      </w:r>
      <w:r>
        <w:rPr>
          <w:rFonts w:ascii="var(--ff-code)" w:hAnsi="var(--ff-code)"/>
        </w:rPr>
        <w:br/>
        <w:t xml:space="preserve">    }</w:t>
      </w:r>
      <w:r>
        <w:rPr>
          <w:rFonts w:ascii="var(--ff-code)" w:hAnsi="var(--ff-code)"/>
        </w:rPr>
        <w:br/>
        <w:t xml:space="preserve">    sc.close();</w:t>
      </w:r>
      <w:r>
        <w:rPr>
          <w:rFonts w:ascii="var(--ff-code)" w:hAnsi="var(--ff-code)"/>
        </w:rPr>
        <w:br/>
        <w:t>}</w:t>
      </w:r>
      <w:r>
        <w:rPr>
          <w:rFonts w:ascii="var(--ff-code)" w:hAnsi="var(--ff-code)"/>
        </w:rPr>
        <w:br/>
      </w:r>
      <w:r>
        <w:rPr>
          <w:rFonts w:ascii="var(--ff-code)" w:hAnsi="var(--ff-code)"/>
        </w:rPr>
        <w:br/>
        <w:t xml:space="preserve">// </w:t>
      </w:r>
      <w:r>
        <w:rPr>
          <w:rFonts w:ascii="var(--ff-code)" w:hAnsi="var(--ff-code)"/>
        </w:rPr>
        <w:t>简单用法：通常</w:t>
      </w:r>
      <w:r>
        <w:rPr>
          <w:rFonts w:ascii="var(--ff-code)" w:hAnsi="var(--ff-code)"/>
        </w:rPr>
        <w:t xml:space="preserve"> AP </w:t>
      </w:r>
      <w:r>
        <w:rPr>
          <w:rFonts w:ascii="var(--ff-code)" w:hAnsi="var(--ff-code)"/>
        </w:rPr>
        <w:t>题目把异常处理隐藏，直接给一个已打开的</w:t>
      </w:r>
      <w:r>
        <w:rPr>
          <w:rFonts w:ascii="var(--ff-code)" w:hAnsi="var(--ff-code)"/>
        </w:rPr>
        <w:t xml:space="preserve"> Scanner</w:t>
      </w:r>
      <w:r>
        <w:rPr>
          <w:rFonts w:ascii="var(--ff-code)" w:hAnsi="var(--ff-code)"/>
        </w:rPr>
        <w:br/>
        <w:t>public static double average(Scanner sc) {</w:t>
      </w:r>
      <w:r>
        <w:rPr>
          <w:rFonts w:ascii="var(--ff-code)" w:hAnsi="var(--ff-code)"/>
        </w:rPr>
        <w:br/>
        <w:t xml:space="preserve">    double sum = 0;</w:t>
      </w:r>
      <w:r>
        <w:rPr>
          <w:rFonts w:ascii="var(--ff-code)" w:hAnsi="var(--ff-code)"/>
        </w:rPr>
        <w:br/>
        <w:t xml:space="preserve">    int count = 0;</w:t>
      </w:r>
      <w:r>
        <w:rPr>
          <w:rFonts w:ascii="var(--ff-code)" w:hAnsi="var(--ff-code)"/>
        </w:rPr>
        <w:br/>
      </w:r>
      <w:r>
        <w:rPr>
          <w:rFonts w:ascii="var(--ff-code)" w:hAnsi="var(--ff-code)"/>
        </w:rPr>
        <w:lastRenderedPageBreak/>
        <w:t xml:space="preserve">    while (sc.hasNext()) {</w:t>
      </w:r>
      <w:r>
        <w:rPr>
          <w:rFonts w:ascii="var(--ff-code)" w:hAnsi="var(--ff-code)"/>
        </w:rPr>
        <w:br/>
        <w:t xml:space="preserve">        sum += sc.nextDouble();</w:t>
      </w:r>
      <w:r>
        <w:rPr>
          <w:rFonts w:ascii="var(--ff-code)" w:hAnsi="var(--ff-code)"/>
        </w:rPr>
        <w:br/>
        <w:t xml:space="preserve">        count++;</w:t>
      </w:r>
      <w:r>
        <w:rPr>
          <w:rFonts w:ascii="var(--ff-code)" w:hAnsi="var(--ff-code)"/>
        </w:rPr>
        <w:br/>
        <w:t xml:space="preserve">    }</w:t>
      </w:r>
      <w:r>
        <w:rPr>
          <w:rFonts w:ascii="var(--ff-code)" w:hAnsi="var(--ff-code)"/>
        </w:rPr>
        <w:br/>
        <w:t xml:space="preserve">    return count == 0 ? 0 : sum / count;</w:t>
      </w:r>
      <w:r>
        <w:rPr>
          <w:rFonts w:ascii="var(--ff-code)" w:hAnsi="var(--ff-code)"/>
        </w:rPr>
        <w:br/>
        <w:t>}</w:t>
      </w:r>
      <w:r>
        <w:rPr>
          <w:rFonts w:ascii="var(--ff-code)" w:hAnsi="var(--ff-code)"/>
        </w:rPr>
        <w:br/>
      </w:r>
    </w:p>
    <w:p w14:paraId="005B90B9" w14:textId="77777777" w:rsidR="004B254D" w:rsidRDefault="004B254D">
      <w:pPr>
        <w:rPr>
          <w:rFonts w:hint="eastAsia"/>
        </w:rPr>
      </w:pPr>
      <w:r>
        <w:rPr>
          <w:b/>
        </w:rPr>
        <w:t>关键区分</w:t>
      </w:r>
      <w:r>
        <w:t>（</w:t>
      </w:r>
      <w:r>
        <w:t xml:space="preserve">MCQ </w:t>
      </w:r>
      <w:r>
        <w:t>高频陷阱）：</w:t>
      </w:r>
    </w:p>
    <w:tbl>
      <w:tblPr>
        <w:tblW w:w="0" w:type="auto"/>
        <w:tblLook w:val="04A0" w:firstRow="1" w:lastRow="0" w:firstColumn="1" w:lastColumn="0" w:noHBand="0" w:noVBand="1"/>
      </w:tblPr>
      <w:tblGrid>
        <w:gridCol w:w="2848"/>
        <w:gridCol w:w="2836"/>
        <w:gridCol w:w="2844"/>
      </w:tblGrid>
      <w:tr w:rsidR="004B254D" w14:paraId="455E7923" w14:textId="77777777">
        <w:tc>
          <w:tcPr>
            <w:tcW w:w="2880" w:type="dxa"/>
          </w:tcPr>
          <w:p w14:paraId="53CBB078" w14:textId="77777777" w:rsidR="004B254D" w:rsidRDefault="004B254D">
            <w:pPr>
              <w:rPr>
                <w:rFonts w:hint="eastAsia"/>
              </w:rPr>
            </w:pPr>
            <w:r>
              <w:rPr>
                <w:b/>
              </w:rPr>
              <w:t>方法</w:t>
            </w:r>
          </w:p>
        </w:tc>
        <w:tc>
          <w:tcPr>
            <w:tcW w:w="2880" w:type="dxa"/>
          </w:tcPr>
          <w:p w14:paraId="483DCC54" w14:textId="77777777" w:rsidR="004B254D" w:rsidRDefault="004B254D">
            <w:pPr>
              <w:rPr>
                <w:rFonts w:hint="eastAsia"/>
              </w:rPr>
            </w:pPr>
            <w:r>
              <w:rPr>
                <w:b/>
              </w:rPr>
              <w:t>用途</w:t>
            </w:r>
          </w:p>
        </w:tc>
        <w:tc>
          <w:tcPr>
            <w:tcW w:w="2880" w:type="dxa"/>
          </w:tcPr>
          <w:p w14:paraId="05D4877D" w14:textId="77777777" w:rsidR="004B254D" w:rsidRDefault="004B254D">
            <w:pPr>
              <w:rPr>
                <w:rFonts w:hint="eastAsia"/>
              </w:rPr>
            </w:pPr>
            <w:r>
              <w:rPr>
                <w:b/>
              </w:rPr>
              <w:t>注意</w:t>
            </w:r>
          </w:p>
        </w:tc>
      </w:tr>
      <w:tr w:rsidR="004B254D" w14:paraId="7917BC54" w14:textId="77777777">
        <w:tc>
          <w:tcPr>
            <w:tcW w:w="2880" w:type="dxa"/>
          </w:tcPr>
          <w:p w14:paraId="545A0C6E" w14:textId="77777777" w:rsidR="004B254D" w:rsidRDefault="004B254D">
            <w:pPr>
              <w:rPr>
                <w:rFonts w:hint="eastAsia"/>
              </w:rPr>
            </w:pPr>
            <w:r>
              <w:rPr>
                <w:rFonts w:ascii="var(--ff-code)" w:hAnsi="var(--ff-code)"/>
              </w:rPr>
              <w:t>hasNext()</w:t>
            </w:r>
          </w:p>
        </w:tc>
        <w:tc>
          <w:tcPr>
            <w:tcW w:w="2880" w:type="dxa"/>
          </w:tcPr>
          <w:p w14:paraId="1D9BB433" w14:textId="77777777" w:rsidR="004B254D" w:rsidRDefault="004B254D">
            <w:pPr>
              <w:rPr>
                <w:rFonts w:hint="eastAsia"/>
              </w:rPr>
            </w:pPr>
            <w:r>
              <w:t>还有没有下一个</w:t>
            </w:r>
            <w:r>
              <w:t xml:space="preserve"> token</w:t>
            </w:r>
            <w:r>
              <w:t>（任意类型）</w:t>
            </w:r>
          </w:p>
        </w:tc>
        <w:tc>
          <w:tcPr>
            <w:tcW w:w="2880" w:type="dxa"/>
          </w:tcPr>
          <w:p w14:paraId="795CD301" w14:textId="77777777" w:rsidR="004B254D" w:rsidRDefault="004B254D">
            <w:pPr>
              <w:rPr>
                <w:rFonts w:hint="eastAsia"/>
              </w:rPr>
            </w:pPr>
            <w:r>
              <w:t>用于</w:t>
            </w:r>
            <w:r>
              <w:t xml:space="preserve"> </w:t>
            </w:r>
            <w:r>
              <w:rPr>
                <w:rFonts w:ascii="var(--ff-code)" w:hAnsi="var(--ff-code)"/>
              </w:rPr>
              <w:t>while</w:t>
            </w:r>
            <w:r>
              <w:t xml:space="preserve"> </w:t>
            </w:r>
            <w:r>
              <w:t>循环条件</w:t>
            </w:r>
          </w:p>
        </w:tc>
      </w:tr>
      <w:tr w:rsidR="004B254D" w14:paraId="2029B44E" w14:textId="77777777">
        <w:tc>
          <w:tcPr>
            <w:tcW w:w="2880" w:type="dxa"/>
          </w:tcPr>
          <w:p w14:paraId="1EA0E32B" w14:textId="77777777" w:rsidR="004B254D" w:rsidRDefault="004B254D">
            <w:pPr>
              <w:rPr>
                <w:rFonts w:hint="eastAsia"/>
              </w:rPr>
            </w:pPr>
            <w:r>
              <w:rPr>
                <w:rFonts w:ascii="var(--ff-code)" w:hAnsi="var(--ff-code)"/>
              </w:rPr>
              <w:t>next()</w:t>
            </w:r>
          </w:p>
        </w:tc>
        <w:tc>
          <w:tcPr>
            <w:tcW w:w="2880" w:type="dxa"/>
          </w:tcPr>
          <w:p w14:paraId="1D37BDD1" w14:textId="77777777" w:rsidR="004B254D" w:rsidRDefault="004B254D">
            <w:pPr>
              <w:rPr>
                <w:rFonts w:hint="eastAsia"/>
              </w:rPr>
            </w:pPr>
            <w:r>
              <w:t>读取下一个</w:t>
            </w:r>
            <w:r>
              <w:t xml:space="preserve"> token</w:t>
            </w:r>
            <w:r>
              <w:t>（按空白切分）</w:t>
            </w:r>
          </w:p>
        </w:tc>
        <w:tc>
          <w:tcPr>
            <w:tcW w:w="2880" w:type="dxa"/>
          </w:tcPr>
          <w:p w14:paraId="7E79C28E" w14:textId="77777777" w:rsidR="004B254D" w:rsidRDefault="004B254D">
            <w:pPr>
              <w:rPr>
                <w:rFonts w:hint="eastAsia"/>
              </w:rPr>
            </w:pPr>
            <w:r>
              <w:t>自动跳过分隔符</w:t>
            </w:r>
          </w:p>
        </w:tc>
      </w:tr>
      <w:tr w:rsidR="004B254D" w14:paraId="17DE6C24" w14:textId="77777777">
        <w:tc>
          <w:tcPr>
            <w:tcW w:w="2880" w:type="dxa"/>
          </w:tcPr>
          <w:p w14:paraId="7AF6CB68" w14:textId="77777777" w:rsidR="004B254D" w:rsidRDefault="004B254D">
            <w:pPr>
              <w:rPr>
                <w:rFonts w:hint="eastAsia"/>
              </w:rPr>
            </w:pPr>
            <w:r>
              <w:rPr>
                <w:rFonts w:ascii="var(--ff-code)" w:hAnsi="var(--ff-code)"/>
              </w:rPr>
              <w:t>nextInt()</w:t>
            </w:r>
          </w:p>
        </w:tc>
        <w:tc>
          <w:tcPr>
            <w:tcW w:w="2880" w:type="dxa"/>
          </w:tcPr>
          <w:p w14:paraId="68E64206" w14:textId="77777777" w:rsidR="004B254D" w:rsidRDefault="004B254D">
            <w:pPr>
              <w:rPr>
                <w:rFonts w:hint="eastAsia"/>
              </w:rPr>
            </w:pPr>
            <w:r>
              <w:t>读取下一个</w:t>
            </w:r>
            <w:r>
              <w:t xml:space="preserve"> int</w:t>
            </w:r>
          </w:p>
        </w:tc>
        <w:tc>
          <w:tcPr>
            <w:tcW w:w="2880" w:type="dxa"/>
          </w:tcPr>
          <w:p w14:paraId="647FDA16" w14:textId="77777777" w:rsidR="004B254D" w:rsidRDefault="004B254D">
            <w:pPr>
              <w:rPr>
                <w:rFonts w:hint="eastAsia"/>
              </w:rPr>
            </w:pPr>
            <w:r>
              <w:t>同上</w:t>
            </w:r>
          </w:p>
        </w:tc>
      </w:tr>
      <w:tr w:rsidR="004B254D" w14:paraId="7394B396" w14:textId="77777777">
        <w:tc>
          <w:tcPr>
            <w:tcW w:w="2880" w:type="dxa"/>
          </w:tcPr>
          <w:p w14:paraId="4AE75501" w14:textId="77777777" w:rsidR="004B254D" w:rsidRDefault="004B254D">
            <w:pPr>
              <w:rPr>
                <w:rFonts w:hint="eastAsia"/>
              </w:rPr>
            </w:pPr>
            <w:r>
              <w:rPr>
                <w:rFonts w:ascii="var(--ff-code)" w:hAnsi="var(--ff-code)"/>
              </w:rPr>
              <w:t>nextLine()</w:t>
            </w:r>
          </w:p>
        </w:tc>
        <w:tc>
          <w:tcPr>
            <w:tcW w:w="2880" w:type="dxa"/>
          </w:tcPr>
          <w:p w14:paraId="27B4DC7C" w14:textId="77777777" w:rsidR="004B254D" w:rsidRDefault="004B254D">
            <w:pPr>
              <w:rPr>
                <w:rFonts w:hint="eastAsia"/>
              </w:rPr>
            </w:pPr>
            <w:r>
              <w:t>读取整行（直到换行）</w:t>
            </w:r>
          </w:p>
        </w:tc>
        <w:tc>
          <w:tcPr>
            <w:tcW w:w="2880" w:type="dxa"/>
          </w:tcPr>
          <w:p w14:paraId="607B41B5" w14:textId="77777777" w:rsidR="004B254D" w:rsidRDefault="004B254D">
            <w:pPr>
              <w:rPr>
                <w:rFonts w:hint="eastAsia"/>
              </w:rPr>
            </w:pPr>
            <w:r>
              <w:rPr>
                <w:b/>
              </w:rPr>
              <w:t>会读走上一行的换行符</w:t>
            </w:r>
            <w:r>
              <w:t xml:space="preserve"> </w:t>
            </w:r>
            <w:r>
              <w:t>，紧跟</w:t>
            </w:r>
            <w:r>
              <w:t xml:space="preserve"> </w:t>
            </w:r>
            <w:r>
              <w:rPr>
                <w:rFonts w:ascii="var(--ff-code)" w:hAnsi="var(--ff-code)"/>
              </w:rPr>
              <w:t>nextInt()</w:t>
            </w:r>
            <w:r>
              <w:t xml:space="preserve"> </w:t>
            </w:r>
            <w:r>
              <w:t>后会读到空行</w:t>
            </w:r>
          </w:p>
        </w:tc>
      </w:tr>
    </w:tbl>
    <w:p w14:paraId="2ABA84D8" w14:textId="77777777" w:rsidR="004B254D" w:rsidRDefault="004B254D">
      <w:pPr>
        <w:rPr>
          <w:rFonts w:hint="eastAsia"/>
        </w:rPr>
      </w:pPr>
    </w:p>
    <w:p w14:paraId="508715FA" w14:textId="77777777" w:rsidR="004B254D" w:rsidRDefault="004B254D">
      <w:pPr>
        <w:rPr>
          <w:rFonts w:hint="eastAsia"/>
        </w:rPr>
      </w:pPr>
      <w:r>
        <w:rPr>
          <w:b/>
        </w:rPr>
        <w:t>考试常见陷阱</w:t>
      </w:r>
      <w:r>
        <w:t>：</w:t>
      </w:r>
    </w:p>
    <w:p w14:paraId="69630AE8" w14:textId="77777777" w:rsidR="004B254D" w:rsidRDefault="004B254D">
      <w:pPr>
        <w:spacing w:line="360" w:lineRule="auto"/>
        <w:rPr>
          <w:rFonts w:hint="eastAsia"/>
        </w:rPr>
      </w:pPr>
      <w:r>
        <w:rPr>
          <w:rFonts w:ascii="var(--ff-code)" w:hAnsi="var(--ff-code)"/>
        </w:rPr>
        <w:t xml:space="preserve">// ❌ </w:t>
      </w:r>
      <w:r>
        <w:rPr>
          <w:rFonts w:ascii="var(--ff-code)" w:hAnsi="var(--ff-code)"/>
        </w:rPr>
        <w:t>错误用法：</w:t>
      </w:r>
      <w:r>
        <w:rPr>
          <w:rFonts w:ascii="var(--ff-code)" w:hAnsi="var(--ff-code)"/>
        </w:rPr>
        <w:t xml:space="preserve">nextInt </w:t>
      </w:r>
      <w:r>
        <w:rPr>
          <w:rFonts w:ascii="var(--ff-code)" w:hAnsi="var(--ff-code)"/>
        </w:rPr>
        <w:t>后立刻</w:t>
      </w:r>
      <w:r>
        <w:rPr>
          <w:rFonts w:ascii="var(--ff-code)" w:hAnsi="var(--ff-code)"/>
        </w:rPr>
        <w:t xml:space="preserve"> nextLine</w:t>
      </w:r>
      <w:r>
        <w:rPr>
          <w:rFonts w:ascii="var(--ff-code)" w:hAnsi="var(--ff-code)"/>
        </w:rPr>
        <w:br/>
        <w:t>Scanner sc = new Scanner("42\nhello world");</w:t>
      </w:r>
      <w:r>
        <w:rPr>
          <w:rFonts w:ascii="var(--ff-code)" w:hAnsi="var(--ff-code)"/>
        </w:rPr>
        <w:br/>
        <w:t xml:space="preserve">int n = sc.nextInt();      // </w:t>
      </w:r>
      <w:r>
        <w:rPr>
          <w:rFonts w:ascii="var(--ff-code)" w:hAnsi="var(--ff-code)"/>
        </w:rPr>
        <w:t>读</w:t>
      </w:r>
      <w:r>
        <w:rPr>
          <w:rFonts w:ascii="var(--ff-code)" w:hAnsi="var(--ff-code)"/>
        </w:rPr>
        <w:t xml:space="preserve"> 42</w:t>
      </w:r>
      <w:r>
        <w:rPr>
          <w:rFonts w:ascii="var(--ff-code)" w:hAnsi="var(--ff-code)"/>
        </w:rPr>
        <w:t>，留下</w:t>
      </w:r>
      <w:r>
        <w:rPr>
          <w:rFonts w:ascii="var(--ff-code)" w:hAnsi="var(--ff-code)"/>
        </w:rPr>
        <w:t xml:space="preserve"> \n</w:t>
      </w:r>
      <w:r>
        <w:rPr>
          <w:rFonts w:ascii="var(--ff-code)" w:hAnsi="var(--ff-code)"/>
        </w:rPr>
        <w:br/>
        <w:t xml:space="preserve">String line = sc.nextLine(); // ❌ </w:t>
      </w:r>
      <w:r>
        <w:rPr>
          <w:rFonts w:ascii="var(--ff-code)" w:hAnsi="var(--ff-code)"/>
        </w:rPr>
        <w:t>读到的是</w:t>
      </w:r>
      <w:r>
        <w:rPr>
          <w:rFonts w:ascii="var(--ff-code)" w:hAnsi="var(--ff-code)"/>
        </w:rPr>
        <w:t xml:space="preserve"> ""</w:t>
      </w:r>
      <w:r>
        <w:rPr>
          <w:rFonts w:ascii="var(--ff-code)" w:hAnsi="var(--ff-code)"/>
        </w:rPr>
        <w:t>（空字符串），因为只读到了</w:t>
      </w:r>
      <w:r>
        <w:rPr>
          <w:rFonts w:ascii="var(--ff-code)" w:hAnsi="var(--ff-code)"/>
        </w:rPr>
        <w:t xml:space="preserve"> \n</w:t>
      </w:r>
      <w:r>
        <w:rPr>
          <w:rFonts w:ascii="var(--ff-code)" w:hAnsi="var(--ff-code)"/>
        </w:rPr>
        <w:br/>
      </w:r>
      <w:r>
        <w:rPr>
          <w:rFonts w:ascii="var(--ff-code)" w:hAnsi="var(--ff-code)"/>
        </w:rPr>
        <w:br/>
        <w:t xml:space="preserve">// ✅ </w:t>
      </w:r>
      <w:r>
        <w:rPr>
          <w:rFonts w:ascii="var(--ff-code)" w:hAnsi="var(--ff-code)"/>
        </w:rPr>
        <w:t>正确：在</w:t>
      </w:r>
      <w:r>
        <w:rPr>
          <w:rFonts w:ascii="var(--ff-code)" w:hAnsi="var(--ff-code)"/>
        </w:rPr>
        <w:t xml:space="preserve"> nextInt </w:t>
      </w:r>
      <w:r>
        <w:rPr>
          <w:rFonts w:ascii="var(--ff-code)" w:hAnsi="var(--ff-code)"/>
        </w:rPr>
        <w:t>后多读一行换行符</w:t>
      </w:r>
      <w:r>
        <w:rPr>
          <w:rFonts w:ascii="var(--ff-code)" w:hAnsi="var(--ff-code)"/>
        </w:rPr>
        <w:br/>
        <w:t xml:space="preserve">sc.nextLine();  // </w:t>
      </w:r>
      <w:r>
        <w:rPr>
          <w:rFonts w:ascii="var(--ff-code)" w:hAnsi="var(--ff-code)"/>
        </w:rPr>
        <w:t>吃掉</w:t>
      </w:r>
      <w:r>
        <w:rPr>
          <w:rFonts w:ascii="var(--ff-code)" w:hAnsi="var(--ff-code)"/>
        </w:rPr>
        <w:t xml:space="preserve"> \n</w:t>
      </w:r>
      <w:r>
        <w:rPr>
          <w:rFonts w:ascii="var(--ff-code)" w:hAnsi="var(--ff-code)"/>
        </w:rPr>
        <w:br/>
        <w:t xml:space="preserve">line = sc.nextLine();  // </w:t>
      </w:r>
      <w:r>
        <w:rPr>
          <w:rFonts w:ascii="var(--ff-code)" w:hAnsi="var(--ff-code)"/>
        </w:rPr>
        <w:t>读到</w:t>
      </w:r>
      <w:r>
        <w:rPr>
          <w:rFonts w:ascii="var(--ff-code)" w:hAnsi="var(--ff-code)"/>
        </w:rPr>
        <w:t xml:space="preserve"> "hello world"</w:t>
      </w:r>
      <w:r>
        <w:rPr>
          <w:rFonts w:ascii="var(--ff-code)" w:hAnsi="var(--ff-code)"/>
        </w:rPr>
        <w:br/>
      </w:r>
    </w:p>
    <w:p w14:paraId="17A6667D" w14:textId="77777777" w:rsidR="004B254D" w:rsidRPr="004B254D" w:rsidRDefault="004B254D">
      <w:pPr>
        <w:pStyle w:val="4"/>
      </w:pPr>
      <w:r w:rsidRPr="004B254D">
        <w:lastRenderedPageBreak/>
        <w:t xml:space="preserve">Topic 4.7 </w:t>
      </w:r>
      <w:r w:rsidRPr="004B254D">
        <w:t>包装类（</w:t>
      </w:r>
      <w:r w:rsidRPr="004B254D">
        <w:t>Wrapper Classes</w:t>
      </w:r>
      <w:r w:rsidRPr="004B254D">
        <w:t>）</w:t>
      </w:r>
    </w:p>
    <w:p w14:paraId="65B674B7" w14:textId="77777777" w:rsidR="004B254D" w:rsidRDefault="004B254D">
      <w:pPr>
        <w:rPr>
          <w:rFonts w:hint="eastAsia"/>
        </w:rPr>
      </w:pPr>
      <w:r>
        <w:rPr>
          <w:b/>
        </w:rPr>
        <w:t>核心概念</w:t>
      </w:r>
      <w:r>
        <w:t>：基本类型没有方法，要调用方法必须包装为对象。</w:t>
      </w:r>
      <w:r>
        <w:t xml:space="preserve">APCSA </w:t>
      </w:r>
      <w:r>
        <w:t>只要求掌握</w:t>
      </w:r>
      <w:r>
        <w:t xml:space="preserve"> </w:t>
      </w:r>
      <w:r>
        <w:rPr>
          <w:rFonts w:ascii="var(--ff-code)" w:hAnsi="var(--ff-code)"/>
        </w:rPr>
        <w:t>Integer</w:t>
      </w:r>
      <w:r>
        <w:t xml:space="preserve"> </w:t>
      </w:r>
      <w:r>
        <w:t>与</w:t>
      </w:r>
      <w:r>
        <w:t xml:space="preserve"> </w:t>
      </w:r>
      <w:r>
        <w:rPr>
          <w:rFonts w:ascii="var(--ff-code)" w:hAnsi="var(--ff-code)"/>
        </w:rPr>
        <w:t>Double</w:t>
      </w:r>
      <w:r>
        <w:t xml:space="preserve"> </w:t>
      </w:r>
      <w:r>
        <w:t>两个包装类。</w:t>
      </w:r>
    </w:p>
    <w:tbl>
      <w:tblPr>
        <w:tblW w:w="0" w:type="auto"/>
        <w:tblLook w:val="04A0" w:firstRow="1" w:lastRow="0" w:firstColumn="1" w:lastColumn="0" w:noHBand="0" w:noVBand="1"/>
      </w:tblPr>
      <w:tblGrid>
        <w:gridCol w:w="2711"/>
        <w:gridCol w:w="2715"/>
        <w:gridCol w:w="3102"/>
      </w:tblGrid>
      <w:tr w:rsidR="004B254D" w14:paraId="19F3E5CE" w14:textId="77777777">
        <w:tc>
          <w:tcPr>
            <w:tcW w:w="2880" w:type="dxa"/>
          </w:tcPr>
          <w:p w14:paraId="23A8903C" w14:textId="77777777" w:rsidR="004B254D" w:rsidRDefault="004B254D">
            <w:pPr>
              <w:rPr>
                <w:rFonts w:hint="eastAsia"/>
              </w:rPr>
            </w:pPr>
            <w:r>
              <w:rPr>
                <w:b/>
              </w:rPr>
              <w:t>基本类型</w:t>
            </w:r>
          </w:p>
        </w:tc>
        <w:tc>
          <w:tcPr>
            <w:tcW w:w="2880" w:type="dxa"/>
          </w:tcPr>
          <w:p w14:paraId="14B21C06" w14:textId="77777777" w:rsidR="004B254D" w:rsidRDefault="004B254D">
            <w:pPr>
              <w:rPr>
                <w:rFonts w:hint="eastAsia"/>
              </w:rPr>
            </w:pPr>
            <w:r>
              <w:rPr>
                <w:b/>
              </w:rPr>
              <w:t>包装类</w:t>
            </w:r>
          </w:p>
        </w:tc>
        <w:tc>
          <w:tcPr>
            <w:tcW w:w="2880" w:type="dxa"/>
          </w:tcPr>
          <w:p w14:paraId="0FE9DDEF" w14:textId="77777777" w:rsidR="004B254D" w:rsidRDefault="004B254D">
            <w:pPr>
              <w:rPr>
                <w:rFonts w:hint="eastAsia"/>
              </w:rPr>
            </w:pPr>
            <w:r>
              <w:rPr>
                <w:b/>
              </w:rPr>
              <w:t>考查的方法</w:t>
            </w:r>
            <w:r>
              <w:rPr>
                <w:b/>
              </w:rPr>
              <w:t xml:space="preserve"> / </w:t>
            </w:r>
            <w:r>
              <w:rPr>
                <w:b/>
              </w:rPr>
              <w:t>常量</w:t>
            </w:r>
          </w:p>
        </w:tc>
      </w:tr>
      <w:tr w:rsidR="004B254D" w14:paraId="678BFF38" w14:textId="77777777">
        <w:tc>
          <w:tcPr>
            <w:tcW w:w="2880" w:type="dxa"/>
          </w:tcPr>
          <w:p w14:paraId="3CC3CA5B" w14:textId="77777777" w:rsidR="004B254D" w:rsidRDefault="004B254D">
            <w:pPr>
              <w:rPr>
                <w:rFonts w:hint="eastAsia"/>
              </w:rPr>
            </w:pPr>
            <w:r>
              <w:rPr>
                <w:rFonts w:ascii="var(--ff-code)" w:hAnsi="var(--ff-code)"/>
              </w:rPr>
              <w:t>int</w:t>
            </w:r>
          </w:p>
        </w:tc>
        <w:tc>
          <w:tcPr>
            <w:tcW w:w="2880" w:type="dxa"/>
          </w:tcPr>
          <w:p w14:paraId="3E36D994" w14:textId="77777777" w:rsidR="004B254D" w:rsidRDefault="004B254D">
            <w:pPr>
              <w:rPr>
                <w:rFonts w:hint="eastAsia"/>
              </w:rPr>
            </w:pPr>
            <w:r>
              <w:rPr>
                <w:rFonts w:ascii="var(--ff-code)" w:hAnsi="var(--ff-code)"/>
              </w:rPr>
              <w:t>Integer</w:t>
            </w:r>
          </w:p>
        </w:tc>
        <w:tc>
          <w:tcPr>
            <w:tcW w:w="2880" w:type="dxa"/>
          </w:tcPr>
          <w:p w14:paraId="5945D868" w14:textId="77777777" w:rsidR="004B254D" w:rsidRDefault="004B254D">
            <w:pPr>
              <w:rPr>
                <w:rFonts w:hint="eastAsia"/>
              </w:rPr>
            </w:pPr>
            <w:r>
              <w:rPr>
                <w:rFonts w:ascii="var(--ff-code)" w:hAnsi="var(--ff-code)"/>
              </w:rPr>
              <w:t>Integer.parseInt(String)</w:t>
            </w:r>
            <w:r>
              <w:t xml:space="preserve"> / </w:t>
            </w:r>
            <w:r>
              <w:rPr>
                <w:rFonts w:ascii="var(--ff-code)" w:hAnsi="var(--ff-code)"/>
              </w:rPr>
              <w:t>Integer.MAX_VALUE</w:t>
            </w:r>
            <w:r>
              <w:t xml:space="preserve"> / </w:t>
            </w:r>
            <w:r>
              <w:rPr>
                <w:rFonts w:ascii="var(--ff-code)" w:hAnsi="var(--ff-code)"/>
              </w:rPr>
              <w:t>Integer.MIN_VALUE</w:t>
            </w:r>
          </w:p>
        </w:tc>
      </w:tr>
      <w:tr w:rsidR="004B254D" w14:paraId="47066D3E" w14:textId="77777777">
        <w:tc>
          <w:tcPr>
            <w:tcW w:w="2880" w:type="dxa"/>
          </w:tcPr>
          <w:p w14:paraId="00CB07B3" w14:textId="77777777" w:rsidR="004B254D" w:rsidRDefault="004B254D">
            <w:pPr>
              <w:rPr>
                <w:rFonts w:hint="eastAsia"/>
              </w:rPr>
            </w:pPr>
            <w:r>
              <w:rPr>
                <w:rFonts w:ascii="var(--ff-code)" w:hAnsi="var(--ff-code)"/>
              </w:rPr>
              <w:t>double</w:t>
            </w:r>
          </w:p>
        </w:tc>
        <w:tc>
          <w:tcPr>
            <w:tcW w:w="2880" w:type="dxa"/>
          </w:tcPr>
          <w:p w14:paraId="07F31747" w14:textId="77777777" w:rsidR="004B254D" w:rsidRDefault="004B254D">
            <w:pPr>
              <w:rPr>
                <w:rFonts w:hint="eastAsia"/>
              </w:rPr>
            </w:pPr>
            <w:r>
              <w:rPr>
                <w:rFonts w:ascii="var(--ff-code)" w:hAnsi="var(--ff-code)"/>
              </w:rPr>
              <w:t>Double</w:t>
            </w:r>
          </w:p>
        </w:tc>
        <w:tc>
          <w:tcPr>
            <w:tcW w:w="2880" w:type="dxa"/>
          </w:tcPr>
          <w:p w14:paraId="13D0A995" w14:textId="77777777" w:rsidR="004B254D" w:rsidRDefault="004B254D">
            <w:pPr>
              <w:rPr>
                <w:rFonts w:hint="eastAsia"/>
              </w:rPr>
            </w:pPr>
            <w:r>
              <w:rPr>
                <w:rFonts w:ascii="var(--ff-code)" w:hAnsi="var(--ff-code)"/>
              </w:rPr>
              <w:t>Double.parseDouble(String)</w:t>
            </w:r>
            <w:r>
              <w:t xml:space="preserve"> / </w:t>
            </w:r>
            <w:r>
              <w:rPr>
                <w:rFonts w:ascii="var(--ff-code)" w:hAnsi="var(--ff-code)"/>
              </w:rPr>
              <w:t>Double.MAX_VALUE</w:t>
            </w:r>
            <w:r>
              <w:t xml:space="preserve"> / </w:t>
            </w:r>
            <w:r>
              <w:rPr>
                <w:rFonts w:ascii="var(--ff-code)" w:hAnsi="var(--ff-code)"/>
              </w:rPr>
              <w:t>Double.MIN_VALUE</w:t>
            </w:r>
          </w:p>
        </w:tc>
      </w:tr>
    </w:tbl>
    <w:p w14:paraId="5C99B6E1" w14:textId="77777777" w:rsidR="004B254D" w:rsidRDefault="004B254D">
      <w:pPr>
        <w:rPr>
          <w:rFonts w:hint="eastAsia"/>
        </w:rPr>
      </w:pPr>
    </w:p>
    <w:p w14:paraId="1009C5AF" w14:textId="77777777" w:rsidR="004B254D" w:rsidRDefault="004B254D">
      <w:pPr>
        <w:rPr>
          <w:rFonts w:hint="eastAsia"/>
        </w:rPr>
      </w:pPr>
      <w:r>
        <w:rPr>
          <w:b/>
        </w:rPr>
        <w:t>自动装箱</w:t>
      </w:r>
      <w:r>
        <w:rPr>
          <w:b/>
        </w:rPr>
        <w:t xml:space="preserve"> / </w:t>
      </w:r>
      <w:r>
        <w:rPr>
          <w:b/>
        </w:rPr>
        <w:t>拆箱</w:t>
      </w:r>
      <w:r>
        <w:t>（</w:t>
      </w:r>
      <w:r>
        <w:t xml:space="preserve">MCQ </w:t>
      </w:r>
      <w:r>
        <w:t>高频）：</w:t>
      </w:r>
    </w:p>
    <w:p w14:paraId="61F18C49" w14:textId="77777777" w:rsidR="004B254D" w:rsidRDefault="004B254D">
      <w:pPr>
        <w:spacing w:line="360" w:lineRule="auto"/>
        <w:rPr>
          <w:rFonts w:hint="eastAsia"/>
        </w:rPr>
      </w:pPr>
      <w:r>
        <w:rPr>
          <w:rFonts w:ascii="var(--ff-code)" w:hAnsi="var(--ff-code)"/>
        </w:rPr>
        <w:t xml:space="preserve">Integer x = 42;       // </w:t>
      </w:r>
      <w:r>
        <w:rPr>
          <w:rFonts w:ascii="var(--ff-code)" w:hAnsi="var(--ff-code)"/>
        </w:rPr>
        <w:t>自动装箱：</w:t>
      </w:r>
      <w:r>
        <w:rPr>
          <w:rFonts w:ascii="var(--ff-code)" w:hAnsi="var(--ff-code)"/>
        </w:rPr>
        <w:t>Integer x = Integer.valueOf(42);</w:t>
      </w:r>
      <w:r>
        <w:rPr>
          <w:rFonts w:ascii="var(--ff-code)" w:hAnsi="var(--ff-code)"/>
        </w:rPr>
        <w:br/>
        <w:t xml:space="preserve">int n = x;             // </w:t>
      </w:r>
      <w:r>
        <w:rPr>
          <w:rFonts w:ascii="var(--ff-code)" w:hAnsi="var(--ff-code)"/>
        </w:rPr>
        <w:t>自动拆箱：</w:t>
      </w:r>
      <w:r>
        <w:rPr>
          <w:rFonts w:ascii="var(--ff-code)" w:hAnsi="var(--ff-code)"/>
        </w:rPr>
        <w:t xml:space="preserve">Integer </w:t>
      </w:r>
      <w:r>
        <w:rPr>
          <w:rFonts w:ascii="var(--ff-code)" w:hAnsi="var(--ff-code)"/>
        </w:rPr>
        <w:t>自动转为</w:t>
      </w:r>
      <w:r>
        <w:rPr>
          <w:rFonts w:ascii="var(--ff-code)" w:hAnsi="var(--ff-code)"/>
        </w:rPr>
        <w:t xml:space="preserve"> int</w:t>
      </w:r>
      <w:r>
        <w:rPr>
          <w:rFonts w:ascii="var(--ff-code)" w:hAnsi="var(--ff-code)"/>
        </w:rPr>
        <w:br/>
      </w:r>
      <w:r>
        <w:rPr>
          <w:rFonts w:ascii="var(--ff-code)" w:hAnsi="var(--ff-code)"/>
        </w:rPr>
        <w:br/>
        <w:t>ArrayList&lt;Integer&gt; nums = new ArrayList&lt;Integer&gt;();</w:t>
      </w:r>
      <w:r>
        <w:rPr>
          <w:rFonts w:ascii="var(--ff-code)" w:hAnsi="var(--ff-code)"/>
        </w:rPr>
        <w:br/>
        <w:t xml:space="preserve">nums.add(10);          // 10 </w:t>
      </w:r>
      <w:r>
        <w:rPr>
          <w:rFonts w:ascii="var(--ff-code)" w:hAnsi="var(--ff-code)"/>
        </w:rPr>
        <w:t>自动装箱为</w:t>
      </w:r>
      <w:r>
        <w:rPr>
          <w:rFonts w:ascii="var(--ff-code)" w:hAnsi="var(--ff-code)"/>
        </w:rPr>
        <w:t xml:space="preserve"> Integer(10)</w:t>
      </w:r>
      <w:r>
        <w:rPr>
          <w:rFonts w:ascii="var(--ff-code)" w:hAnsi="var(--ff-code)"/>
        </w:rPr>
        <w:br/>
        <w:t xml:space="preserve">int first = nums.get(0); // </w:t>
      </w:r>
      <w:r>
        <w:rPr>
          <w:rFonts w:ascii="var(--ff-code)" w:hAnsi="var(--ff-code)"/>
        </w:rPr>
        <w:t>自动拆箱</w:t>
      </w:r>
      <w:r>
        <w:rPr>
          <w:rFonts w:ascii="var(--ff-code)" w:hAnsi="var(--ff-code)"/>
        </w:rPr>
        <w:br/>
      </w:r>
    </w:p>
    <w:p w14:paraId="0A9FB1D3" w14:textId="77777777" w:rsidR="004B254D" w:rsidRDefault="004B254D">
      <w:pPr>
        <w:rPr>
          <w:rFonts w:hint="eastAsia"/>
        </w:rPr>
      </w:pPr>
      <w:r>
        <w:rPr>
          <w:b/>
        </w:rPr>
        <w:t>关键考点</w:t>
      </w:r>
      <w:r>
        <w:t>（只考查以下内容）：</w:t>
      </w:r>
      <w:r>
        <w:br/>
        <w:t xml:space="preserve">- </w:t>
      </w:r>
      <w:r>
        <w:rPr>
          <w:rFonts w:ascii="var(--ff-code)" w:hAnsi="var(--ff-code)"/>
        </w:rPr>
        <w:t>ArrayList&lt;int&gt;</w:t>
      </w:r>
      <w:r>
        <w:t xml:space="preserve"> </w:t>
      </w:r>
      <w:r>
        <w:rPr>
          <w:b/>
        </w:rPr>
        <w:t>不允许</w:t>
      </w:r>
      <w:r>
        <w:t>（基本类型不能作为泛型实参），必须用</w:t>
      </w:r>
      <w:r>
        <w:t xml:space="preserve"> </w:t>
      </w:r>
      <w:r>
        <w:rPr>
          <w:rFonts w:ascii="var(--ff-code)" w:hAnsi="var(--ff-code)"/>
        </w:rPr>
        <w:t>ArrayList&lt;Integer&gt;</w:t>
      </w:r>
      <w:r>
        <w:t>；</w:t>
      </w:r>
      <w:r>
        <w:br/>
        <w:t xml:space="preserve">- </w:t>
      </w:r>
      <w:r>
        <w:t>字符串</w:t>
      </w:r>
      <w:r>
        <w:t xml:space="preserve"> </w:t>
      </w:r>
      <w:r>
        <w:t>→</w:t>
      </w:r>
      <w:r>
        <w:t xml:space="preserve"> </w:t>
      </w:r>
      <w:r>
        <w:t>数字：</w:t>
      </w:r>
      <w:r>
        <w:rPr>
          <w:rFonts w:ascii="var(--ff-code)" w:hAnsi="var(--ff-code)"/>
        </w:rPr>
        <w:t>Integer.parseInt("42")</w:t>
      </w:r>
      <w:r>
        <w:t xml:space="preserve"> </w:t>
      </w:r>
      <w:r>
        <w:t>→</w:t>
      </w:r>
      <w:r>
        <w:t xml:space="preserve"> </w:t>
      </w:r>
      <w:r>
        <w:rPr>
          <w:rFonts w:ascii="var(--ff-code)" w:hAnsi="var(--ff-code)"/>
        </w:rPr>
        <w:t>42</w:t>
      </w:r>
      <w:r>
        <w:t>、</w:t>
      </w:r>
      <w:r>
        <w:rPr>
          <w:rFonts w:ascii="var(--ff-code)" w:hAnsi="var(--ff-code)"/>
        </w:rPr>
        <w:t>Double.parseDouble("3.14")</w:t>
      </w:r>
      <w:r>
        <w:t xml:space="preserve"> </w:t>
      </w:r>
      <w:r>
        <w:t>→</w:t>
      </w:r>
      <w:r>
        <w:t xml:space="preserve"> </w:t>
      </w:r>
      <w:r>
        <w:rPr>
          <w:rFonts w:ascii="var(--ff-code)" w:hAnsi="var(--ff-code)"/>
        </w:rPr>
        <w:t>3.14</w:t>
      </w:r>
      <w:r>
        <w:t>；</w:t>
      </w:r>
      <w:r>
        <w:br/>
        <w:t xml:space="preserve">- </w:t>
      </w:r>
      <w:r>
        <w:t>常量：</w:t>
      </w:r>
      <w:r>
        <w:rPr>
          <w:rFonts w:ascii="var(--ff-code)" w:hAnsi="var(--ff-code)"/>
        </w:rPr>
        <w:t>Integer.MAX_VALUE</w:t>
      </w:r>
      <w:r>
        <w:t xml:space="preserve"> / </w:t>
      </w:r>
      <w:r>
        <w:rPr>
          <w:rFonts w:ascii="var(--ff-code)" w:hAnsi="var(--ff-code)"/>
        </w:rPr>
        <w:t>Integer.MIN_VALUE</w:t>
      </w:r>
      <w:r>
        <w:t>、</w:t>
      </w:r>
      <w:r>
        <w:rPr>
          <w:rFonts w:ascii="var(--ff-code)" w:hAnsi="var(--ff-code)"/>
        </w:rPr>
        <w:t>Double.MAX_VALUE</w:t>
      </w:r>
      <w:r>
        <w:t xml:space="preserve"> / </w:t>
      </w:r>
      <w:r>
        <w:rPr>
          <w:rFonts w:ascii="var(--ff-code)" w:hAnsi="var(--ff-code)"/>
        </w:rPr>
        <w:t>Double.MIN_VALUE</w:t>
      </w:r>
      <w:r>
        <w:t>。</w:t>
      </w:r>
    </w:p>
    <w:p w14:paraId="2B75B54F" w14:textId="77777777" w:rsidR="004B254D" w:rsidRDefault="004B254D">
      <w:pPr>
        <w:spacing w:line="360" w:lineRule="auto"/>
        <w:rPr>
          <w:rFonts w:hint="eastAsia"/>
        </w:rPr>
      </w:pPr>
      <w:r>
        <w:rPr>
          <w:rFonts w:ascii="var(--ff-code)" w:hAnsi="var(--ff-code)"/>
        </w:rPr>
        <w:t xml:space="preserve">// MCQ </w:t>
      </w:r>
      <w:r>
        <w:rPr>
          <w:rFonts w:ascii="var(--ff-code)" w:hAnsi="var(--ff-code)"/>
        </w:rPr>
        <w:t>经典陷阱</w:t>
      </w:r>
      <w:r>
        <w:rPr>
          <w:rFonts w:ascii="var(--ff-code)" w:hAnsi="var(--ff-code)"/>
        </w:rPr>
        <w:br/>
        <w:t>double d = 10.0;</w:t>
      </w:r>
      <w:r>
        <w:rPr>
          <w:rFonts w:ascii="var(--ff-code)" w:hAnsi="var(--ff-code)"/>
        </w:rPr>
        <w:br/>
        <w:t>Double D = 20.0;</w:t>
      </w:r>
      <w:r>
        <w:rPr>
          <w:rFonts w:ascii="var(--ff-code)" w:hAnsi="var(--ff-code)"/>
        </w:rPr>
        <w:br/>
        <w:t xml:space="preserve">System.out.println(d + D);  // </w:t>
      </w:r>
      <w:r>
        <w:rPr>
          <w:rFonts w:ascii="var(--ff-code)" w:hAnsi="var(--ff-code)"/>
        </w:rPr>
        <w:t>输出</w:t>
      </w:r>
      <w:r>
        <w:rPr>
          <w:rFonts w:ascii="var(--ff-code)" w:hAnsi="var(--ff-code)"/>
        </w:rPr>
        <w:t xml:space="preserve"> 30.0</w:t>
      </w:r>
      <w:r>
        <w:rPr>
          <w:rFonts w:ascii="var(--ff-code)" w:hAnsi="var(--ff-code)"/>
        </w:rPr>
        <w:t>（自动拆箱为</w:t>
      </w:r>
      <w:r>
        <w:rPr>
          <w:rFonts w:ascii="var(--ff-code)" w:hAnsi="var(--ff-code)"/>
        </w:rPr>
        <w:t xml:space="preserve"> double + double</w:t>
      </w:r>
      <w:r>
        <w:rPr>
          <w:rFonts w:ascii="var(--ff-code)" w:hAnsi="var(--ff-code)"/>
        </w:rPr>
        <w:t>）</w:t>
      </w:r>
      <w:r>
        <w:rPr>
          <w:rFonts w:ascii="var(--ff-code)" w:hAnsi="var(--ff-code)"/>
        </w:rPr>
        <w:br/>
        <w:t xml:space="preserve">String s = "" + d + D;       // </w:t>
      </w:r>
      <w:r>
        <w:rPr>
          <w:rFonts w:ascii="var(--ff-code)" w:hAnsi="var(--ff-code)"/>
        </w:rPr>
        <w:t>输出</w:t>
      </w:r>
      <w:r>
        <w:rPr>
          <w:rFonts w:ascii="var(--ff-code)" w:hAnsi="var(--ff-code)"/>
        </w:rPr>
        <w:t xml:space="preserve"> "10.020.0"</w:t>
      </w:r>
      <w:r>
        <w:rPr>
          <w:rFonts w:ascii="var(--ff-code)" w:hAnsi="var(--ff-code)"/>
        </w:rPr>
        <w:t>（拼接为字符串）</w:t>
      </w:r>
      <w:r>
        <w:rPr>
          <w:rFonts w:ascii="var(--ff-code)" w:hAnsi="var(--ff-code)"/>
        </w:rPr>
        <w:br/>
      </w:r>
    </w:p>
    <w:p w14:paraId="5DB96061" w14:textId="77777777" w:rsidR="004B254D" w:rsidRDefault="004B254D">
      <w:pPr>
        <w:pBdr>
          <w:bottom w:val="single" w:sz="6" w:space="1" w:color="auto"/>
        </w:pBdr>
        <w:rPr>
          <w:rFonts w:hint="eastAsia"/>
        </w:rPr>
      </w:pPr>
    </w:p>
    <w:p w14:paraId="2BB34A6C" w14:textId="77777777" w:rsidR="004B254D" w:rsidRPr="004B254D" w:rsidRDefault="004B254D">
      <w:pPr>
        <w:pStyle w:val="31"/>
      </w:pPr>
      <w:bookmarkStart w:id="136" w:name="_Toc240537859"/>
      <w:r w:rsidRPr="004B254D">
        <w:t>板块</w:t>
      </w:r>
      <w:r w:rsidRPr="004B254D">
        <w:t xml:space="preserve"> D</w:t>
      </w:r>
      <w:r w:rsidRPr="004B254D">
        <w:t>：</w:t>
      </w:r>
      <w:r w:rsidRPr="004B254D">
        <w:t xml:space="preserve">ArrayList </w:t>
      </w:r>
      <w:r w:rsidRPr="004B254D">
        <w:t>三件套（</w:t>
      </w:r>
      <w:r w:rsidRPr="004B254D">
        <w:t>Topic 4.8 / 4.9 / 4.10</w:t>
      </w:r>
      <w:r w:rsidRPr="004B254D">
        <w:t>）</w:t>
      </w:r>
      <w:bookmarkEnd w:id="136"/>
    </w:p>
    <w:p w14:paraId="183ADB44" w14:textId="77777777" w:rsidR="004B254D" w:rsidRPr="004B254D" w:rsidRDefault="004B254D">
      <w:pPr>
        <w:pStyle w:val="4"/>
      </w:pPr>
      <w:r w:rsidRPr="004B254D">
        <w:t xml:space="preserve">Topic 4.8 ArrayList </w:t>
      </w:r>
      <w:r w:rsidRPr="004B254D">
        <w:t>方法</w:t>
      </w:r>
    </w:p>
    <w:p w14:paraId="24FA84DD" w14:textId="77777777" w:rsidR="004B254D" w:rsidRDefault="004B254D">
      <w:pPr>
        <w:rPr>
          <w:rFonts w:hint="eastAsia"/>
        </w:rPr>
      </w:pPr>
      <w:r>
        <w:rPr>
          <w:b/>
        </w:rPr>
        <w:t>完整</w:t>
      </w:r>
      <w:r>
        <w:rPr>
          <w:b/>
        </w:rPr>
        <w:t xml:space="preserve"> API </w:t>
      </w:r>
      <w:r>
        <w:rPr>
          <w:b/>
        </w:rPr>
        <w:t>速查</w:t>
      </w:r>
      <w:r>
        <w:t>（考试必背）：</w:t>
      </w:r>
    </w:p>
    <w:tbl>
      <w:tblPr>
        <w:tblW w:w="0" w:type="auto"/>
        <w:tblLook w:val="04A0" w:firstRow="1" w:lastRow="0" w:firstColumn="1" w:lastColumn="0" w:noHBand="0" w:noVBand="1"/>
      </w:tblPr>
      <w:tblGrid>
        <w:gridCol w:w="2836"/>
        <w:gridCol w:w="2857"/>
        <w:gridCol w:w="2835"/>
      </w:tblGrid>
      <w:tr w:rsidR="004B254D" w14:paraId="7E2A6455" w14:textId="77777777">
        <w:tc>
          <w:tcPr>
            <w:tcW w:w="2880" w:type="dxa"/>
          </w:tcPr>
          <w:p w14:paraId="39C7DEDD" w14:textId="77777777" w:rsidR="004B254D" w:rsidRDefault="004B254D">
            <w:pPr>
              <w:rPr>
                <w:rFonts w:hint="eastAsia"/>
              </w:rPr>
            </w:pPr>
            <w:r>
              <w:rPr>
                <w:b/>
              </w:rPr>
              <w:t>方法</w:t>
            </w:r>
          </w:p>
        </w:tc>
        <w:tc>
          <w:tcPr>
            <w:tcW w:w="2880" w:type="dxa"/>
          </w:tcPr>
          <w:p w14:paraId="43BD9030" w14:textId="77777777" w:rsidR="004B254D" w:rsidRDefault="004B254D">
            <w:pPr>
              <w:rPr>
                <w:rFonts w:hint="eastAsia"/>
              </w:rPr>
            </w:pPr>
            <w:r>
              <w:rPr>
                <w:b/>
              </w:rPr>
              <w:t>签名</w:t>
            </w:r>
          </w:p>
        </w:tc>
        <w:tc>
          <w:tcPr>
            <w:tcW w:w="2880" w:type="dxa"/>
          </w:tcPr>
          <w:p w14:paraId="5A515B5A" w14:textId="77777777" w:rsidR="004B254D" w:rsidRDefault="004B254D">
            <w:pPr>
              <w:rPr>
                <w:rFonts w:hint="eastAsia"/>
              </w:rPr>
            </w:pPr>
            <w:r>
              <w:rPr>
                <w:b/>
              </w:rPr>
              <w:t>说明</w:t>
            </w:r>
          </w:p>
        </w:tc>
      </w:tr>
      <w:tr w:rsidR="004B254D" w14:paraId="6FEAB06C" w14:textId="77777777">
        <w:tc>
          <w:tcPr>
            <w:tcW w:w="2880" w:type="dxa"/>
          </w:tcPr>
          <w:p w14:paraId="3B580C83" w14:textId="77777777" w:rsidR="004B254D" w:rsidRDefault="004B254D">
            <w:pPr>
              <w:rPr>
                <w:rFonts w:hint="eastAsia"/>
              </w:rPr>
            </w:pPr>
            <w:r>
              <w:t>构造器</w:t>
            </w:r>
          </w:p>
        </w:tc>
        <w:tc>
          <w:tcPr>
            <w:tcW w:w="2880" w:type="dxa"/>
          </w:tcPr>
          <w:p w14:paraId="3BE4CC57" w14:textId="77777777" w:rsidR="004B254D" w:rsidRDefault="004B254D">
            <w:pPr>
              <w:rPr>
                <w:rFonts w:hint="eastAsia"/>
              </w:rPr>
            </w:pPr>
            <w:r>
              <w:rPr>
                <w:rFonts w:ascii="var(--ff-code)" w:hAnsi="var(--ff-code)"/>
              </w:rPr>
              <w:t>new ArrayList&lt;E&gt;()</w:t>
            </w:r>
          </w:p>
        </w:tc>
        <w:tc>
          <w:tcPr>
            <w:tcW w:w="2880" w:type="dxa"/>
          </w:tcPr>
          <w:p w14:paraId="537FFBC6" w14:textId="77777777" w:rsidR="004B254D" w:rsidRDefault="004B254D">
            <w:pPr>
              <w:rPr>
                <w:rFonts w:hint="eastAsia"/>
              </w:rPr>
            </w:pPr>
            <w:r>
              <w:t>空列表</w:t>
            </w:r>
          </w:p>
        </w:tc>
      </w:tr>
      <w:tr w:rsidR="004B254D" w14:paraId="605C5B20" w14:textId="77777777">
        <w:tc>
          <w:tcPr>
            <w:tcW w:w="2880" w:type="dxa"/>
          </w:tcPr>
          <w:p w14:paraId="197F02BE" w14:textId="77777777" w:rsidR="004B254D" w:rsidRDefault="004B254D">
            <w:pPr>
              <w:rPr>
                <w:rFonts w:hint="eastAsia"/>
              </w:rPr>
            </w:pPr>
            <w:r>
              <w:t>构造器</w:t>
            </w:r>
          </w:p>
        </w:tc>
        <w:tc>
          <w:tcPr>
            <w:tcW w:w="2880" w:type="dxa"/>
          </w:tcPr>
          <w:p w14:paraId="3898EEE4" w14:textId="77777777" w:rsidR="004B254D" w:rsidRDefault="004B254D">
            <w:pPr>
              <w:rPr>
                <w:rFonts w:hint="eastAsia"/>
              </w:rPr>
            </w:pPr>
            <w:r>
              <w:rPr>
                <w:rFonts w:ascii="var(--ff-code)" w:hAnsi="var(--ff-code)"/>
              </w:rPr>
              <w:t>new ArrayList&lt;E&gt;(int initialCapacity)</w:t>
            </w:r>
          </w:p>
        </w:tc>
        <w:tc>
          <w:tcPr>
            <w:tcW w:w="2880" w:type="dxa"/>
          </w:tcPr>
          <w:p w14:paraId="5E117FB0" w14:textId="77777777" w:rsidR="004B254D" w:rsidRDefault="004B254D">
            <w:pPr>
              <w:rPr>
                <w:rFonts w:hint="eastAsia"/>
              </w:rPr>
            </w:pPr>
            <w:r>
              <w:t>指定初始容量（考试很少考）</w:t>
            </w:r>
          </w:p>
        </w:tc>
      </w:tr>
      <w:tr w:rsidR="004B254D" w14:paraId="079D9C0C" w14:textId="77777777">
        <w:tc>
          <w:tcPr>
            <w:tcW w:w="2880" w:type="dxa"/>
          </w:tcPr>
          <w:p w14:paraId="5220D2CF" w14:textId="77777777" w:rsidR="004B254D" w:rsidRDefault="004B254D">
            <w:pPr>
              <w:rPr>
                <w:rFonts w:hint="eastAsia"/>
              </w:rPr>
            </w:pPr>
            <w:r>
              <w:rPr>
                <w:rFonts w:ascii="var(--ff-code)" w:hAnsi="var(--ff-code)"/>
              </w:rPr>
              <w:t>add</w:t>
            </w:r>
          </w:p>
        </w:tc>
        <w:tc>
          <w:tcPr>
            <w:tcW w:w="2880" w:type="dxa"/>
          </w:tcPr>
          <w:p w14:paraId="50443686" w14:textId="77777777" w:rsidR="004B254D" w:rsidRDefault="004B254D">
            <w:pPr>
              <w:rPr>
                <w:rFonts w:hint="eastAsia"/>
              </w:rPr>
            </w:pPr>
            <w:r>
              <w:rPr>
                <w:rFonts w:ascii="var(--ff-code)" w:hAnsi="var(--ff-code)"/>
              </w:rPr>
              <w:t>add(E e)</w:t>
            </w:r>
          </w:p>
        </w:tc>
        <w:tc>
          <w:tcPr>
            <w:tcW w:w="2880" w:type="dxa"/>
          </w:tcPr>
          <w:p w14:paraId="63EC9F06" w14:textId="77777777" w:rsidR="004B254D" w:rsidRDefault="004B254D">
            <w:pPr>
              <w:rPr>
                <w:rFonts w:hint="eastAsia"/>
              </w:rPr>
            </w:pPr>
            <w:r>
              <w:t>末尾追加，返回</w:t>
            </w:r>
            <w:r>
              <w:t xml:space="preserve"> </w:t>
            </w:r>
            <w:r>
              <w:rPr>
                <w:rFonts w:ascii="var(--ff-code)" w:hAnsi="var(--ff-code)"/>
              </w:rPr>
              <w:t>boolean</w:t>
            </w:r>
          </w:p>
        </w:tc>
      </w:tr>
      <w:tr w:rsidR="004B254D" w14:paraId="389C4606" w14:textId="77777777">
        <w:tc>
          <w:tcPr>
            <w:tcW w:w="2880" w:type="dxa"/>
          </w:tcPr>
          <w:p w14:paraId="44783D4B" w14:textId="77777777" w:rsidR="004B254D" w:rsidRDefault="004B254D">
            <w:pPr>
              <w:rPr>
                <w:rFonts w:hint="eastAsia"/>
              </w:rPr>
            </w:pPr>
            <w:r>
              <w:rPr>
                <w:rFonts w:ascii="var(--ff-code)" w:hAnsi="var(--ff-code)"/>
              </w:rPr>
              <w:t>add</w:t>
            </w:r>
          </w:p>
        </w:tc>
        <w:tc>
          <w:tcPr>
            <w:tcW w:w="2880" w:type="dxa"/>
          </w:tcPr>
          <w:p w14:paraId="53D44448" w14:textId="77777777" w:rsidR="004B254D" w:rsidRDefault="004B254D">
            <w:pPr>
              <w:rPr>
                <w:rFonts w:hint="eastAsia"/>
              </w:rPr>
            </w:pPr>
            <w:r>
              <w:rPr>
                <w:rFonts w:ascii="var(--ff-code)" w:hAnsi="var(--ff-code)"/>
              </w:rPr>
              <w:t>add(int index, E e)</w:t>
            </w:r>
          </w:p>
        </w:tc>
        <w:tc>
          <w:tcPr>
            <w:tcW w:w="2880" w:type="dxa"/>
          </w:tcPr>
          <w:p w14:paraId="114C566D" w14:textId="77777777" w:rsidR="004B254D" w:rsidRDefault="004B254D">
            <w:pPr>
              <w:rPr>
                <w:rFonts w:hint="eastAsia"/>
              </w:rPr>
            </w:pPr>
            <w:r>
              <w:t>在</w:t>
            </w:r>
            <w:r>
              <w:t xml:space="preserve"> </w:t>
            </w:r>
            <w:r>
              <w:rPr>
                <w:rFonts w:ascii="var(--ff-code)" w:hAnsi="var(--ff-code)"/>
              </w:rPr>
              <w:t>index</w:t>
            </w:r>
            <w:r>
              <w:t xml:space="preserve"> </w:t>
            </w:r>
            <w:r>
              <w:t>处插入，原元素后移</w:t>
            </w:r>
          </w:p>
        </w:tc>
      </w:tr>
      <w:tr w:rsidR="004B254D" w14:paraId="0F97330C" w14:textId="77777777">
        <w:tc>
          <w:tcPr>
            <w:tcW w:w="2880" w:type="dxa"/>
          </w:tcPr>
          <w:p w14:paraId="5E373762" w14:textId="77777777" w:rsidR="004B254D" w:rsidRDefault="004B254D">
            <w:pPr>
              <w:rPr>
                <w:rFonts w:hint="eastAsia"/>
              </w:rPr>
            </w:pPr>
            <w:r>
              <w:rPr>
                <w:rFonts w:ascii="var(--ff-code)" w:hAnsi="var(--ff-code)"/>
              </w:rPr>
              <w:t>get</w:t>
            </w:r>
          </w:p>
        </w:tc>
        <w:tc>
          <w:tcPr>
            <w:tcW w:w="2880" w:type="dxa"/>
          </w:tcPr>
          <w:p w14:paraId="07549754" w14:textId="77777777" w:rsidR="004B254D" w:rsidRDefault="004B254D">
            <w:pPr>
              <w:rPr>
                <w:rFonts w:hint="eastAsia"/>
              </w:rPr>
            </w:pPr>
            <w:r>
              <w:rPr>
                <w:rFonts w:ascii="var(--ff-code)" w:hAnsi="var(--ff-code)"/>
              </w:rPr>
              <w:t>get(int index)</w:t>
            </w:r>
          </w:p>
        </w:tc>
        <w:tc>
          <w:tcPr>
            <w:tcW w:w="2880" w:type="dxa"/>
          </w:tcPr>
          <w:p w14:paraId="533E1422" w14:textId="77777777" w:rsidR="004B254D" w:rsidRDefault="004B254D">
            <w:pPr>
              <w:rPr>
                <w:rFonts w:hint="eastAsia"/>
              </w:rPr>
            </w:pPr>
            <w:r>
              <w:t>返回</w:t>
            </w:r>
            <w:r>
              <w:t xml:space="preserve"> </w:t>
            </w:r>
            <w:r>
              <w:rPr>
                <w:rFonts w:ascii="var(--ff-code)" w:hAnsi="var(--ff-code)"/>
              </w:rPr>
              <w:t>index</w:t>
            </w:r>
            <w:r>
              <w:t xml:space="preserve"> </w:t>
            </w:r>
            <w:r>
              <w:t>处的元素</w:t>
            </w:r>
          </w:p>
        </w:tc>
      </w:tr>
      <w:tr w:rsidR="004B254D" w14:paraId="11D1EE36" w14:textId="77777777">
        <w:tc>
          <w:tcPr>
            <w:tcW w:w="2880" w:type="dxa"/>
          </w:tcPr>
          <w:p w14:paraId="368E0CE8" w14:textId="77777777" w:rsidR="004B254D" w:rsidRDefault="004B254D">
            <w:pPr>
              <w:rPr>
                <w:rFonts w:hint="eastAsia"/>
              </w:rPr>
            </w:pPr>
            <w:r>
              <w:rPr>
                <w:rFonts w:ascii="var(--ff-code)" w:hAnsi="var(--ff-code)"/>
              </w:rPr>
              <w:t>set</w:t>
            </w:r>
          </w:p>
        </w:tc>
        <w:tc>
          <w:tcPr>
            <w:tcW w:w="2880" w:type="dxa"/>
          </w:tcPr>
          <w:p w14:paraId="0291E6F1" w14:textId="77777777" w:rsidR="004B254D" w:rsidRDefault="004B254D">
            <w:pPr>
              <w:rPr>
                <w:rFonts w:hint="eastAsia"/>
              </w:rPr>
            </w:pPr>
            <w:r>
              <w:rPr>
                <w:rFonts w:ascii="var(--ff-code)" w:hAnsi="var(--ff-code)"/>
              </w:rPr>
              <w:t>set(int index, E e)</w:t>
            </w:r>
          </w:p>
        </w:tc>
        <w:tc>
          <w:tcPr>
            <w:tcW w:w="2880" w:type="dxa"/>
          </w:tcPr>
          <w:p w14:paraId="32556A0B" w14:textId="77777777" w:rsidR="004B254D" w:rsidRDefault="004B254D">
            <w:pPr>
              <w:rPr>
                <w:rFonts w:hint="eastAsia"/>
              </w:rPr>
            </w:pPr>
            <w:r>
              <w:t>替换</w:t>
            </w:r>
            <w:r>
              <w:t xml:space="preserve"> </w:t>
            </w:r>
            <w:r>
              <w:rPr>
                <w:rFonts w:ascii="var(--ff-code)" w:hAnsi="var(--ff-code)"/>
              </w:rPr>
              <w:t>index</w:t>
            </w:r>
            <w:r>
              <w:t xml:space="preserve"> </w:t>
            </w:r>
            <w:r>
              <w:t>处的元素，返回</w:t>
            </w:r>
            <w:r>
              <w:t xml:space="preserve"> </w:t>
            </w:r>
            <w:r>
              <w:rPr>
                <w:b/>
              </w:rPr>
              <w:t>旧值</w:t>
            </w:r>
          </w:p>
        </w:tc>
      </w:tr>
      <w:tr w:rsidR="004B254D" w14:paraId="0D2CABFC" w14:textId="77777777">
        <w:tc>
          <w:tcPr>
            <w:tcW w:w="2880" w:type="dxa"/>
          </w:tcPr>
          <w:p w14:paraId="3DAC394D" w14:textId="77777777" w:rsidR="004B254D" w:rsidRDefault="004B254D">
            <w:pPr>
              <w:rPr>
                <w:rFonts w:hint="eastAsia"/>
              </w:rPr>
            </w:pPr>
            <w:r>
              <w:rPr>
                <w:rFonts w:ascii="var(--ff-code)" w:hAnsi="var(--ff-code)"/>
              </w:rPr>
              <w:t>remove</w:t>
            </w:r>
          </w:p>
        </w:tc>
        <w:tc>
          <w:tcPr>
            <w:tcW w:w="2880" w:type="dxa"/>
          </w:tcPr>
          <w:p w14:paraId="131F14D8" w14:textId="77777777" w:rsidR="004B254D" w:rsidRDefault="004B254D">
            <w:pPr>
              <w:rPr>
                <w:rFonts w:hint="eastAsia"/>
              </w:rPr>
            </w:pPr>
            <w:r>
              <w:rPr>
                <w:rFonts w:ascii="var(--ff-code)" w:hAnsi="var(--ff-code)"/>
              </w:rPr>
              <w:t>remove(int index)</w:t>
            </w:r>
          </w:p>
        </w:tc>
        <w:tc>
          <w:tcPr>
            <w:tcW w:w="2880" w:type="dxa"/>
          </w:tcPr>
          <w:p w14:paraId="2A6F5C17" w14:textId="77777777" w:rsidR="004B254D" w:rsidRDefault="004B254D">
            <w:pPr>
              <w:rPr>
                <w:rFonts w:hint="eastAsia"/>
              </w:rPr>
            </w:pPr>
            <w:r>
              <w:t>删除并返回</w:t>
            </w:r>
            <w:r>
              <w:t xml:space="preserve"> </w:t>
            </w:r>
            <w:r>
              <w:rPr>
                <w:rFonts w:ascii="var(--ff-code)" w:hAnsi="var(--ff-code)"/>
              </w:rPr>
              <w:t>index</w:t>
            </w:r>
            <w:r>
              <w:t xml:space="preserve"> </w:t>
            </w:r>
            <w:r>
              <w:t>处的元素</w:t>
            </w:r>
          </w:p>
        </w:tc>
      </w:tr>
      <w:tr w:rsidR="004B254D" w14:paraId="76C9AC5E" w14:textId="77777777">
        <w:tc>
          <w:tcPr>
            <w:tcW w:w="2880" w:type="dxa"/>
          </w:tcPr>
          <w:p w14:paraId="05CE9CEB" w14:textId="77777777" w:rsidR="004B254D" w:rsidRDefault="004B254D">
            <w:pPr>
              <w:rPr>
                <w:rFonts w:hint="eastAsia"/>
              </w:rPr>
            </w:pPr>
            <w:r>
              <w:rPr>
                <w:rFonts w:ascii="var(--ff-code)" w:hAnsi="var(--ff-code)"/>
              </w:rPr>
              <w:t>remove</w:t>
            </w:r>
          </w:p>
        </w:tc>
        <w:tc>
          <w:tcPr>
            <w:tcW w:w="2880" w:type="dxa"/>
          </w:tcPr>
          <w:p w14:paraId="6266A9F4" w14:textId="77777777" w:rsidR="004B254D" w:rsidRDefault="004B254D">
            <w:pPr>
              <w:rPr>
                <w:rFonts w:hint="eastAsia"/>
              </w:rPr>
            </w:pPr>
            <w:r>
              <w:rPr>
                <w:rFonts w:ascii="var(--ff-code)" w:hAnsi="var(--ff-code)"/>
              </w:rPr>
              <w:t>remove(Object o)</w:t>
            </w:r>
          </w:p>
        </w:tc>
        <w:tc>
          <w:tcPr>
            <w:tcW w:w="2880" w:type="dxa"/>
          </w:tcPr>
          <w:p w14:paraId="1792D387" w14:textId="77777777" w:rsidR="004B254D" w:rsidRDefault="004B254D">
            <w:pPr>
              <w:rPr>
                <w:rFonts w:hint="eastAsia"/>
              </w:rPr>
            </w:pPr>
            <w:r>
              <w:t>删除</w:t>
            </w:r>
            <w:r>
              <w:t xml:space="preserve"> </w:t>
            </w:r>
            <w:r>
              <w:rPr>
                <w:b/>
              </w:rPr>
              <w:t>第一个</w:t>
            </w:r>
            <w:r>
              <w:t xml:space="preserve"> </w:t>
            </w:r>
            <w:r>
              <w:t>等于</w:t>
            </w:r>
            <w:r>
              <w:t xml:space="preserve"> </w:t>
            </w:r>
            <w:r>
              <w:rPr>
                <w:rFonts w:ascii="var(--ff-code)" w:hAnsi="var(--ff-code)"/>
              </w:rPr>
              <w:t>o</w:t>
            </w:r>
            <w:r>
              <w:t xml:space="preserve"> </w:t>
            </w:r>
            <w:r>
              <w:t>的元素，返回</w:t>
            </w:r>
            <w:r>
              <w:t xml:space="preserve"> </w:t>
            </w:r>
            <w:r>
              <w:rPr>
                <w:rFonts w:ascii="var(--ff-code)" w:hAnsi="var(--ff-code)"/>
              </w:rPr>
              <w:t>boolean</w:t>
            </w:r>
          </w:p>
        </w:tc>
      </w:tr>
      <w:tr w:rsidR="004B254D" w14:paraId="7516E4DC" w14:textId="77777777">
        <w:tc>
          <w:tcPr>
            <w:tcW w:w="2880" w:type="dxa"/>
          </w:tcPr>
          <w:p w14:paraId="31E6998C" w14:textId="77777777" w:rsidR="004B254D" w:rsidRDefault="004B254D">
            <w:pPr>
              <w:rPr>
                <w:rFonts w:hint="eastAsia"/>
              </w:rPr>
            </w:pPr>
            <w:r>
              <w:rPr>
                <w:rFonts w:ascii="var(--ff-code)" w:hAnsi="var(--ff-code)"/>
              </w:rPr>
              <w:t>size</w:t>
            </w:r>
          </w:p>
        </w:tc>
        <w:tc>
          <w:tcPr>
            <w:tcW w:w="2880" w:type="dxa"/>
          </w:tcPr>
          <w:p w14:paraId="769D4C06" w14:textId="77777777" w:rsidR="004B254D" w:rsidRDefault="004B254D">
            <w:pPr>
              <w:rPr>
                <w:rFonts w:hint="eastAsia"/>
              </w:rPr>
            </w:pPr>
            <w:r>
              <w:rPr>
                <w:rFonts w:ascii="var(--ff-code)" w:hAnsi="var(--ff-code)"/>
              </w:rPr>
              <w:t>size()</w:t>
            </w:r>
          </w:p>
        </w:tc>
        <w:tc>
          <w:tcPr>
            <w:tcW w:w="2880" w:type="dxa"/>
          </w:tcPr>
          <w:p w14:paraId="0B7A7CEA" w14:textId="77777777" w:rsidR="004B254D" w:rsidRDefault="004B254D">
            <w:pPr>
              <w:rPr>
                <w:rFonts w:hint="eastAsia"/>
              </w:rPr>
            </w:pPr>
            <w:r>
              <w:t>当前元素个数</w:t>
            </w:r>
          </w:p>
        </w:tc>
      </w:tr>
      <w:tr w:rsidR="004B254D" w14:paraId="3AC81015" w14:textId="77777777">
        <w:tc>
          <w:tcPr>
            <w:tcW w:w="2880" w:type="dxa"/>
          </w:tcPr>
          <w:p w14:paraId="0A56D38C" w14:textId="77777777" w:rsidR="004B254D" w:rsidRDefault="004B254D">
            <w:pPr>
              <w:rPr>
                <w:rFonts w:hint="eastAsia"/>
              </w:rPr>
            </w:pPr>
            <w:r>
              <w:rPr>
                <w:rFonts w:ascii="var(--ff-code)" w:hAnsi="var(--ff-code)"/>
              </w:rPr>
              <w:t>isEmpty</w:t>
            </w:r>
          </w:p>
        </w:tc>
        <w:tc>
          <w:tcPr>
            <w:tcW w:w="2880" w:type="dxa"/>
          </w:tcPr>
          <w:p w14:paraId="3FFE4CA5" w14:textId="77777777" w:rsidR="004B254D" w:rsidRDefault="004B254D">
            <w:pPr>
              <w:rPr>
                <w:rFonts w:hint="eastAsia"/>
              </w:rPr>
            </w:pPr>
            <w:r>
              <w:rPr>
                <w:rFonts w:ascii="var(--ff-code)" w:hAnsi="var(--ff-code)"/>
              </w:rPr>
              <w:t>isEmpty()</w:t>
            </w:r>
          </w:p>
        </w:tc>
        <w:tc>
          <w:tcPr>
            <w:tcW w:w="2880" w:type="dxa"/>
          </w:tcPr>
          <w:p w14:paraId="19CF24EB" w14:textId="77777777" w:rsidR="004B254D" w:rsidRDefault="004B254D">
            <w:pPr>
              <w:rPr>
                <w:rFonts w:hint="eastAsia"/>
              </w:rPr>
            </w:pPr>
            <w:r>
              <w:t>是否为空（</w:t>
            </w:r>
            <w:r>
              <w:t>size == 0</w:t>
            </w:r>
            <w:r>
              <w:t>）</w:t>
            </w:r>
          </w:p>
        </w:tc>
      </w:tr>
      <w:tr w:rsidR="004B254D" w14:paraId="29462BBB" w14:textId="77777777">
        <w:tc>
          <w:tcPr>
            <w:tcW w:w="2880" w:type="dxa"/>
          </w:tcPr>
          <w:p w14:paraId="281DBEC3" w14:textId="77777777" w:rsidR="004B254D" w:rsidRDefault="004B254D">
            <w:pPr>
              <w:rPr>
                <w:rFonts w:hint="eastAsia"/>
              </w:rPr>
            </w:pPr>
            <w:r>
              <w:rPr>
                <w:rFonts w:ascii="var(--ff-code)" w:hAnsi="var(--ff-code)"/>
              </w:rPr>
              <w:t>contains</w:t>
            </w:r>
          </w:p>
        </w:tc>
        <w:tc>
          <w:tcPr>
            <w:tcW w:w="2880" w:type="dxa"/>
          </w:tcPr>
          <w:p w14:paraId="182BFD1C" w14:textId="77777777" w:rsidR="004B254D" w:rsidRDefault="004B254D">
            <w:pPr>
              <w:rPr>
                <w:rFonts w:hint="eastAsia"/>
              </w:rPr>
            </w:pPr>
            <w:r>
              <w:rPr>
                <w:rFonts w:ascii="var(--ff-code)" w:hAnsi="var(--ff-code)"/>
              </w:rPr>
              <w:t>contains(Object o)</w:t>
            </w:r>
          </w:p>
        </w:tc>
        <w:tc>
          <w:tcPr>
            <w:tcW w:w="2880" w:type="dxa"/>
          </w:tcPr>
          <w:p w14:paraId="6A99CC79" w14:textId="77777777" w:rsidR="004B254D" w:rsidRDefault="004B254D">
            <w:pPr>
              <w:rPr>
                <w:rFonts w:hint="eastAsia"/>
              </w:rPr>
            </w:pPr>
            <w:r>
              <w:t>是否包含</w:t>
            </w:r>
            <w:r>
              <w:t xml:space="preserve"> </w:t>
            </w:r>
            <w:r>
              <w:rPr>
                <w:rFonts w:ascii="var(--ff-code)" w:hAnsi="var(--ff-code)"/>
              </w:rPr>
              <w:t>o</w:t>
            </w:r>
            <w:r>
              <w:t xml:space="preserve"> </w:t>
            </w:r>
            <w:r>
              <w:t>（用</w:t>
            </w:r>
            <w:r>
              <w:t xml:space="preserve"> </w:t>
            </w:r>
            <w:r>
              <w:rPr>
                <w:rFonts w:ascii="var(--ff-code)" w:hAnsi="var(--ff-code)"/>
              </w:rPr>
              <w:t>equals</w:t>
            </w:r>
            <w:r>
              <w:t xml:space="preserve"> </w:t>
            </w:r>
            <w:r>
              <w:t>比较）</w:t>
            </w:r>
          </w:p>
        </w:tc>
      </w:tr>
      <w:tr w:rsidR="004B254D" w14:paraId="68C09865" w14:textId="77777777">
        <w:tc>
          <w:tcPr>
            <w:tcW w:w="2880" w:type="dxa"/>
          </w:tcPr>
          <w:p w14:paraId="04085C62" w14:textId="77777777" w:rsidR="004B254D" w:rsidRDefault="004B254D">
            <w:pPr>
              <w:rPr>
                <w:rFonts w:hint="eastAsia"/>
              </w:rPr>
            </w:pPr>
            <w:r>
              <w:rPr>
                <w:rFonts w:ascii="var(--ff-code)" w:hAnsi="var(--ff-code)"/>
              </w:rPr>
              <w:t>indexOf</w:t>
            </w:r>
          </w:p>
        </w:tc>
        <w:tc>
          <w:tcPr>
            <w:tcW w:w="2880" w:type="dxa"/>
          </w:tcPr>
          <w:p w14:paraId="4FCCDEF6" w14:textId="77777777" w:rsidR="004B254D" w:rsidRDefault="004B254D">
            <w:pPr>
              <w:rPr>
                <w:rFonts w:hint="eastAsia"/>
              </w:rPr>
            </w:pPr>
            <w:r>
              <w:rPr>
                <w:rFonts w:ascii="var(--ff-code)" w:hAnsi="var(--ff-code)"/>
              </w:rPr>
              <w:t>indexOf(Object o)</w:t>
            </w:r>
          </w:p>
        </w:tc>
        <w:tc>
          <w:tcPr>
            <w:tcW w:w="2880" w:type="dxa"/>
          </w:tcPr>
          <w:p w14:paraId="01926886" w14:textId="77777777" w:rsidR="004B254D" w:rsidRDefault="004B254D">
            <w:pPr>
              <w:rPr>
                <w:rFonts w:hint="eastAsia"/>
              </w:rPr>
            </w:pPr>
            <w:r>
              <w:t>第一个等于</w:t>
            </w:r>
            <w:r>
              <w:t xml:space="preserve"> </w:t>
            </w:r>
            <w:r>
              <w:rPr>
                <w:rFonts w:ascii="var(--ff-code)" w:hAnsi="var(--ff-code)"/>
              </w:rPr>
              <w:t>o</w:t>
            </w:r>
            <w:r>
              <w:t xml:space="preserve"> </w:t>
            </w:r>
            <w:r>
              <w:t>的下标，没有返回</w:t>
            </w:r>
            <w:r>
              <w:t xml:space="preserve"> -1</w:t>
            </w:r>
          </w:p>
        </w:tc>
      </w:tr>
      <w:tr w:rsidR="004B254D" w14:paraId="39BBEB4A" w14:textId="77777777">
        <w:tc>
          <w:tcPr>
            <w:tcW w:w="2880" w:type="dxa"/>
          </w:tcPr>
          <w:p w14:paraId="3FA351FB" w14:textId="77777777" w:rsidR="004B254D" w:rsidRDefault="004B254D">
            <w:pPr>
              <w:rPr>
                <w:rFonts w:hint="eastAsia"/>
              </w:rPr>
            </w:pPr>
            <w:r>
              <w:rPr>
                <w:rFonts w:ascii="var(--ff-code)" w:hAnsi="var(--ff-code)"/>
              </w:rPr>
              <w:t>clear</w:t>
            </w:r>
          </w:p>
        </w:tc>
        <w:tc>
          <w:tcPr>
            <w:tcW w:w="2880" w:type="dxa"/>
          </w:tcPr>
          <w:p w14:paraId="778CCFB7" w14:textId="77777777" w:rsidR="004B254D" w:rsidRDefault="004B254D">
            <w:pPr>
              <w:rPr>
                <w:rFonts w:hint="eastAsia"/>
              </w:rPr>
            </w:pPr>
            <w:r>
              <w:rPr>
                <w:rFonts w:ascii="var(--ff-code)" w:hAnsi="var(--ff-code)"/>
              </w:rPr>
              <w:t>clear()</w:t>
            </w:r>
          </w:p>
        </w:tc>
        <w:tc>
          <w:tcPr>
            <w:tcW w:w="2880" w:type="dxa"/>
          </w:tcPr>
          <w:p w14:paraId="70098EE5" w14:textId="77777777" w:rsidR="004B254D" w:rsidRDefault="004B254D">
            <w:pPr>
              <w:rPr>
                <w:rFonts w:hint="eastAsia"/>
              </w:rPr>
            </w:pPr>
            <w:r>
              <w:t>清空所有元素</w:t>
            </w:r>
          </w:p>
        </w:tc>
      </w:tr>
    </w:tbl>
    <w:p w14:paraId="793E58B6" w14:textId="77777777" w:rsidR="004B254D" w:rsidRDefault="004B254D">
      <w:pPr>
        <w:rPr>
          <w:rFonts w:hint="eastAsia"/>
        </w:rPr>
      </w:pPr>
    </w:p>
    <w:p w14:paraId="67DE2E5C" w14:textId="77777777" w:rsidR="004B254D" w:rsidRDefault="004B254D">
      <w:pPr>
        <w:rPr>
          <w:rFonts w:hint="eastAsia"/>
        </w:rPr>
      </w:pPr>
      <w:r>
        <w:rPr>
          <w:b/>
        </w:rPr>
        <w:lastRenderedPageBreak/>
        <w:t>关键陷阱</w:t>
      </w:r>
      <w:r>
        <w:t>（</w:t>
      </w:r>
      <w:r>
        <w:t xml:space="preserve">MCQ </w:t>
      </w:r>
      <w:r>
        <w:t>高频失分点）：</w:t>
      </w:r>
    </w:p>
    <w:p w14:paraId="51A55D28" w14:textId="77777777" w:rsidR="004B254D" w:rsidRDefault="004B254D">
      <w:pPr>
        <w:spacing w:line="360" w:lineRule="auto"/>
        <w:rPr>
          <w:rFonts w:hint="eastAsia"/>
        </w:rPr>
      </w:pPr>
      <w:r>
        <w:rPr>
          <w:rFonts w:ascii="var(--ff-code)" w:hAnsi="var(--ff-code)"/>
        </w:rPr>
        <w:t>ArrayList&lt;String&gt; words = new ArrayList&lt;String&gt;();</w:t>
      </w:r>
      <w:r>
        <w:rPr>
          <w:rFonts w:ascii="var(--ff-code)" w:hAnsi="var(--ff-code)"/>
        </w:rPr>
        <w:br/>
        <w:t>words.add("jump");    // [jump]</w:t>
      </w:r>
      <w:r>
        <w:rPr>
          <w:rFonts w:ascii="var(--ff-code)" w:hAnsi="var(--ff-code)"/>
        </w:rPr>
        <w:br/>
        <w:t>words.add("right");   // [jump, right]</w:t>
      </w:r>
      <w:r>
        <w:rPr>
          <w:rFonts w:ascii="var(--ff-code)" w:hAnsi="var(--ff-code)"/>
        </w:rPr>
        <w:br/>
        <w:t>words.add("plan");    // [jump, right, plan]</w:t>
      </w:r>
      <w:r>
        <w:rPr>
          <w:rFonts w:ascii="var(--ff-code)" w:hAnsi="var(--ff-code)"/>
        </w:rPr>
        <w:br/>
      </w:r>
      <w:r>
        <w:rPr>
          <w:rFonts w:ascii="var(--ff-code)" w:hAnsi="var(--ff-code)"/>
        </w:rPr>
        <w:br/>
        <w:t xml:space="preserve">words.add(2, "laugh");  // [jump, right, laugh, plan]  </w:t>
      </w:r>
      <w:r>
        <w:rPr>
          <w:rFonts w:ascii="var(--ff-code)" w:hAnsi="var(--ff-code)"/>
        </w:rPr>
        <w:t>在</w:t>
      </w:r>
      <w:r>
        <w:rPr>
          <w:rFonts w:ascii="var(--ff-code)" w:hAnsi="var(--ff-code)"/>
        </w:rPr>
        <w:t xml:space="preserve"> index=2 </w:t>
      </w:r>
      <w:r>
        <w:rPr>
          <w:rFonts w:ascii="var(--ff-code)" w:hAnsi="var(--ff-code)"/>
        </w:rPr>
        <w:t>插入</w:t>
      </w:r>
      <w:r>
        <w:rPr>
          <w:rFonts w:ascii="var(--ff-code)" w:hAnsi="var(--ff-code)"/>
        </w:rPr>
        <w:br/>
        <w:t xml:space="preserve">words.add(3, "laugh");  // [jump, right, plan, laugh]  </w:t>
      </w:r>
      <w:r>
        <w:rPr>
          <w:rFonts w:ascii="var(--ff-code)" w:hAnsi="var(--ff-code)"/>
        </w:rPr>
        <w:t>在</w:t>
      </w:r>
      <w:r>
        <w:rPr>
          <w:rFonts w:ascii="var(--ff-code)" w:hAnsi="var(--ff-code)"/>
        </w:rPr>
        <w:t xml:space="preserve"> index=3 </w:t>
      </w:r>
      <w:r>
        <w:rPr>
          <w:rFonts w:ascii="var(--ff-code)" w:hAnsi="var(--ff-code)"/>
        </w:rPr>
        <w:t>插入</w:t>
      </w:r>
      <w:r>
        <w:rPr>
          <w:rFonts w:ascii="var(--ff-code)" w:hAnsi="var(--ff-code)"/>
        </w:rPr>
        <w:br/>
      </w:r>
      <w:r>
        <w:rPr>
          <w:rFonts w:ascii="var(--ff-code)" w:hAnsi="var(--ff-code)"/>
        </w:rPr>
        <w:br/>
        <w:t xml:space="preserve">words.set(2, "laugh");  // [jump, right, laugh]        set </w:t>
      </w:r>
      <w:r>
        <w:rPr>
          <w:rFonts w:ascii="var(--ff-code)" w:hAnsi="var(--ff-code)"/>
        </w:rPr>
        <w:t>是替换！</w:t>
      </w:r>
      <w:r>
        <w:rPr>
          <w:rFonts w:ascii="var(--ff-code)" w:hAnsi="var(--ff-code)"/>
        </w:rPr>
        <w:br/>
        <w:t xml:space="preserve">words.set(3, "laugh");  // IndexOutOfBoundsException    set(3) </w:t>
      </w:r>
      <w:r>
        <w:rPr>
          <w:rFonts w:ascii="var(--ff-code)" w:hAnsi="var(--ff-code)"/>
        </w:rPr>
        <w:t>不存在</w:t>
      </w:r>
      <w:r>
        <w:rPr>
          <w:rFonts w:ascii="var(--ff-code)" w:hAnsi="var(--ff-code)"/>
        </w:rPr>
        <w:br/>
      </w:r>
      <w:r>
        <w:rPr>
          <w:rFonts w:ascii="var(--ff-code)" w:hAnsi="var(--ff-code)"/>
        </w:rPr>
        <w:br/>
        <w:t xml:space="preserve">words.remove(2);        // [jump, right]               remove(2) </w:t>
      </w:r>
      <w:r>
        <w:rPr>
          <w:rFonts w:ascii="var(--ff-code)" w:hAnsi="var(--ff-code)"/>
        </w:rPr>
        <w:t>删除并返回</w:t>
      </w:r>
      <w:r>
        <w:rPr>
          <w:rFonts w:ascii="var(--ff-code)" w:hAnsi="var(--ff-code)"/>
        </w:rPr>
        <w:t xml:space="preserve"> "plan"</w:t>
      </w:r>
      <w:r>
        <w:rPr>
          <w:rFonts w:ascii="var(--ff-code)" w:hAnsi="var(--ff-code)"/>
        </w:rPr>
        <w:br/>
        <w:t xml:space="preserve">words.remove("right");  // [jump]                      remove(Object) </w:t>
      </w:r>
      <w:r>
        <w:rPr>
          <w:rFonts w:ascii="var(--ff-code)" w:hAnsi="var(--ff-code)"/>
        </w:rPr>
        <w:t>删除第一个匹配</w:t>
      </w:r>
      <w:r>
        <w:rPr>
          <w:rFonts w:ascii="var(--ff-code)" w:hAnsi="var(--ff-code)"/>
        </w:rPr>
        <w:br/>
      </w:r>
    </w:p>
    <w:p w14:paraId="4FF3AA49" w14:textId="77777777" w:rsidR="004B254D" w:rsidRDefault="004B254D">
      <w:pPr>
        <w:rPr>
          <w:rFonts w:hint="eastAsia"/>
        </w:rPr>
      </w:pPr>
      <w:r>
        <w:rPr>
          <w:b/>
        </w:rPr>
        <w:t>「</w:t>
      </w:r>
      <w:r>
        <w:rPr>
          <w:rFonts w:ascii="var(--ff-code)" w:hAnsi="var(--ff-code)"/>
          <w:b/>
        </w:rPr>
        <w:t>remove(int)</w:t>
      </w:r>
      <w:r>
        <w:rPr>
          <w:b/>
        </w:rPr>
        <w:t xml:space="preserve"> </w:t>
      </w:r>
      <w:r>
        <w:rPr>
          <w:b/>
        </w:rPr>
        <w:t>与</w:t>
      </w:r>
      <w:r>
        <w:rPr>
          <w:b/>
        </w:rPr>
        <w:t xml:space="preserve"> </w:t>
      </w:r>
      <w:r>
        <w:rPr>
          <w:rFonts w:ascii="var(--ff-code)" w:hAnsi="var(--ff-code)"/>
          <w:b/>
        </w:rPr>
        <w:t>remove(Object)</w:t>
      </w:r>
      <w:r>
        <w:rPr>
          <w:b/>
        </w:rPr>
        <w:t xml:space="preserve"> </w:t>
      </w:r>
      <w:r>
        <w:rPr>
          <w:b/>
        </w:rPr>
        <w:t>的歧义」陷阱</w:t>
      </w:r>
      <w:r>
        <w:t>：</w:t>
      </w:r>
    </w:p>
    <w:p w14:paraId="51D89BCB" w14:textId="77777777" w:rsidR="004B254D" w:rsidRDefault="004B254D">
      <w:pPr>
        <w:spacing w:line="360" w:lineRule="auto"/>
        <w:rPr>
          <w:rFonts w:hint="eastAsia"/>
        </w:rPr>
      </w:pPr>
      <w:r>
        <w:rPr>
          <w:rFonts w:ascii="var(--ff-code)" w:hAnsi="var(--ff-code)"/>
        </w:rPr>
        <w:t>ArrayList&lt;Integer&gt; nums = new ArrayList&lt;Integer&gt;();</w:t>
      </w:r>
      <w:r>
        <w:rPr>
          <w:rFonts w:ascii="var(--ff-code)" w:hAnsi="var(--ff-code)"/>
        </w:rPr>
        <w:br/>
        <w:t>nums.add(10); nums.add(20); nums.add(30);   // [10, 20, 30]</w:t>
      </w:r>
      <w:r>
        <w:rPr>
          <w:rFonts w:ascii="var(--ff-code)" w:hAnsi="var(--ff-code)"/>
        </w:rPr>
        <w:br/>
        <w:t xml:space="preserve">nums.remove(20);  // ❌ </w:t>
      </w:r>
      <w:r>
        <w:rPr>
          <w:rFonts w:ascii="var(--ff-code)" w:hAnsi="var(--ff-code)"/>
        </w:rPr>
        <w:t>编译错！</w:t>
      </w:r>
      <w:r>
        <w:rPr>
          <w:rFonts w:ascii="var(--ff-code)" w:hAnsi="var(--ff-code)"/>
        </w:rPr>
        <w:t xml:space="preserve">remove(int) </w:t>
      </w:r>
      <w:r>
        <w:rPr>
          <w:rFonts w:ascii="var(--ff-code)" w:hAnsi="var(--ff-code)"/>
        </w:rPr>
        <w:t>需要下标</w:t>
      </w:r>
      <w:r>
        <w:rPr>
          <w:rFonts w:ascii="var(--ff-code)" w:hAnsi="var(--ff-code)"/>
        </w:rPr>
        <w:t xml:space="preserve"> 0..size-1</w:t>
      </w:r>
      <w:r>
        <w:rPr>
          <w:rFonts w:ascii="var(--ff-code)" w:hAnsi="var(--ff-code)"/>
        </w:rPr>
        <w:t>，但</w:t>
      </w:r>
      <w:r>
        <w:rPr>
          <w:rFonts w:ascii="var(--ff-code)" w:hAnsi="var(--ff-code)"/>
        </w:rPr>
        <w:t xml:space="preserve"> 20 </w:t>
      </w:r>
      <w:r>
        <w:rPr>
          <w:rFonts w:ascii="var(--ff-code)" w:hAnsi="var(--ff-code)"/>
        </w:rPr>
        <w:t>不是下标</w:t>
      </w:r>
      <w:r>
        <w:rPr>
          <w:rFonts w:ascii="var(--ff-code)" w:hAnsi="var(--ff-code)"/>
        </w:rPr>
        <w:br/>
        <w:t xml:space="preserve">nums.remove(new Integer(20));  // ✅ </w:t>
      </w:r>
      <w:r>
        <w:rPr>
          <w:rFonts w:ascii="var(--ff-code)" w:hAnsi="var(--ff-code)"/>
        </w:rPr>
        <w:t>删除</w:t>
      </w:r>
      <w:r>
        <w:rPr>
          <w:rFonts w:ascii="var(--ff-code)" w:hAnsi="var(--ff-code)"/>
        </w:rPr>
        <w:t xml:space="preserve"> 20 </w:t>
      </w:r>
      <w:r>
        <w:rPr>
          <w:rFonts w:ascii="var(--ff-code)" w:hAnsi="var(--ff-code)"/>
        </w:rPr>
        <w:t>这个元素（推荐写法：</w:t>
      </w:r>
      <w:r>
        <w:rPr>
          <w:rFonts w:ascii="var(--ff-code)" w:hAnsi="var(--ff-code)"/>
        </w:rPr>
        <w:t>nums.remove(2);</w:t>
      </w:r>
      <w:r>
        <w:rPr>
          <w:rFonts w:ascii="var(--ff-code)" w:hAnsi="var(--ff-code)"/>
        </w:rPr>
        <w:t>）</w:t>
      </w:r>
      <w:r>
        <w:rPr>
          <w:rFonts w:ascii="var(--ff-code)" w:hAnsi="var(--ff-code)"/>
        </w:rPr>
        <w:br/>
      </w:r>
    </w:p>
    <w:p w14:paraId="7DDD9C73" w14:textId="77777777" w:rsidR="004B254D" w:rsidRPr="004B254D" w:rsidRDefault="004B254D">
      <w:pPr>
        <w:pStyle w:val="4"/>
      </w:pPr>
      <w:r w:rsidRPr="004B254D">
        <w:t xml:space="preserve">Topic 4.9 ArrayList </w:t>
      </w:r>
      <w:r w:rsidRPr="004B254D">
        <w:t>遍历</w:t>
      </w:r>
    </w:p>
    <w:p w14:paraId="39C7E296" w14:textId="77777777" w:rsidR="004B254D" w:rsidRDefault="004B254D">
      <w:pPr>
        <w:rPr>
          <w:rFonts w:hint="eastAsia"/>
        </w:rPr>
      </w:pPr>
      <w:r>
        <w:rPr>
          <w:b/>
        </w:rPr>
        <w:t>三种遍历模式</w:t>
      </w:r>
      <w:r>
        <w:t>（考试重点）：</w:t>
      </w:r>
    </w:p>
    <w:p w14:paraId="444C633E" w14:textId="77777777" w:rsidR="004B254D" w:rsidRDefault="004B254D">
      <w:pPr>
        <w:spacing w:line="360" w:lineRule="auto"/>
        <w:rPr>
          <w:rFonts w:hint="eastAsia"/>
        </w:rPr>
      </w:pPr>
      <w:r>
        <w:rPr>
          <w:rFonts w:ascii="var(--ff-code)" w:hAnsi="var(--ff-code)"/>
        </w:rPr>
        <w:t>ArrayList&lt;String&gt; words = new ArrayList&lt;String&gt;(Arrays.asList("a", "b", "c"));</w:t>
      </w:r>
      <w:r>
        <w:rPr>
          <w:rFonts w:ascii="var(--ff-code)" w:hAnsi="var(--ff-code)"/>
        </w:rPr>
        <w:br/>
      </w:r>
      <w:r>
        <w:rPr>
          <w:rFonts w:ascii="var(--ff-code)" w:hAnsi="var(--ff-code)"/>
        </w:rPr>
        <w:br/>
        <w:t xml:space="preserve">// 1. </w:t>
      </w:r>
      <w:r>
        <w:rPr>
          <w:rFonts w:ascii="var(--ff-code)" w:hAnsi="var(--ff-code)"/>
        </w:rPr>
        <w:t>传统</w:t>
      </w:r>
      <w:r>
        <w:rPr>
          <w:rFonts w:ascii="var(--ff-code)" w:hAnsi="var(--ff-code)"/>
        </w:rPr>
        <w:t xml:space="preserve"> for</w:t>
      </w:r>
      <w:r>
        <w:rPr>
          <w:rFonts w:ascii="var(--ff-code)" w:hAnsi="var(--ff-code)"/>
        </w:rPr>
        <w:t>（需要下标时用）</w:t>
      </w:r>
      <w:r>
        <w:rPr>
          <w:rFonts w:ascii="var(--ff-code)" w:hAnsi="var(--ff-code)"/>
        </w:rPr>
        <w:br/>
        <w:t>for (int i = 0; i &lt; words.size(); i++) {</w:t>
      </w:r>
      <w:r>
        <w:rPr>
          <w:rFonts w:ascii="var(--ff-code)" w:hAnsi="var(--ff-code)"/>
        </w:rPr>
        <w:br/>
      </w:r>
      <w:r>
        <w:rPr>
          <w:rFonts w:ascii="var(--ff-code)" w:hAnsi="var(--ff-code)"/>
        </w:rPr>
        <w:lastRenderedPageBreak/>
        <w:t xml:space="preserve">    System.out.println(i + ": " + words.get(i));</w:t>
      </w:r>
      <w:r>
        <w:rPr>
          <w:rFonts w:ascii="var(--ff-code)" w:hAnsi="var(--ff-code)"/>
        </w:rPr>
        <w:br/>
        <w:t>}</w:t>
      </w:r>
      <w:r>
        <w:rPr>
          <w:rFonts w:ascii="var(--ff-code)" w:hAnsi="var(--ff-code)"/>
        </w:rPr>
        <w:br/>
      </w:r>
      <w:r>
        <w:rPr>
          <w:rFonts w:ascii="var(--ff-code)" w:hAnsi="var(--ff-code)"/>
        </w:rPr>
        <w:br/>
        <w:t xml:space="preserve">// 2. </w:t>
      </w:r>
      <w:r>
        <w:rPr>
          <w:rFonts w:ascii="var(--ff-code)" w:hAnsi="var(--ff-code)"/>
        </w:rPr>
        <w:t>增强</w:t>
      </w:r>
      <w:r>
        <w:rPr>
          <w:rFonts w:ascii="var(--ff-code)" w:hAnsi="var(--ff-code)"/>
        </w:rPr>
        <w:t xml:space="preserve"> for</w:t>
      </w:r>
      <w:r>
        <w:rPr>
          <w:rFonts w:ascii="var(--ff-code)" w:hAnsi="var(--ff-code)"/>
        </w:rPr>
        <w:t>（只读访问时用，最简洁）</w:t>
      </w:r>
      <w:r>
        <w:rPr>
          <w:rFonts w:ascii="var(--ff-code)" w:hAnsi="var(--ff-code)"/>
        </w:rPr>
        <w:br/>
        <w:t>for (String w : words) {</w:t>
      </w:r>
      <w:r>
        <w:rPr>
          <w:rFonts w:ascii="var(--ff-code)" w:hAnsi="var(--ff-code)"/>
        </w:rPr>
        <w:br/>
        <w:t xml:space="preserve">    System.out.println(w);</w:t>
      </w:r>
      <w:r>
        <w:rPr>
          <w:rFonts w:ascii="var(--ff-code)" w:hAnsi="var(--ff-code)"/>
        </w:rPr>
        <w:br/>
        <w:t>}</w:t>
      </w:r>
      <w:r>
        <w:rPr>
          <w:rFonts w:ascii="var(--ff-code)" w:hAnsi="var(--ff-code)"/>
        </w:rPr>
        <w:br/>
      </w:r>
      <w:r>
        <w:rPr>
          <w:rFonts w:ascii="var(--ff-code)" w:hAnsi="var(--ff-code)"/>
        </w:rPr>
        <w:br/>
        <w:t xml:space="preserve">// 3. </w:t>
      </w:r>
      <w:r>
        <w:rPr>
          <w:rFonts w:ascii="var(--ff-code)" w:hAnsi="var(--ff-code)"/>
        </w:rPr>
        <w:t>倒序遍历（删除元素时常用，避免下标错位）</w:t>
      </w:r>
      <w:r>
        <w:rPr>
          <w:rFonts w:ascii="var(--ff-code)" w:hAnsi="var(--ff-code)"/>
        </w:rPr>
        <w:br/>
        <w:t>for (int i = words.size() - 1; i &gt;= 0; i--) {</w:t>
      </w:r>
      <w:r>
        <w:rPr>
          <w:rFonts w:ascii="var(--ff-code)" w:hAnsi="var(--ff-code)"/>
        </w:rPr>
        <w:br/>
        <w:t xml:space="preserve">    System.out.println(words.get(i));</w:t>
      </w:r>
      <w:r>
        <w:rPr>
          <w:rFonts w:ascii="var(--ff-code)" w:hAnsi="var(--ff-code)"/>
        </w:rPr>
        <w:br/>
        <w:t>}</w:t>
      </w:r>
      <w:r>
        <w:rPr>
          <w:rFonts w:ascii="var(--ff-code)" w:hAnsi="var(--ff-code)"/>
        </w:rPr>
        <w:br/>
      </w:r>
    </w:p>
    <w:p w14:paraId="418817B1" w14:textId="77777777" w:rsidR="004B254D" w:rsidRDefault="004B254D">
      <w:pPr>
        <w:rPr>
          <w:rFonts w:hint="eastAsia"/>
        </w:rPr>
      </w:pPr>
      <w:r>
        <w:rPr>
          <w:b/>
        </w:rPr>
        <w:t>遍历中删除的下标错位问题</w:t>
      </w:r>
      <w:r>
        <w:t>（</w:t>
      </w:r>
      <w:r>
        <w:t xml:space="preserve">FRQ </w:t>
      </w:r>
      <w:r>
        <w:t>最高频失分点）：</w:t>
      </w:r>
    </w:p>
    <w:p w14:paraId="1D01B6CC" w14:textId="77777777" w:rsidR="004B254D" w:rsidRDefault="004B254D">
      <w:pPr>
        <w:spacing w:line="360" w:lineRule="auto"/>
        <w:rPr>
          <w:rFonts w:hint="eastAsia"/>
        </w:rPr>
      </w:pPr>
      <w:r>
        <w:rPr>
          <w:rFonts w:ascii="var(--ff-code)" w:hAnsi="var(--ff-code)"/>
        </w:rPr>
        <w:t xml:space="preserve">// ❌ </w:t>
      </w:r>
      <w:r>
        <w:rPr>
          <w:rFonts w:ascii="var(--ff-code)" w:hAnsi="var(--ff-code)"/>
        </w:rPr>
        <w:t>错误：正向遍历</w:t>
      </w:r>
      <w:r>
        <w:rPr>
          <w:rFonts w:ascii="var(--ff-code)" w:hAnsi="var(--ff-code)"/>
        </w:rPr>
        <w:t xml:space="preserve"> + remove</w:t>
      </w:r>
      <w:r>
        <w:rPr>
          <w:rFonts w:ascii="var(--ff-code)" w:hAnsi="var(--ff-code)"/>
        </w:rPr>
        <w:t>，下标错位</w:t>
      </w:r>
      <w:r>
        <w:rPr>
          <w:rFonts w:ascii="var(--ff-code)" w:hAnsi="var(--ff-code)"/>
        </w:rPr>
        <w:br/>
        <w:t>ArrayList&lt;Integer&gt; nums = new ArrayList&lt;Integer&gt;(Arrays.asList(1, 2, 3, 4, 5));</w:t>
      </w:r>
      <w:r>
        <w:rPr>
          <w:rFonts w:ascii="var(--ff-code)" w:hAnsi="var(--ff-code)"/>
        </w:rPr>
        <w:br/>
        <w:t>for (int i = 0; i &lt; nums.size(); i++) {</w:t>
      </w:r>
      <w:r>
        <w:rPr>
          <w:rFonts w:ascii="var(--ff-code)" w:hAnsi="var(--ff-code)"/>
        </w:rPr>
        <w:br/>
        <w:t xml:space="preserve">    if (nums.get(i) % 2 == 0) nums.remove(i);  // </w:t>
      </w:r>
      <w:r>
        <w:rPr>
          <w:rFonts w:ascii="var(--ff-code)" w:hAnsi="var(--ff-code)"/>
        </w:rPr>
        <w:t>删除</w:t>
      </w:r>
      <w:r>
        <w:rPr>
          <w:rFonts w:ascii="var(--ff-code)" w:hAnsi="var(--ff-code)"/>
        </w:rPr>
        <w:t xml:space="preserve"> 2 </w:t>
      </w:r>
      <w:r>
        <w:rPr>
          <w:rFonts w:ascii="var(--ff-code)" w:hAnsi="var(--ff-code)"/>
        </w:rPr>
        <w:t>后，原</w:t>
      </w:r>
      <w:r>
        <w:rPr>
          <w:rFonts w:ascii="var(--ff-code)" w:hAnsi="var(--ff-code)"/>
        </w:rPr>
        <w:t xml:space="preserve"> i=2 </w:t>
      </w:r>
      <w:r>
        <w:rPr>
          <w:rFonts w:ascii="var(--ff-code)" w:hAnsi="var(--ff-code)"/>
        </w:rPr>
        <w:t>变成</w:t>
      </w:r>
      <w:r>
        <w:rPr>
          <w:rFonts w:ascii="var(--ff-code)" w:hAnsi="var(--ff-code)"/>
        </w:rPr>
        <w:t xml:space="preserve"> 4</w:t>
      </w:r>
      <w:r>
        <w:rPr>
          <w:rFonts w:ascii="var(--ff-code)" w:hAnsi="var(--ff-code)"/>
        </w:rPr>
        <w:t>，被跳过！</w:t>
      </w:r>
      <w:r>
        <w:rPr>
          <w:rFonts w:ascii="var(--ff-code)" w:hAnsi="var(--ff-code)"/>
        </w:rPr>
        <w:br/>
        <w:t>}</w:t>
      </w:r>
      <w:r>
        <w:rPr>
          <w:rFonts w:ascii="var(--ff-code)" w:hAnsi="var(--ff-code)"/>
        </w:rPr>
        <w:br/>
        <w:t xml:space="preserve">// </w:t>
      </w:r>
      <w:r>
        <w:rPr>
          <w:rFonts w:ascii="var(--ff-code)" w:hAnsi="var(--ff-code)"/>
        </w:rPr>
        <w:t>结果：</w:t>
      </w:r>
      <w:r>
        <w:rPr>
          <w:rFonts w:ascii="var(--ff-code)" w:hAnsi="var(--ff-code)"/>
        </w:rPr>
        <w:t xml:space="preserve">[1, 3, 5]  ← </w:t>
      </w:r>
      <w:r>
        <w:rPr>
          <w:rFonts w:ascii="var(--ff-code)" w:hAnsi="var(--ff-code)"/>
        </w:rPr>
        <w:t>错！应该是</w:t>
      </w:r>
      <w:r>
        <w:rPr>
          <w:rFonts w:ascii="var(--ff-code)" w:hAnsi="var(--ff-code)"/>
        </w:rPr>
        <w:t xml:space="preserve"> [1, 3, 5] </w:t>
      </w:r>
      <w:r>
        <w:rPr>
          <w:rFonts w:ascii="var(--ff-code)" w:hAnsi="var(--ff-code)"/>
        </w:rPr>
        <w:t>但实际：</w:t>
      </w:r>
      <w:r>
        <w:rPr>
          <w:rFonts w:ascii="var(--ff-code)" w:hAnsi="var(--ff-code)"/>
        </w:rPr>
        <w:t xml:space="preserve">[1, 3, 4, 5]  ← 4 </w:t>
      </w:r>
      <w:r>
        <w:rPr>
          <w:rFonts w:ascii="var(--ff-code)" w:hAnsi="var(--ff-code)"/>
        </w:rPr>
        <w:t>没被删</w:t>
      </w:r>
      <w:r>
        <w:rPr>
          <w:rFonts w:ascii="var(--ff-code)" w:hAnsi="var(--ff-code)"/>
        </w:rPr>
        <w:br/>
      </w:r>
      <w:r>
        <w:rPr>
          <w:rFonts w:ascii="var(--ff-code)" w:hAnsi="var(--ff-code)"/>
        </w:rPr>
        <w:br/>
        <w:t xml:space="preserve">// ✅ </w:t>
      </w:r>
      <w:r>
        <w:rPr>
          <w:rFonts w:ascii="var(--ff-code)" w:hAnsi="var(--ff-code)"/>
        </w:rPr>
        <w:t>正确方案</w:t>
      </w:r>
      <w:r>
        <w:rPr>
          <w:rFonts w:ascii="var(--ff-code)" w:hAnsi="var(--ff-code)"/>
        </w:rPr>
        <w:t xml:space="preserve"> A</w:t>
      </w:r>
      <w:r>
        <w:rPr>
          <w:rFonts w:ascii="var(--ff-code)" w:hAnsi="var(--ff-code)"/>
        </w:rPr>
        <w:t>：倒序遍历</w:t>
      </w:r>
      <w:r>
        <w:rPr>
          <w:rFonts w:ascii="var(--ff-code)" w:hAnsi="var(--ff-code)"/>
        </w:rPr>
        <w:br/>
        <w:t>for (int i = nums.size() - 1; i &gt;= 0; i--) {</w:t>
      </w:r>
      <w:r>
        <w:rPr>
          <w:rFonts w:ascii="var(--ff-code)" w:hAnsi="var(--ff-code)"/>
        </w:rPr>
        <w:br/>
        <w:t xml:space="preserve">    if (nums.get(i) % 2 == 0) nums.remove(i);</w:t>
      </w:r>
      <w:r>
        <w:rPr>
          <w:rFonts w:ascii="var(--ff-code)" w:hAnsi="var(--ff-code)"/>
        </w:rPr>
        <w:br/>
        <w:t>}</w:t>
      </w:r>
      <w:r>
        <w:rPr>
          <w:rFonts w:ascii="var(--ff-code)" w:hAnsi="var(--ff-code)"/>
        </w:rPr>
        <w:br/>
        <w:t xml:space="preserve">// </w:t>
      </w:r>
      <w:r>
        <w:rPr>
          <w:rFonts w:ascii="var(--ff-code)" w:hAnsi="var(--ff-code)"/>
        </w:rPr>
        <w:t>结果：</w:t>
      </w:r>
      <w:r>
        <w:rPr>
          <w:rFonts w:ascii="var(--ff-code)" w:hAnsi="var(--ff-code)"/>
        </w:rPr>
        <w:t>[1, 3, 5]  ✅</w:t>
      </w:r>
      <w:r>
        <w:rPr>
          <w:rFonts w:ascii="var(--ff-code)" w:hAnsi="var(--ff-code)"/>
        </w:rPr>
        <w:br/>
      </w:r>
      <w:r>
        <w:rPr>
          <w:rFonts w:ascii="var(--ff-code)" w:hAnsi="var(--ff-code)"/>
        </w:rPr>
        <w:br/>
        <w:t xml:space="preserve">// ✅ </w:t>
      </w:r>
      <w:r>
        <w:rPr>
          <w:rFonts w:ascii="var(--ff-code)" w:hAnsi="var(--ff-code)"/>
        </w:rPr>
        <w:t>正确方案</w:t>
      </w:r>
      <w:r>
        <w:rPr>
          <w:rFonts w:ascii="var(--ff-code)" w:hAnsi="var(--ff-code)"/>
        </w:rPr>
        <w:t xml:space="preserve"> B</w:t>
      </w:r>
      <w:r>
        <w:rPr>
          <w:rFonts w:ascii="var(--ff-code)" w:hAnsi="var(--ff-code)"/>
        </w:rPr>
        <w:t>：正向遍历</w:t>
      </w:r>
      <w:r>
        <w:rPr>
          <w:rFonts w:ascii="var(--ff-code)" w:hAnsi="var(--ff-code)"/>
        </w:rPr>
        <w:t xml:space="preserve"> + i--</w:t>
      </w:r>
      <w:r>
        <w:rPr>
          <w:rFonts w:ascii="var(--ff-code)" w:hAnsi="var(--ff-code)"/>
        </w:rPr>
        <w:br/>
        <w:t>for (int i = 0; i &lt; nums.size(); i++) {</w:t>
      </w:r>
      <w:r>
        <w:rPr>
          <w:rFonts w:ascii="var(--ff-code)" w:hAnsi="var(--ff-code)"/>
        </w:rPr>
        <w:br/>
        <w:t xml:space="preserve">    if (nums.get(i) % 2 == 0) {</w:t>
      </w:r>
      <w:r>
        <w:rPr>
          <w:rFonts w:ascii="var(--ff-code)" w:hAnsi="var(--ff-code)"/>
        </w:rPr>
        <w:br/>
      </w:r>
      <w:r>
        <w:rPr>
          <w:rFonts w:ascii="var(--ff-code)" w:hAnsi="var(--ff-code)"/>
        </w:rPr>
        <w:lastRenderedPageBreak/>
        <w:t xml:space="preserve">        nums.remove(i);</w:t>
      </w:r>
      <w:r>
        <w:rPr>
          <w:rFonts w:ascii="var(--ff-code)" w:hAnsi="var(--ff-code)"/>
        </w:rPr>
        <w:br/>
        <w:t xml:space="preserve">        i--;  // </w:t>
      </w:r>
      <w:r>
        <w:rPr>
          <w:rFonts w:ascii="var(--ff-code)" w:hAnsi="var(--ff-code)"/>
        </w:rPr>
        <w:t>重要：删完后回退一个下标</w:t>
      </w:r>
      <w:r>
        <w:rPr>
          <w:rFonts w:ascii="var(--ff-code)" w:hAnsi="var(--ff-code)"/>
        </w:rPr>
        <w:br/>
        <w:t xml:space="preserve">    }</w:t>
      </w:r>
      <w:r>
        <w:rPr>
          <w:rFonts w:ascii="var(--ff-code)" w:hAnsi="var(--ff-code)"/>
        </w:rPr>
        <w:br/>
        <w:t>}</w:t>
      </w:r>
      <w:r>
        <w:rPr>
          <w:rFonts w:ascii="var(--ff-code)" w:hAnsi="var(--ff-code)"/>
        </w:rPr>
        <w:br/>
        <w:t xml:space="preserve">// </w:t>
      </w:r>
      <w:r>
        <w:rPr>
          <w:rFonts w:ascii="var(--ff-code)" w:hAnsi="var(--ff-code)"/>
        </w:rPr>
        <w:t>结果：</w:t>
      </w:r>
      <w:r>
        <w:rPr>
          <w:rFonts w:ascii="var(--ff-code)" w:hAnsi="var(--ff-code)"/>
        </w:rPr>
        <w:t>[1, 3, 5]  ✅</w:t>
      </w:r>
      <w:r>
        <w:rPr>
          <w:rFonts w:ascii="var(--ff-code)" w:hAnsi="var(--ff-code)"/>
        </w:rPr>
        <w:br/>
      </w:r>
    </w:p>
    <w:p w14:paraId="65CE6D40" w14:textId="77777777" w:rsidR="004B254D" w:rsidRPr="004B254D" w:rsidRDefault="004B254D">
      <w:pPr>
        <w:pStyle w:val="4"/>
      </w:pPr>
      <w:r w:rsidRPr="004B254D">
        <w:t xml:space="preserve">Topic 4.10 ArrayList </w:t>
      </w:r>
      <w:r w:rsidRPr="004B254D">
        <w:t>算法实现</w:t>
      </w:r>
    </w:p>
    <w:p w14:paraId="3B42127B" w14:textId="77777777" w:rsidR="004B254D" w:rsidRDefault="004B254D">
      <w:pPr>
        <w:rPr>
          <w:rFonts w:hint="eastAsia"/>
        </w:rPr>
      </w:pPr>
      <w:r>
        <w:rPr>
          <w:b/>
        </w:rPr>
        <w:t xml:space="preserve">FRQ </w:t>
      </w:r>
      <w:r>
        <w:rPr>
          <w:b/>
        </w:rPr>
        <w:t>最常考的五类算法</w:t>
      </w:r>
      <w:r>
        <w:t>：</w:t>
      </w:r>
    </w:p>
    <w:p w14:paraId="70CBD78A" w14:textId="77777777" w:rsidR="004B254D" w:rsidRDefault="004B254D">
      <w:pPr>
        <w:spacing w:line="360" w:lineRule="auto"/>
        <w:rPr>
          <w:rFonts w:hint="eastAsia"/>
        </w:rPr>
      </w:pPr>
      <w:r>
        <w:rPr>
          <w:rFonts w:ascii="var(--ff-code)" w:hAnsi="var(--ff-code)"/>
        </w:rPr>
        <w:t xml:space="preserve">// 1. </w:t>
      </w:r>
      <w:r>
        <w:rPr>
          <w:rFonts w:ascii="var(--ff-code)" w:hAnsi="var(--ff-code)"/>
        </w:rPr>
        <w:t>求最大值及其下标</w:t>
      </w:r>
      <w:r>
        <w:rPr>
          <w:rFonts w:ascii="var(--ff-code)" w:hAnsi="var(--ff-code)"/>
        </w:rPr>
        <w:br/>
        <w:t>public static int findMaxIndex(ArrayList&lt;Integer&gt; list) {</w:t>
      </w:r>
      <w:r>
        <w:rPr>
          <w:rFonts w:ascii="var(--ff-code)" w:hAnsi="var(--ff-code)"/>
        </w:rPr>
        <w:br/>
        <w:t xml:space="preserve">    int maxIdx = 0;</w:t>
      </w:r>
      <w:r>
        <w:rPr>
          <w:rFonts w:ascii="var(--ff-code)" w:hAnsi="var(--ff-code)"/>
        </w:rPr>
        <w:br/>
        <w:t xml:space="preserve">    for (int i = 1; i &lt; list.size(); i++) {</w:t>
      </w:r>
      <w:r>
        <w:rPr>
          <w:rFonts w:ascii="var(--ff-code)" w:hAnsi="var(--ff-code)"/>
        </w:rPr>
        <w:br/>
        <w:t xml:space="preserve">        if (list.get(i) &gt; list.get(maxIdx)) maxIdx = i;</w:t>
      </w:r>
      <w:r>
        <w:rPr>
          <w:rFonts w:ascii="var(--ff-code)" w:hAnsi="var(--ff-code)"/>
        </w:rPr>
        <w:br/>
        <w:t xml:space="preserve">    }</w:t>
      </w:r>
      <w:r>
        <w:rPr>
          <w:rFonts w:ascii="var(--ff-code)" w:hAnsi="var(--ff-code)"/>
        </w:rPr>
        <w:br/>
        <w:t xml:space="preserve">    return maxIdx;</w:t>
      </w:r>
      <w:r>
        <w:rPr>
          <w:rFonts w:ascii="var(--ff-code)" w:hAnsi="var(--ff-code)"/>
        </w:rPr>
        <w:br/>
        <w:t>}</w:t>
      </w:r>
      <w:r>
        <w:rPr>
          <w:rFonts w:ascii="var(--ff-code)" w:hAnsi="var(--ff-code)"/>
        </w:rPr>
        <w:br/>
      </w:r>
      <w:r>
        <w:rPr>
          <w:rFonts w:ascii="var(--ff-code)" w:hAnsi="var(--ff-code)"/>
        </w:rPr>
        <w:br/>
        <w:t xml:space="preserve">// 2. </w:t>
      </w:r>
      <w:r>
        <w:rPr>
          <w:rFonts w:ascii="var(--ff-code)" w:hAnsi="var(--ff-code)"/>
        </w:rPr>
        <w:t>移除所有满足条件的元素（返回新列表，保留原列表）</w:t>
      </w:r>
      <w:r>
        <w:rPr>
          <w:rFonts w:ascii="var(--ff-code)" w:hAnsi="var(--ff-code)"/>
        </w:rPr>
        <w:br/>
        <w:t>public static ArrayList&lt;Integer&gt; filterAbove(ArrayList&lt;Integer&gt; list, int threshold) {</w:t>
      </w:r>
      <w:r>
        <w:rPr>
          <w:rFonts w:ascii="var(--ff-code)" w:hAnsi="var(--ff-code)"/>
        </w:rPr>
        <w:br/>
        <w:t xml:space="preserve">    ArrayList&lt;Integer&gt; result = new ArrayList&lt;Integer&gt;();</w:t>
      </w:r>
      <w:r>
        <w:rPr>
          <w:rFonts w:ascii="var(--ff-code)" w:hAnsi="var(--ff-code)"/>
        </w:rPr>
        <w:br/>
        <w:t xml:space="preserve">    for (int n : list) {</w:t>
      </w:r>
      <w:r>
        <w:rPr>
          <w:rFonts w:ascii="var(--ff-code)" w:hAnsi="var(--ff-code)"/>
        </w:rPr>
        <w:br/>
        <w:t xml:space="preserve">        if (n &gt; threshold) result.add(n);</w:t>
      </w:r>
      <w:r>
        <w:rPr>
          <w:rFonts w:ascii="var(--ff-code)" w:hAnsi="var(--ff-code)"/>
        </w:rPr>
        <w:br/>
        <w:t xml:space="preserve">    }</w:t>
      </w:r>
      <w:r>
        <w:rPr>
          <w:rFonts w:ascii="var(--ff-code)" w:hAnsi="var(--ff-code)"/>
        </w:rPr>
        <w:br/>
        <w:t xml:space="preserve">    return result;</w:t>
      </w:r>
      <w:r>
        <w:rPr>
          <w:rFonts w:ascii="var(--ff-code)" w:hAnsi="var(--ff-code)"/>
        </w:rPr>
        <w:br/>
        <w:t>}</w:t>
      </w:r>
      <w:r>
        <w:rPr>
          <w:rFonts w:ascii="var(--ff-code)" w:hAnsi="var(--ff-code)"/>
        </w:rPr>
        <w:br/>
      </w:r>
      <w:r>
        <w:rPr>
          <w:rFonts w:ascii="var(--ff-code)" w:hAnsi="var(--ff-code)"/>
        </w:rPr>
        <w:br/>
        <w:t xml:space="preserve">// 3. </w:t>
      </w:r>
      <w:r>
        <w:rPr>
          <w:rFonts w:ascii="var(--ff-code)" w:hAnsi="var(--ff-code)"/>
        </w:rPr>
        <w:t>找最长连续段（类似</w:t>
      </w:r>
      <w:r>
        <w:rPr>
          <w:rFonts w:ascii="var(--ff-code)" w:hAnsi="var(--ff-code)"/>
        </w:rPr>
        <w:t xml:space="preserve"> 2023 WeatherData.longestHeatWave</w:t>
      </w:r>
      <w:r>
        <w:rPr>
          <w:rFonts w:ascii="var(--ff-code)" w:hAnsi="var(--ff-code)"/>
        </w:rPr>
        <w:t>）</w:t>
      </w:r>
      <w:r>
        <w:rPr>
          <w:rFonts w:ascii="var(--ff-code)" w:hAnsi="var(--ff-code)"/>
        </w:rPr>
        <w:br/>
        <w:t>public static int longestStreak(ArrayList&lt;Double&gt; data, double threshold) {</w:t>
      </w:r>
      <w:r>
        <w:rPr>
          <w:rFonts w:ascii="var(--ff-code)" w:hAnsi="var(--ff-code)"/>
        </w:rPr>
        <w:br/>
        <w:t xml:space="preserve">    int best = 0, cur = 0;</w:t>
      </w:r>
      <w:r>
        <w:rPr>
          <w:rFonts w:ascii="var(--ff-code)" w:hAnsi="var(--ff-code)"/>
        </w:rPr>
        <w:br/>
        <w:t xml:space="preserve">    for (double d : data) {</w:t>
      </w:r>
      <w:r>
        <w:rPr>
          <w:rFonts w:ascii="var(--ff-code)" w:hAnsi="var(--ff-code)"/>
        </w:rPr>
        <w:br/>
        <w:t xml:space="preserve">        if (d &gt; threshold) { cur++; best = Math.max(best, cur); }</w:t>
      </w:r>
      <w:r>
        <w:rPr>
          <w:rFonts w:ascii="var(--ff-code)" w:hAnsi="var(--ff-code)"/>
        </w:rPr>
        <w:br/>
      </w:r>
      <w:r>
        <w:rPr>
          <w:rFonts w:ascii="var(--ff-code)" w:hAnsi="var(--ff-code)"/>
        </w:rPr>
        <w:lastRenderedPageBreak/>
        <w:t xml:space="preserve">        else cur = 0;</w:t>
      </w:r>
      <w:r>
        <w:rPr>
          <w:rFonts w:ascii="var(--ff-code)" w:hAnsi="var(--ff-code)"/>
        </w:rPr>
        <w:br/>
        <w:t xml:space="preserve">    }</w:t>
      </w:r>
      <w:r>
        <w:rPr>
          <w:rFonts w:ascii="var(--ff-code)" w:hAnsi="var(--ff-code)"/>
        </w:rPr>
        <w:br/>
        <w:t xml:space="preserve">    return best;</w:t>
      </w:r>
      <w:r>
        <w:rPr>
          <w:rFonts w:ascii="var(--ff-code)" w:hAnsi="var(--ff-code)"/>
        </w:rPr>
        <w:br/>
        <w:t>}</w:t>
      </w:r>
      <w:r>
        <w:rPr>
          <w:rFonts w:ascii="var(--ff-code)" w:hAnsi="var(--ff-code)"/>
        </w:rPr>
        <w:br/>
      </w:r>
      <w:r>
        <w:rPr>
          <w:rFonts w:ascii="var(--ff-code)" w:hAnsi="var(--ff-code)"/>
        </w:rPr>
        <w:br/>
        <w:t xml:space="preserve">// 4. </w:t>
      </w:r>
      <w:r>
        <w:rPr>
          <w:rFonts w:ascii="var(--ff-code)" w:hAnsi="var(--ff-code)"/>
        </w:rPr>
        <w:t>累加前缀和</w:t>
      </w:r>
      <w:r>
        <w:rPr>
          <w:rFonts w:ascii="var(--ff-code)" w:hAnsi="var(--ff-code)"/>
        </w:rPr>
        <w:br/>
        <w:t>public static ArrayList&lt;Integer&gt; prefixSum(ArrayList&lt;Integer&gt; list) {</w:t>
      </w:r>
      <w:r>
        <w:rPr>
          <w:rFonts w:ascii="var(--ff-code)" w:hAnsi="var(--ff-code)"/>
        </w:rPr>
        <w:br/>
        <w:t xml:space="preserve">    ArrayList&lt;Integer&gt; result = new ArrayList&lt;Integer&gt;();</w:t>
      </w:r>
      <w:r>
        <w:rPr>
          <w:rFonts w:ascii="var(--ff-code)" w:hAnsi="var(--ff-code)"/>
        </w:rPr>
        <w:br/>
        <w:t xml:space="preserve">    int sum = 0;</w:t>
      </w:r>
      <w:r>
        <w:rPr>
          <w:rFonts w:ascii="var(--ff-code)" w:hAnsi="var(--ff-code)"/>
        </w:rPr>
        <w:br/>
        <w:t xml:space="preserve">    for (int n : list) { sum += n; result.add(sum); }</w:t>
      </w:r>
      <w:r>
        <w:rPr>
          <w:rFonts w:ascii="var(--ff-code)" w:hAnsi="var(--ff-code)"/>
        </w:rPr>
        <w:br/>
        <w:t xml:space="preserve">    return result;</w:t>
      </w:r>
      <w:r>
        <w:rPr>
          <w:rFonts w:ascii="var(--ff-code)" w:hAnsi="var(--ff-code)"/>
        </w:rPr>
        <w:br/>
        <w:t>}</w:t>
      </w:r>
      <w:r>
        <w:rPr>
          <w:rFonts w:ascii="var(--ff-code)" w:hAnsi="var(--ff-code)"/>
        </w:rPr>
        <w:br/>
      </w:r>
      <w:r>
        <w:rPr>
          <w:rFonts w:ascii="var(--ff-code)" w:hAnsi="var(--ff-code)"/>
        </w:rPr>
        <w:br/>
        <w:t xml:space="preserve">// 5. </w:t>
      </w:r>
      <w:r>
        <w:rPr>
          <w:rFonts w:ascii="var(--ff-code)" w:hAnsi="var(--ff-code)"/>
        </w:rPr>
        <w:t>字符串拼接（如</w:t>
      </w:r>
      <w:r>
        <w:rPr>
          <w:rFonts w:ascii="var(--ff-code)" w:hAnsi="var(--ff-code)"/>
        </w:rPr>
        <w:t xml:space="preserve"> 2022 ReviewAnalysis.collectComments</w:t>
      </w:r>
      <w:r>
        <w:rPr>
          <w:rFonts w:ascii="var(--ff-code)" w:hAnsi="var(--ff-code)"/>
        </w:rPr>
        <w:t>）</w:t>
      </w:r>
      <w:r>
        <w:rPr>
          <w:rFonts w:ascii="var(--ff-code)" w:hAnsi="var(--ff-code)"/>
        </w:rPr>
        <w:br/>
        <w:t>public static ArrayList&lt;String&gt; commentsWithExclamation(Review[] reviews) {</w:t>
      </w:r>
      <w:r>
        <w:rPr>
          <w:rFonts w:ascii="var(--ff-code)" w:hAnsi="var(--ff-code)"/>
        </w:rPr>
        <w:br/>
        <w:t xml:space="preserve">    ArrayList&lt;String&gt; result = new ArrayList&lt;String&gt;();</w:t>
      </w:r>
      <w:r>
        <w:rPr>
          <w:rFonts w:ascii="var(--ff-code)" w:hAnsi="var(--ff-code)"/>
        </w:rPr>
        <w:br/>
        <w:t xml:space="preserve">    for (int i = 0; i &lt; reviews.length; i++) {</w:t>
      </w:r>
      <w:r>
        <w:rPr>
          <w:rFonts w:ascii="var(--ff-code)" w:hAnsi="var(--ff-code)"/>
        </w:rPr>
        <w:br/>
        <w:t xml:space="preserve">        String c = reviews[i].getComment();</w:t>
      </w:r>
      <w:r>
        <w:rPr>
          <w:rFonts w:ascii="var(--ff-code)" w:hAnsi="var(--ff-code)"/>
        </w:rPr>
        <w:br/>
        <w:t xml:space="preserve">        if (c.contains("!")) {</w:t>
      </w:r>
      <w:r>
        <w:rPr>
          <w:rFonts w:ascii="var(--ff-code)" w:hAnsi="var(--ff-code)"/>
        </w:rPr>
        <w:br/>
        <w:t xml:space="preserve">            String formatted = i + "-" + c;</w:t>
      </w:r>
      <w:r>
        <w:rPr>
          <w:rFonts w:ascii="var(--ff-code)" w:hAnsi="var(--ff-code)"/>
        </w:rPr>
        <w:br/>
        <w:t xml:space="preserve">            if (!c.endsWith(".") &amp;&amp; !c.endsWith("!"))</w:t>
      </w:r>
      <w:r>
        <w:rPr>
          <w:rFonts w:ascii="var(--ff-code)" w:hAnsi="var(--ff-code)"/>
        </w:rPr>
        <w:br/>
        <w:t xml:space="preserve">                formatted += ".";</w:t>
      </w:r>
      <w:r>
        <w:rPr>
          <w:rFonts w:ascii="var(--ff-code)" w:hAnsi="var(--ff-code)"/>
        </w:rPr>
        <w:br/>
        <w:t xml:space="preserve">            result.add(formatted);</w:t>
      </w:r>
      <w:r>
        <w:rPr>
          <w:rFonts w:ascii="var(--ff-code)" w:hAnsi="var(--ff-code)"/>
        </w:rPr>
        <w:br/>
        <w:t xml:space="preserve">        }</w:t>
      </w:r>
      <w:r>
        <w:rPr>
          <w:rFonts w:ascii="var(--ff-code)" w:hAnsi="var(--ff-code)"/>
        </w:rPr>
        <w:br/>
        <w:t xml:space="preserve">    }</w:t>
      </w:r>
      <w:r>
        <w:rPr>
          <w:rFonts w:ascii="var(--ff-code)" w:hAnsi="var(--ff-code)"/>
        </w:rPr>
        <w:br/>
        <w:t xml:space="preserve">    return result;</w:t>
      </w:r>
      <w:r>
        <w:rPr>
          <w:rFonts w:ascii="var(--ff-code)" w:hAnsi="var(--ff-code)"/>
        </w:rPr>
        <w:br/>
        <w:t>}</w:t>
      </w:r>
      <w:r>
        <w:rPr>
          <w:rFonts w:ascii="var(--ff-code)" w:hAnsi="var(--ff-code)"/>
        </w:rPr>
        <w:br/>
      </w:r>
    </w:p>
    <w:p w14:paraId="5718C7B0" w14:textId="77777777" w:rsidR="004B254D" w:rsidRDefault="004B254D">
      <w:pPr>
        <w:pBdr>
          <w:bottom w:val="single" w:sz="6" w:space="1" w:color="auto"/>
        </w:pBdr>
        <w:rPr>
          <w:rFonts w:hint="eastAsia"/>
        </w:rPr>
      </w:pPr>
    </w:p>
    <w:p w14:paraId="6CB17CD5" w14:textId="77777777" w:rsidR="004B254D" w:rsidRPr="004B254D" w:rsidRDefault="004B254D">
      <w:pPr>
        <w:pStyle w:val="31"/>
      </w:pPr>
      <w:bookmarkStart w:id="137" w:name="_Toc240537860"/>
      <w:r w:rsidRPr="004B254D">
        <w:lastRenderedPageBreak/>
        <w:t>板块</w:t>
      </w:r>
      <w:r w:rsidRPr="004B254D">
        <w:t xml:space="preserve"> E</w:t>
      </w:r>
      <w:r w:rsidRPr="004B254D">
        <w:t>：</w:t>
      </w:r>
      <w:r w:rsidRPr="004B254D">
        <w:t xml:space="preserve">2D Array </w:t>
      </w:r>
      <w:r w:rsidRPr="004B254D">
        <w:t>三件套（</w:t>
      </w:r>
      <w:r w:rsidRPr="004B254D">
        <w:t>Topic 4.11 / 4.12 / 4.13</w:t>
      </w:r>
      <w:r w:rsidRPr="004B254D">
        <w:t>）</w:t>
      </w:r>
      <w:bookmarkEnd w:id="137"/>
    </w:p>
    <w:p w14:paraId="700EE5AC" w14:textId="77777777" w:rsidR="004B254D" w:rsidRPr="004B254D" w:rsidRDefault="004B254D">
      <w:pPr>
        <w:pStyle w:val="4"/>
      </w:pPr>
      <w:r w:rsidRPr="004B254D">
        <w:t xml:space="preserve">Topic 4.11 </w:t>
      </w:r>
      <w:r w:rsidRPr="004B254D">
        <w:t>二维数组的创建与访问</w:t>
      </w:r>
    </w:p>
    <w:p w14:paraId="068DDFB7" w14:textId="77777777" w:rsidR="004B254D" w:rsidRDefault="004B254D">
      <w:pPr>
        <w:rPr>
          <w:rFonts w:hint="eastAsia"/>
        </w:rPr>
      </w:pPr>
      <w:r>
        <w:rPr>
          <w:b/>
        </w:rPr>
        <w:t>三种初始化方式</w:t>
      </w:r>
      <w:r>
        <w:t>（考试重点）：</w:t>
      </w:r>
    </w:p>
    <w:p w14:paraId="0BCC1612" w14:textId="77777777" w:rsidR="004B254D" w:rsidRDefault="004B254D">
      <w:pPr>
        <w:spacing w:line="360" w:lineRule="auto"/>
        <w:rPr>
          <w:rFonts w:hint="eastAsia"/>
        </w:rPr>
      </w:pPr>
      <w:r>
        <w:rPr>
          <w:rFonts w:ascii="var(--ff-code)" w:hAnsi="var(--ff-code)"/>
        </w:rPr>
        <w:t xml:space="preserve">// </w:t>
      </w:r>
      <w:r>
        <w:rPr>
          <w:rFonts w:ascii="var(--ff-code)" w:hAnsi="var(--ff-code)"/>
        </w:rPr>
        <w:t>语法</w:t>
      </w:r>
      <w:r>
        <w:rPr>
          <w:rFonts w:ascii="var(--ff-code)" w:hAnsi="var(--ff-code)"/>
        </w:rPr>
        <w:t xml:space="preserve"> A</w:t>
      </w:r>
      <w:r>
        <w:rPr>
          <w:rFonts w:ascii="var(--ff-code)" w:hAnsi="var(--ff-code)"/>
        </w:rPr>
        <w:t>：声明</w:t>
      </w:r>
      <w:r>
        <w:rPr>
          <w:rFonts w:ascii="var(--ff-code)" w:hAnsi="var(--ff-code)"/>
        </w:rPr>
        <w:t xml:space="preserve"> + new + </w:t>
      </w:r>
      <w:r>
        <w:rPr>
          <w:rFonts w:ascii="var(--ff-code)" w:hAnsi="var(--ff-code)"/>
        </w:rPr>
        <w:t>逐元素赋值</w:t>
      </w:r>
      <w:r>
        <w:rPr>
          <w:rFonts w:ascii="var(--ff-code)" w:hAnsi="var(--ff-code)"/>
        </w:rPr>
        <w:br/>
        <w:t xml:space="preserve">int[][] matrix = new int[3][4];  // 3 </w:t>
      </w:r>
      <w:r>
        <w:rPr>
          <w:rFonts w:ascii="var(--ff-code)" w:hAnsi="var(--ff-code)"/>
        </w:rPr>
        <w:t>行</w:t>
      </w:r>
      <w:r>
        <w:rPr>
          <w:rFonts w:ascii="var(--ff-code)" w:hAnsi="var(--ff-code)"/>
        </w:rPr>
        <w:t xml:space="preserve"> 4 </w:t>
      </w:r>
      <w:r>
        <w:rPr>
          <w:rFonts w:ascii="var(--ff-code)" w:hAnsi="var(--ff-code)"/>
        </w:rPr>
        <w:t>列，默认全</w:t>
      </w:r>
      <w:r>
        <w:rPr>
          <w:rFonts w:ascii="var(--ff-code)" w:hAnsi="var(--ff-code)"/>
        </w:rPr>
        <w:t xml:space="preserve"> 0</w:t>
      </w:r>
      <w:r>
        <w:rPr>
          <w:rFonts w:ascii="var(--ff-code)" w:hAnsi="var(--ff-code)"/>
        </w:rPr>
        <w:br/>
        <w:t>matrix[0][0] = 1; matrix[0][1] = 2;</w:t>
      </w:r>
      <w:r>
        <w:rPr>
          <w:rFonts w:ascii="var(--ff-code)" w:hAnsi="var(--ff-code)"/>
        </w:rPr>
        <w:br/>
      </w:r>
      <w:r>
        <w:rPr>
          <w:rFonts w:ascii="var(--ff-code)" w:hAnsi="var(--ff-code)"/>
        </w:rPr>
        <w:br/>
        <w:t xml:space="preserve">// </w:t>
      </w:r>
      <w:r>
        <w:rPr>
          <w:rFonts w:ascii="var(--ff-code)" w:hAnsi="var(--ff-code)"/>
        </w:rPr>
        <w:t>语法</w:t>
      </w:r>
      <w:r>
        <w:rPr>
          <w:rFonts w:ascii="var(--ff-code)" w:hAnsi="var(--ff-code)"/>
        </w:rPr>
        <w:t xml:space="preserve"> B</w:t>
      </w:r>
      <w:r>
        <w:rPr>
          <w:rFonts w:ascii="var(--ff-code)" w:hAnsi="var(--ff-code)"/>
        </w:rPr>
        <w:t>：初始化列表（仅声明时可用）</w:t>
      </w:r>
      <w:r>
        <w:rPr>
          <w:rFonts w:ascii="var(--ff-code)" w:hAnsi="var(--ff-code)"/>
        </w:rPr>
        <w:br/>
        <w:t>int[][] matrix = {</w:t>
      </w:r>
      <w:r>
        <w:rPr>
          <w:rFonts w:ascii="var(--ff-code)" w:hAnsi="var(--ff-code)"/>
        </w:rPr>
        <w:br/>
        <w:t xml:space="preserve">    {1, 2, 3, 4},</w:t>
      </w:r>
      <w:r>
        <w:rPr>
          <w:rFonts w:ascii="var(--ff-code)" w:hAnsi="var(--ff-code)"/>
        </w:rPr>
        <w:br/>
        <w:t xml:space="preserve">    {5, 6, 7, 8},</w:t>
      </w:r>
      <w:r>
        <w:rPr>
          <w:rFonts w:ascii="var(--ff-code)" w:hAnsi="var(--ff-code)"/>
        </w:rPr>
        <w:br/>
        <w:t xml:space="preserve">    {9, 10, 11, 12}</w:t>
      </w:r>
      <w:r>
        <w:rPr>
          <w:rFonts w:ascii="var(--ff-code)" w:hAnsi="var(--ff-code)"/>
        </w:rPr>
        <w:br/>
        <w:t>};</w:t>
      </w:r>
      <w:r>
        <w:rPr>
          <w:rFonts w:ascii="var(--ff-code)" w:hAnsi="var(--ff-code)"/>
        </w:rPr>
        <w:br/>
      </w:r>
      <w:r>
        <w:rPr>
          <w:rFonts w:ascii="var(--ff-code)" w:hAnsi="var(--ff-code)"/>
        </w:rPr>
        <w:br/>
        <w:t xml:space="preserve">// </w:t>
      </w:r>
      <w:r>
        <w:rPr>
          <w:rFonts w:ascii="var(--ff-code)" w:hAnsi="var(--ff-code)"/>
        </w:rPr>
        <w:t>语法</w:t>
      </w:r>
      <w:r>
        <w:rPr>
          <w:rFonts w:ascii="var(--ff-code)" w:hAnsi="var(--ff-code)"/>
        </w:rPr>
        <w:t xml:space="preserve"> C</w:t>
      </w:r>
      <w:r>
        <w:rPr>
          <w:rFonts w:ascii="var(--ff-code)" w:hAnsi="var(--ff-code)"/>
        </w:rPr>
        <w:t>：锯齿数组（每行长度不同）</w:t>
      </w:r>
      <w:r>
        <w:rPr>
          <w:rFonts w:ascii="var(--ff-code)" w:hAnsi="var(--ff-code)"/>
        </w:rPr>
        <w:br/>
        <w:t>int[][] jagged = new int[3][];</w:t>
      </w:r>
      <w:r>
        <w:rPr>
          <w:rFonts w:ascii="var(--ff-code)" w:hAnsi="var(--ff-code)"/>
        </w:rPr>
        <w:br/>
        <w:t>jagged[0] = new int[]{1, 2};</w:t>
      </w:r>
      <w:r>
        <w:rPr>
          <w:rFonts w:ascii="var(--ff-code)" w:hAnsi="var(--ff-code)"/>
        </w:rPr>
        <w:br/>
        <w:t>jagged[1] = new int[]{3,4,5,6};</w:t>
      </w:r>
      <w:r>
        <w:rPr>
          <w:rFonts w:ascii="var(--ff-code)" w:hAnsi="var(--ff-code)"/>
        </w:rPr>
        <w:br/>
        <w:t>jagged[2] = new int[]{7};</w:t>
      </w:r>
      <w:r>
        <w:rPr>
          <w:rFonts w:ascii="var(--ff-code)" w:hAnsi="var(--ff-code)"/>
        </w:rPr>
        <w:br/>
      </w:r>
    </w:p>
    <w:p w14:paraId="2F7778EC" w14:textId="77777777" w:rsidR="004B254D" w:rsidRDefault="004B254D">
      <w:pPr>
        <w:rPr>
          <w:rFonts w:hint="eastAsia"/>
        </w:rPr>
      </w:pPr>
      <w:r>
        <w:rPr>
          <w:b/>
        </w:rPr>
        <w:t>关键区分</w:t>
      </w:r>
      <w:r>
        <w:t>（</w:t>
      </w:r>
      <w:r>
        <w:t xml:space="preserve">MCQ </w:t>
      </w:r>
      <w:r>
        <w:t>高频）：</w:t>
      </w:r>
    </w:p>
    <w:p w14:paraId="1566BB0C" w14:textId="77777777" w:rsidR="004B254D" w:rsidRDefault="004B254D">
      <w:pPr>
        <w:spacing w:line="360" w:lineRule="auto"/>
        <w:rPr>
          <w:rFonts w:hint="eastAsia"/>
        </w:rPr>
      </w:pPr>
      <w:r>
        <w:rPr>
          <w:rFonts w:ascii="var(--ff-code)" w:hAnsi="var(--ff-code)"/>
        </w:rPr>
        <w:t>int[][] matrix = {{1,2,3}, {4,5,6}, {7,8,9}};</w:t>
      </w:r>
      <w:r>
        <w:rPr>
          <w:rFonts w:ascii="var(--ff-code)" w:hAnsi="var(--ff-code)"/>
        </w:rPr>
        <w:br/>
        <w:t>matrix.length       // 3</w:t>
      </w:r>
      <w:r>
        <w:rPr>
          <w:rFonts w:ascii="var(--ff-code)" w:hAnsi="var(--ff-code)"/>
        </w:rPr>
        <w:t>（行数）</w:t>
      </w:r>
      <w:r>
        <w:rPr>
          <w:rFonts w:ascii="var(--ff-code)" w:hAnsi="var(--ff-code)"/>
        </w:rPr>
        <w:br/>
        <w:t>matrix[0].length    // 3</w:t>
      </w:r>
      <w:r>
        <w:rPr>
          <w:rFonts w:ascii="var(--ff-code)" w:hAnsi="var(--ff-code)"/>
        </w:rPr>
        <w:t>（第</w:t>
      </w:r>
      <w:r>
        <w:rPr>
          <w:rFonts w:ascii="var(--ff-code)" w:hAnsi="var(--ff-code)"/>
        </w:rPr>
        <w:t xml:space="preserve"> 0 </w:t>
      </w:r>
      <w:r>
        <w:rPr>
          <w:rFonts w:ascii="var(--ff-code)" w:hAnsi="var(--ff-code)"/>
        </w:rPr>
        <w:t>行的列数）</w:t>
      </w:r>
      <w:r>
        <w:rPr>
          <w:rFonts w:ascii="var(--ff-code)" w:hAnsi="var(--ff-code)"/>
        </w:rPr>
        <w:br/>
        <w:t>matrix[2][1]        // 8</w:t>
      </w:r>
      <w:r>
        <w:rPr>
          <w:rFonts w:ascii="var(--ff-code)" w:hAnsi="var(--ff-code)"/>
        </w:rPr>
        <w:t>（第</w:t>
      </w:r>
      <w:r>
        <w:rPr>
          <w:rFonts w:ascii="var(--ff-code)" w:hAnsi="var(--ff-code)"/>
        </w:rPr>
        <w:t xml:space="preserve"> 2 </w:t>
      </w:r>
      <w:r>
        <w:rPr>
          <w:rFonts w:ascii="var(--ff-code)" w:hAnsi="var(--ff-code)"/>
        </w:rPr>
        <w:t>行第</w:t>
      </w:r>
      <w:r>
        <w:rPr>
          <w:rFonts w:ascii="var(--ff-code)" w:hAnsi="var(--ff-code)"/>
        </w:rPr>
        <w:t xml:space="preserve"> 1 </w:t>
      </w:r>
      <w:r>
        <w:rPr>
          <w:rFonts w:ascii="var(--ff-code)" w:hAnsi="var(--ff-code)"/>
        </w:rPr>
        <w:t>列）</w:t>
      </w:r>
      <w:r>
        <w:rPr>
          <w:rFonts w:ascii="var(--ff-code)" w:hAnsi="var(--ff-code)"/>
        </w:rPr>
        <w:br/>
      </w:r>
    </w:p>
    <w:p w14:paraId="21226F83" w14:textId="77777777" w:rsidR="004B254D" w:rsidRDefault="004B254D">
      <w:pPr>
        <w:rPr>
          <w:rFonts w:hint="eastAsia"/>
        </w:rPr>
      </w:pPr>
      <w:r>
        <w:rPr>
          <w:b/>
        </w:rPr>
        <w:t>考试常考的越界</w:t>
      </w:r>
      <w:r>
        <w:t>：</w:t>
      </w:r>
    </w:p>
    <w:p w14:paraId="411CB840" w14:textId="77777777" w:rsidR="004B254D" w:rsidRDefault="004B254D">
      <w:pPr>
        <w:spacing w:line="360" w:lineRule="auto"/>
        <w:rPr>
          <w:rFonts w:hint="eastAsia"/>
        </w:rPr>
      </w:pPr>
      <w:r>
        <w:rPr>
          <w:rFonts w:ascii="var(--ff-code)" w:hAnsi="var(--ff-code)"/>
        </w:rPr>
        <w:t xml:space="preserve">int[][] matrix = {{1,2,3}, {4,5,6}};  // 2 </w:t>
      </w:r>
      <w:r>
        <w:rPr>
          <w:rFonts w:ascii="var(--ff-code)" w:hAnsi="var(--ff-code)"/>
        </w:rPr>
        <w:t>行</w:t>
      </w:r>
      <w:r>
        <w:rPr>
          <w:rFonts w:ascii="var(--ff-code)" w:hAnsi="var(--ff-code)"/>
        </w:rPr>
        <w:t xml:space="preserve"> 3 </w:t>
      </w:r>
      <w:r>
        <w:rPr>
          <w:rFonts w:ascii="var(--ff-code)" w:hAnsi="var(--ff-code)"/>
        </w:rPr>
        <w:t>列</w:t>
      </w:r>
      <w:r>
        <w:rPr>
          <w:rFonts w:ascii="var(--ff-code)" w:hAnsi="var(--ff-code)"/>
        </w:rPr>
        <w:br/>
        <w:t>matrix[2][0]   // ❌ ArrayIndexOutOfBoundsException</w:t>
      </w:r>
      <w:r>
        <w:rPr>
          <w:rFonts w:ascii="var(--ff-code)" w:hAnsi="var(--ff-code)"/>
        </w:rPr>
        <w:t>（行越界）</w:t>
      </w:r>
      <w:r>
        <w:rPr>
          <w:rFonts w:ascii="var(--ff-code)" w:hAnsi="var(--ff-code)"/>
        </w:rPr>
        <w:br/>
        <w:t>matrix[0][3]   // ❌ ArrayIndexOutOfBoundsException</w:t>
      </w:r>
      <w:r>
        <w:rPr>
          <w:rFonts w:ascii="var(--ff-code)" w:hAnsi="var(--ff-code)"/>
        </w:rPr>
        <w:t>（列越界）</w:t>
      </w:r>
      <w:r>
        <w:rPr>
          <w:rFonts w:ascii="var(--ff-code)" w:hAnsi="var(--ff-code)"/>
        </w:rPr>
        <w:br/>
      </w:r>
      <w:r>
        <w:rPr>
          <w:rFonts w:ascii="var(--ff-code)" w:hAnsi="var(--ff-code)"/>
        </w:rPr>
        <w:lastRenderedPageBreak/>
        <w:t>matrix[1][2]   // ✅ 6</w:t>
      </w:r>
      <w:r>
        <w:rPr>
          <w:rFonts w:ascii="var(--ff-code)" w:hAnsi="var(--ff-code)"/>
        </w:rPr>
        <w:br/>
      </w:r>
    </w:p>
    <w:p w14:paraId="05D549EB" w14:textId="77777777" w:rsidR="004B254D" w:rsidRPr="004B254D" w:rsidRDefault="004B254D">
      <w:pPr>
        <w:pStyle w:val="4"/>
      </w:pPr>
      <w:r w:rsidRPr="004B254D">
        <w:t xml:space="preserve">Topic 4.12 </w:t>
      </w:r>
      <w:r w:rsidRPr="004B254D">
        <w:t>二维数组遍历（</w:t>
      </w:r>
      <w:r w:rsidRPr="004B254D">
        <w:t xml:space="preserve">Row-Major </w:t>
      </w:r>
      <w:r w:rsidRPr="004B254D">
        <w:t>嵌套</w:t>
      </w:r>
      <w:r w:rsidRPr="004B254D">
        <w:t xml:space="preserve"> for</w:t>
      </w:r>
      <w:r w:rsidRPr="004B254D">
        <w:t>）</w:t>
      </w:r>
    </w:p>
    <w:p w14:paraId="6281679A" w14:textId="77777777" w:rsidR="004B254D" w:rsidRDefault="004B254D">
      <w:pPr>
        <w:rPr>
          <w:rFonts w:hint="eastAsia"/>
        </w:rPr>
      </w:pPr>
      <w:r>
        <w:rPr>
          <w:b/>
        </w:rPr>
        <w:t>标准模板</w:t>
      </w:r>
      <w:r>
        <w:t>（</w:t>
      </w:r>
      <w:r>
        <w:t xml:space="preserve">FRQ </w:t>
      </w:r>
      <w:r>
        <w:t>必会）：</w:t>
      </w:r>
    </w:p>
    <w:p w14:paraId="197077BB" w14:textId="77777777" w:rsidR="004B254D" w:rsidRDefault="004B254D">
      <w:pPr>
        <w:spacing w:line="360" w:lineRule="auto"/>
        <w:rPr>
          <w:rFonts w:hint="eastAsia"/>
        </w:rPr>
      </w:pPr>
      <w:r>
        <w:rPr>
          <w:rFonts w:ascii="var(--ff-code)" w:hAnsi="var(--ff-code)"/>
        </w:rPr>
        <w:t>int[][] matrix = {{1,2,3}, {4,5,6}, {7,8,9}};</w:t>
      </w:r>
      <w:r>
        <w:rPr>
          <w:rFonts w:ascii="var(--ff-code)" w:hAnsi="var(--ff-code)"/>
        </w:rPr>
        <w:br/>
      </w:r>
      <w:r>
        <w:rPr>
          <w:rFonts w:ascii="var(--ff-code)" w:hAnsi="var(--ff-code)"/>
        </w:rPr>
        <w:br/>
        <w:t xml:space="preserve">// Row-Major </w:t>
      </w:r>
      <w:r>
        <w:rPr>
          <w:rFonts w:ascii="var(--ff-code)" w:hAnsi="var(--ff-code)"/>
        </w:rPr>
        <w:t>遍历（最常用）</w:t>
      </w:r>
      <w:r>
        <w:rPr>
          <w:rFonts w:ascii="var(--ff-code)" w:hAnsi="var(--ff-code)"/>
        </w:rPr>
        <w:br/>
        <w:t xml:space="preserve">for (int r = 0; r &lt; matrix.length; r++) {              // </w:t>
      </w:r>
      <w:r>
        <w:rPr>
          <w:rFonts w:ascii="var(--ff-code)" w:hAnsi="var(--ff-code)"/>
        </w:rPr>
        <w:t>行</w:t>
      </w:r>
      <w:r>
        <w:rPr>
          <w:rFonts w:ascii="var(--ff-code)" w:hAnsi="var(--ff-code)"/>
        </w:rPr>
        <w:br/>
        <w:t xml:space="preserve">    for (int c = 0; c &lt; matrix[r].length; c++) {       // </w:t>
      </w:r>
      <w:r>
        <w:rPr>
          <w:rFonts w:ascii="var(--ff-code)" w:hAnsi="var(--ff-code)"/>
        </w:rPr>
        <w:t>列</w:t>
      </w:r>
      <w:r>
        <w:rPr>
          <w:rFonts w:ascii="var(--ff-code)" w:hAnsi="var(--ff-code)"/>
        </w:rPr>
        <w:br/>
        <w:t xml:space="preserve">        System.out.print(matrix[r][c] + " ");</w:t>
      </w:r>
      <w:r>
        <w:rPr>
          <w:rFonts w:ascii="var(--ff-code)" w:hAnsi="var(--ff-code)"/>
        </w:rPr>
        <w:br/>
        <w:t xml:space="preserve">    }</w:t>
      </w:r>
      <w:r>
        <w:rPr>
          <w:rFonts w:ascii="var(--ff-code)" w:hAnsi="var(--ff-code)"/>
        </w:rPr>
        <w:br/>
        <w:t xml:space="preserve">    System.out.println();</w:t>
      </w:r>
      <w:r>
        <w:rPr>
          <w:rFonts w:ascii="var(--ff-code)" w:hAnsi="var(--ff-code)"/>
        </w:rPr>
        <w:br/>
        <w:t>}</w:t>
      </w:r>
      <w:r>
        <w:rPr>
          <w:rFonts w:ascii="var(--ff-code)" w:hAnsi="var(--ff-code)"/>
        </w:rPr>
        <w:br/>
        <w:t xml:space="preserve">// </w:t>
      </w:r>
      <w:r>
        <w:rPr>
          <w:rFonts w:ascii="var(--ff-code)" w:hAnsi="var(--ff-code)"/>
        </w:rPr>
        <w:t>输出：</w:t>
      </w:r>
      <w:r>
        <w:rPr>
          <w:rFonts w:ascii="var(--ff-code)" w:hAnsi="var(--ff-code)"/>
        </w:rPr>
        <w:br/>
        <w:t>// 1 2 3</w:t>
      </w:r>
      <w:r>
        <w:rPr>
          <w:rFonts w:ascii="var(--ff-code)" w:hAnsi="var(--ff-code)"/>
        </w:rPr>
        <w:br/>
        <w:t>// 4 5 6</w:t>
      </w:r>
      <w:r>
        <w:rPr>
          <w:rFonts w:ascii="var(--ff-code)" w:hAnsi="var(--ff-code)"/>
        </w:rPr>
        <w:br/>
        <w:t>// 7 8 9</w:t>
      </w:r>
      <w:r>
        <w:rPr>
          <w:rFonts w:ascii="var(--ff-code)" w:hAnsi="var(--ff-code)"/>
        </w:rPr>
        <w:br/>
      </w:r>
      <w:r>
        <w:rPr>
          <w:rFonts w:ascii="var(--ff-code)" w:hAnsi="var(--ff-code)"/>
        </w:rPr>
        <w:br/>
        <w:t xml:space="preserve">// </w:t>
      </w:r>
      <w:r>
        <w:rPr>
          <w:rFonts w:ascii="var(--ff-code)" w:hAnsi="var(--ff-code)"/>
        </w:rPr>
        <w:t>增强</w:t>
      </w:r>
      <w:r>
        <w:rPr>
          <w:rFonts w:ascii="var(--ff-code)" w:hAnsi="var(--ff-code)"/>
        </w:rPr>
        <w:t xml:space="preserve"> for</w:t>
      </w:r>
      <w:r>
        <w:rPr>
          <w:rFonts w:ascii="var(--ff-code)" w:hAnsi="var(--ff-code)"/>
        </w:rPr>
        <w:br/>
        <w:t>for (int[] row : matrix) {</w:t>
      </w:r>
      <w:r>
        <w:rPr>
          <w:rFonts w:ascii="var(--ff-code)" w:hAnsi="var(--ff-code)"/>
        </w:rPr>
        <w:br/>
        <w:t xml:space="preserve">    for (int v : row) {</w:t>
      </w:r>
      <w:r>
        <w:rPr>
          <w:rFonts w:ascii="var(--ff-code)" w:hAnsi="var(--ff-code)"/>
        </w:rPr>
        <w:br/>
        <w:t xml:space="preserve">        System.out.print(v + " ");</w:t>
      </w:r>
      <w:r>
        <w:rPr>
          <w:rFonts w:ascii="var(--ff-code)" w:hAnsi="var(--ff-code)"/>
        </w:rPr>
        <w:br/>
        <w:t xml:space="preserve">    }</w:t>
      </w:r>
      <w:r>
        <w:rPr>
          <w:rFonts w:ascii="var(--ff-code)" w:hAnsi="var(--ff-code)"/>
        </w:rPr>
        <w:br/>
        <w:t xml:space="preserve">    System.out.println();</w:t>
      </w:r>
      <w:r>
        <w:rPr>
          <w:rFonts w:ascii="var(--ff-code)" w:hAnsi="var(--ff-code)"/>
        </w:rPr>
        <w:br/>
        <w:t>}</w:t>
      </w:r>
      <w:r>
        <w:rPr>
          <w:rFonts w:ascii="var(--ff-code)" w:hAnsi="var(--ff-code)"/>
        </w:rPr>
        <w:br/>
      </w:r>
    </w:p>
    <w:p w14:paraId="0AAE1349" w14:textId="77777777" w:rsidR="004B254D" w:rsidRDefault="004B254D">
      <w:pPr>
        <w:rPr>
          <w:rFonts w:hint="eastAsia"/>
        </w:rPr>
      </w:pPr>
      <w:r>
        <w:rPr>
          <w:b/>
        </w:rPr>
        <w:t>遍历变种</w:t>
      </w:r>
      <w:r>
        <w:t>（</w:t>
      </w:r>
      <w:r>
        <w:t xml:space="preserve">MCQ + FRQ </w:t>
      </w:r>
      <w:r>
        <w:t>高频）：</w:t>
      </w:r>
    </w:p>
    <w:p w14:paraId="53267C89" w14:textId="77777777" w:rsidR="004B254D" w:rsidRDefault="004B254D">
      <w:pPr>
        <w:spacing w:line="360" w:lineRule="auto"/>
        <w:rPr>
          <w:rFonts w:hint="eastAsia"/>
        </w:rPr>
      </w:pPr>
      <w:r>
        <w:rPr>
          <w:rFonts w:ascii="var(--ff-code)" w:hAnsi="var(--ff-code)"/>
        </w:rPr>
        <w:t>// Column-Major</w:t>
      </w:r>
      <w:r>
        <w:rPr>
          <w:rFonts w:ascii="var(--ff-code)" w:hAnsi="var(--ff-code)"/>
        </w:rPr>
        <w:t>（先按列访问）</w:t>
      </w:r>
      <w:r>
        <w:rPr>
          <w:rFonts w:ascii="var(--ff-code)" w:hAnsi="var(--ff-code)"/>
        </w:rPr>
        <w:br/>
        <w:t>for (int c = 0; c &lt; matrix[0].length; c++) {</w:t>
      </w:r>
      <w:r>
        <w:rPr>
          <w:rFonts w:ascii="var(--ff-code)" w:hAnsi="var(--ff-code)"/>
        </w:rPr>
        <w:br/>
        <w:t xml:space="preserve">    for (int r = 0; r &lt; matrix.length; r++) {</w:t>
      </w:r>
      <w:r>
        <w:rPr>
          <w:rFonts w:ascii="var(--ff-code)" w:hAnsi="var(--ff-code)"/>
        </w:rPr>
        <w:br/>
        <w:t xml:space="preserve">        System.out.print(matrix[r][c] + " ");</w:t>
      </w:r>
      <w:r>
        <w:rPr>
          <w:rFonts w:ascii="var(--ff-code)" w:hAnsi="var(--ff-code)"/>
        </w:rPr>
        <w:br/>
      </w:r>
      <w:r>
        <w:rPr>
          <w:rFonts w:ascii="var(--ff-code)" w:hAnsi="var(--ff-code)"/>
        </w:rPr>
        <w:lastRenderedPageBreak/>
        <w:t xml:space="preserve">    }</w:t>
      </w:r>
      <w:r>
        <w:rPr>
          <w:rFonts w:ascii="var(--ff-code)" w:hAnsi="var(--ff-code)"/>
        </w:rPr>
        <w:br/>
        <w:t xml:space="preserve">    System.out.println();</w:t>
      </w:r>
      <w:r>
        <w:rPr>
          <w:rFonts w:ascii="var(--ff-code)" w:hAnsi="var(--ff-code)"/>
        </w:rPr>
        <w:br/>
        <w:t>}</w:t>
      </w:r>
      <w:r>
        <w:rPr>
          <w:rFonts w:ascii="var(--ff-code)" w:hAnsi="var(--ff-code)"/>
        </w:rPr>
        <w:br/>
      </w:r>
      <w:r>
        <w:rPr>
          <w:rFonts w:ascii="var(--ff-code)" w:hAnsi="var(--ff-code)"/>
        </w:rPr>
        <w:br/>
        <w:t xml:space="preserve">// </w:t>
      </w:r>
      <w:r>
        <w:rPr>
          <w:rFonts w:ascii="var(--ff-code)" w:hAnsi="var(--ff-code)"/>
        </w:rPr>
        <w:t>对角线（左上到右下）</w:t>
      </w:r>
      <w:r>
        <w:rPr>
          <w:rFonts w:ascii="var(--ff-code)" w:hAnsi="var(--ff-code)"/>
        </w:rPr>
        <w:br/>
        <w:t>for (int i = 0; i &lt; matrix.length; i++) {</w:t>
      </w:r>
      <w:r>
        <w:rPr>
          <w:rFonts w:ascii="var(--ff-code)" w:hAnsi="var(--ff-code)"/>
        </w:rPr>
        <w:br/>
        <w:t xml:space="preserve">    System.out.println(matrix[i][i]);</w:t>
      </w:r>
      <w:r>
        <w:rPr>
          <w:rFonts w:ascii="var(--ff-code)" w:hAnsi="var(--ff-code)"/>
        </w:rPr>
        <w:br/>
        <w:t>}</w:t>
      </w:r>
      <w:r>
        <w:rPr>
          <w:rFonts w:ascii="var(--ff-code)" w:hAnsi="var(--ff-code)"/>
        </w:rPr>
        <w:br/>
      </w:r>
      <w:r>
        <w:rPr>
          <w:rFonts w:ascii="var(--ff-code)" w:hAnsi="var(--ff-code)"/>
        </w:rPr>
        <w:br/>
        <w:t xml:space="preserve">// </w:t>
      </w:r>
      <w:r>
        <w:rPr>
          <w:rFonts w:ascii="var(--ff-code)" w:hAnsi="var(--ff-code)"/>
        </w:rPr>
        <w:t>之字形（</w:t>
      </w:r>
      <w:r>
        <w:rPr>
          <w:rFonts w:ascii="var(--ff-code)" w:hAnsi="var(--ff-code)"/>
        </w:rPr>
        <w:t>zig-zag</w:t>
      </w:r>
      <w:r>
        <w:rPr>
          <w:rFonts w:ascii="var(--ff-code)" w:hAnsi="var(--ff-code)"/>
        </w:rPr>
        <w:t>）</w:t>
      </w:r>
      <w:r>
        <w:rPr>
          <w:rFonts w:ascii="var(--ff-code)" w:hAnsi="var(--ff-code)"/>
        </w:rPr>
        <w:br/>
        <w:t>for (int r = 0; r &lt; matrix.length; r++) {</w:t>
      </w:r>
      <w:r>
        <w:rPr>
          <w:rFonts w:ascii="var(--ff-code)" w:hAnsi="var(--ff-code)"/>
        </w:rPr>
        <w:br/>
        <w:t xml:space="preserve">    if (r % 2 == 0) {</w:t>
      </w:r>
      <w:r>
        <w:rPr>
          <w:rFonts w:ascii="var(--ff-code)" w:hAnsi="var(--ff-code)"/>
        </w:rPr>
        <w:br/>
        <w:t xml:space="preserve">        for (int c = 0; c &lt; matrix[r].length; c++) { /* </w:t>
      </w:r>
      <w:r>
        <w:rPr>
          <w:rFonts w:ascii="var(--ff-code)" w:hAnsi="var(--ff-code)"/>
        </w:rPr>
        <w:t>正向</w:t>
      </w:r>
      <w:r>
        <w:rPr>
          <w:rFonts w:ascii="var(--ff-code)" w:hAnsi="var(--ff-code)"/>
        </w:rPr>
        <w:t xml:space="preserve"> */ }</w:t>
      </w:r>
      <w:r>
        <w:rPr>
          <w:rFonts w:ascii="var(--ff-code)" w:hAnsi="var(--ff-code)"/>
        </w:rPr>
        <w:br/>
        <w:t xml:space="preserve">    } else {</w:t>
      </w:r>
      <w:r>
        <w:rPr>
          <w:rFonts w:ascii="var(--ff-code)" w:hAnsi="var(--ff-code)"/>
        </w:rPr>
        <w:br/>
        <w:t xml:space="preserve">        for (int c = matrix[r].length - 1; c &gt;= 0; c--) { /* </w:t>
      </w:r>
      <w:r>
        <w:rPr>
          <w:rFonts w:ascii="var(--ff-code)" w:hAnsi="var(--ff-code)"/>
        </w:rPr>
        <w:t>反向</w:t>
      </w:r>
      <w:r>
        <w:rPr>
          <w:rFonts w:ascii="var(--ff-code)" w:hAnsi="var(--ff-code)"/>
        </w:rPr>
        <w:t xml:space="preserve"> */ }</w:t>
      </w:r>
      <w:r>
        <w:rPr>
          <w:rFonts w:ascii="var(--ff-code)" w:hAnsi="var(--ff-code)"/>
        </w:rPr>
        <w:br/>
        <w:t xml:space="preserve">    }</w:t>
      </w:r>
      <w:r>
        <w:rPr>
          <w:rFonts w:ascii="var(--ff-code)" w:hAnsi="var(--ff-code)"/>
        </w:rPr>
        <w:br/>
        <w:t>}</w:t>
      </w:r>
      <w:r>
        <w:rPr>
          <w:rFonts w:ascii="var(--ff-code)" w:hAnsi="var(--ff-code)"/>
        </w:rPr>
        <w:br/>
      </w:r>
    </w:p>
    <w:p w14:paraId="06846346" w14:textId="77777777" w:rsidR="004B254D" w:rsidRPr="004B254D" w:rsidRDefault="004B254D">
      <w:pPr>
        <w:pStyle w:val="4"/>
      </w:pPr>
      <w:r w:rsidRPr="004B254D">
        <w:t xml:space="preserve">Topic 4.13 </w:t>
      </w:r>
      <w:r w:rsidRPr="004B254D">
        <w:t>二维数组算法实现</w:t>
      </w:r>
    </w:p>
    <w:p w14:paraId="1FE11D31" w14:textId="77777777" w:rsidR="004B254D" w:rsidRDefault="004B254D">
      <w:pPr>
        <w:rPr>
          <w:rFonts w:hint="eastAsia"/>
        </w:rPr>
      </w:pPr>
      <w:r>
        <w:rPr>
          <w:b/>
        </w:rPr>
        <w:t xml:space="preserve">FRQ </w:t>
      </w:r>
      <w:r>
        <w:rPr>
          <w:b/>
        </w:rPr>
        <w:t>五大基础算法</w:t>
      </w:r>
      <w:r>
        <w:t>：</w:t>
      </w:r>
    </w:p>
    <w:p w14:paraId="1A29B373" w14:textId="77777777" w:rsidR="004B254D" w:rsidRDefault="004B254D">
      <w:pPr>
        <w:spacing w:line="360" w:lineRule="auto"/>
        <w:rPr>
          <w:rFonts w:hint="eastAsia"/>
        </w:rPr>
      </w:pPr>
      <w:r>
        <w:rPr>
          <w:rFonts w:ascii="var(--ff-code)" w:hAnsi="var(--ff-code)"/>
        </w:rPr>
        <w:t xml:space="preserve">// 1. </w:t>
      </w:r>
      <w:r>
        <w:rPr>
          <w:rFonts w:ascii="var(--ff-code)" w:hAnsi="var(--ff-code)"/>
        </w:rPr>
        <w:t>矩阵所有元素求和</w:t>
      </w:r>
      <w:r>
        <w:rPr>
          <w:rFonts w:ascii="var(--ff-code)" w:hAnsi="var(--ff-code)"/>
        </w:rPr>
        <w:br/>
        <w:t>public static int sumAll(int[][] m) {</w:t>
      </w:r>
      <w:r>
        <w:rPr>
          <w:rFonts w:ascii="var(--ff-code)" w:hAnsi="var(--ff-code)"/>
        </w:rPr>
        <w:br/>
        <w:t xml:space="preserve">    int total = 0;</w:t>
      </w:r>
      <w:r>
        <w:rPr>
          <w:rFonts w:ascii="var(--ff-code)" w:hAnsi="var(--ff-code)"/>
        </w:rPr>
        <w:br/>
        <w:t xml:space="preserve">    for (int[] row : m) {</w:t>
      </w:r>
      <w:r>
        <w:rPr>
          <w:rFonts w:ascii="var(--ff-code)" w:hAnsi="var(--ff-code)"/>
        </w:rPr>
        <w:br/>
        <w:t xml:space="preserve">        for (int v : row) {</w:t>
      </w:r>
      <w:r>
        <w:rPr>
          <w:rFonts w:ascii="var(--ff-code)" w:hAnsi="var(--ff-code)"/>
        </w:rPr>
        <w:br/>
        <w:t xml:space="preserve">            total += v;</w:t>
      </w:r>
      <w:r>
        <w:rPr>
          <w:rFonts w:ascii="var(--ff-code)" w:hAnsi="var(--ff-code)"/>
        </w:rPr>
        <w:br/>
        <w:t xml:space="preserve">        }</w:t>
      </w:r>
      <w:r>
        <w:rPr>
          <w:rFonts w:ascii="var(--ff-code)" w:hAnsi="var(--ff-code)"/>
        </w:rPr>
        <w:br/>
        <w:t xml:space="preserve">    }</w:t>
      </w:r>
      <w:r>
        <w:rPr>
          <w:rFonts w:ascii="var(--ff-code)" w:hAnsi="var(--ff-code)"/>
        </w:rPr>
        <w:br/>
        <w:t xml:space="preserve">    return total;</w:t>
      </w:r>
      <w:r>
        <w:rPr>
          <w:rFonts w:ascii="var(--ff-code)" w:hAnsi="var(--ff-code)"/>
        </w:rPr>
        <w:br/>
        <w:t>}</w:t>
      </w:r>
      <w:r>
        <w:rPr>
          <w:rFonts w:ascii="var(--ff-code)" w:hAnsi="var(--ff-code)"/>
        </w:rPr>
        <w:br/>
      </w:r>
      <w:r>
        <w:rPr>
          <w:rFonts w:ascii="var(--ff-code)" w:hAnsi="var(--ff-code)"/>
        </w:rPr>
        <w:br/>
        <w:t xml:space="preserve">// 2. </w:t>
      </w:r>
      <w:r>
        <w:rPr>
          <w:rFonts w:ascii="var(--ff-code)" w:hAnsi="var(--ff-code)"/>
        </w:rPr>
        <w:t>按行求和，返回一维数组</w:t>
      </w:r>
      <w:r>
        <w:rPr>
          <w:rFonts w:ascii="var(--ff-code)" w:hAnsi="var(--ff-code)"/>
        </w:rPr>
        <w:br/>
      </w:r>
      <w:r>
        <w:rPr>
          <w:rFonts w:ascii="var(--ff-code)" w:hAnsi="var(--ff-code)"/>
        </w:rPr>
        <w:lastRenderedPageBreak/>
        <w:t>public static int[] rowSums(int[][] m) {</w:t>
      </w:r>
      <w:r>
        <w:rPr>
          <w:rFonts w:ascii="var(--ff-code)" w:hAnsi="var(--ff-code)"/>
        </w:rPr>
        <w:br/>
        <w:t xml:space="preserve">    int[] sums = new int[m.length];</w:t>
      </w:r>
      <w:r>
        <w:rPr>
          <w:rFonts w:ascii="var(--ff-code)" w:hAnsi="var(--ff-code)"/>
        </w:rPr>
        <w:br/>
        <w:t xml:space="preserve">    for (int r = 0; r &lt; m.length; r++) {</w:t>
      </w:r>
      <w:r>
        <w:rPr>
          <w:rFonts w:ascii="var(--ff-code)" w:hAnsi="var(--ff-code)"/>
        </w:rPr>
        <w:br/>
        <w:t xml:space="preserve">        for (int c = 0; c &lt; m[r].length; c++) {</w:t>
      </w:r>
      <w:r>
        <w:rPr>
          <w:rFonts w:ascii="var(--ff-code)" w:hAnsi="var(--ff-code)"/>
        </w:rPr>
        <w:br/>
        <w:t xml:space="preserve">            sums[r] += m[r][c];</w:t>
      </w:r>
      <w:r>
        <w:rPr>
          <w:rFonts w:ascii="var(--ff-code)" w:hAnsi="var(--ff-code)"/>
        </w:rPr>
        <w:br/>
        <w:t xml:space="preserve">        }</w:t>
      </w:r>
      <w:r>
        <w:rPr>
          <w:rFonts w:ascii="var(--ff-code)" w:hAnsi="var(--ff-code)"/>
        </w:rPr>
        <w:br/>
        <w:t xml:space="preserve">    }</w:t>
      </w:r>
      <w:r>
        <w:rPr>
          <w:rFonts w:ascii="var(--ff-code)" w:hAnsi="var(--ff-code)"/>
        </w:rPr>
        <w:br/>
        <w:t xml:space="preserve">    return sums;</w:t>
      </w:r>
      <w:r>
        <w:rPr>
          <w:rFonts w:ascii="var(--ff-code)" w:hAnsi="var(--ff-code)"/>
        </w:rPr>
        <w:br/>
        <w:t>}</w:t>
      </w:r>
      <w:r>
        <w:rPr>
          <w:rFonts w:ascii="var(--ff-code)" w:hAnsi="var(--ff-code)"/>
        </w:rPr>
        <w:br/>
      </w:r>
      <w:r>
        <w:rPr>
          <w:rFonts w:ascii="var(--ff-code)" w:hAnsi="var(--ff-code)"/>
        </w:rPr>
        <w:br/>
        <w:t xml:space="preserve">// 3. </w:t>
      </w:r>
      <w:r>
        <w:rPr>
          <w:rFonts w:ascii="var(--ff-code)" w:hAnsi="var(--ff-code)"/>
        </w:rPr>
        <w:t>按列求和（注意列数</w:t>
      </w:r>
      <w:r>
        <w:rPr>
          <w:rFonts w:ascii="var(--ff-code)" w:hAnsi="var(--ff-code)"/>
        </w:rPr>
        <w:t xml:space="preserve"> = m[0].length</w:t>
      </w:r>
      <w:r>
        <w:rPr>
          <w:rFonts w:ascii="var(--ff-code)" w:hAnsi="var(--ff-code)"/>
        </w:rPr>
        <w:t>）</w:t>
      </w:r>
      <w:r>
        <w:rPr>
          <w:rFonts w:ascii="var(--ff-code)" w:hAnsi="var(--ff-code)"/>
        </w:rPr>
        <w:br/>
        <w:t>public static int[] colSums(int[][] m) {</w:t>
      </w:r>
      <w:r>
        <w:rPr>
          <w:rFonts w:ascii="var(--ff-code)" w:hAnsi="var(--ff-code)"/>
        </w:rPr>
        <w:br/>
        <w:t xml:space="preserve">    int[] sums = new int[m[0].length];</w:t>
      </w:r>
      <w:r>
        <w:rPr>
          <w:rFonts w:ascii="var(--ff-code)" w:hAnsi="var(--ff-code)"/>
        </w:rPr>
        <w:br/>
        <w:t xml:space="preserve">    for (int r = 0; r &lt; m.length; r++) {</w:t>
      </w:r>
      <w:r>
        <w:rPr>
          <w:rFonts w:ascii="var(--ff-code)" w:hAnsi="var(--ff-code)"/>
        </w:rPr>
        <w:br/>
        <w:t xml:space="preserve">        for (int c = 0; c &lt; m[r].length; c++) {</w:t>
      </w:r>
      <w:r>
        <w:rPr>
          <w:rFonts w:ascii="var(--ff-code)" w:hAnsi="var(--ff-code)"/>
        </w:rPr>
        <w:br/>
        <w:t xml:space="preserve">            sums[c] += m[r][c];</w:t>
      </w:r>
      <w:r>
        <w:rPr>
          <w:rFonts w:ascii="var(--ff-code)" w:hAnsi="var(--ff-code)"/>
        </w:rPr>
        <w:br/>
        <w:t xml:space="preserve">        }</w:t>
      </w:r>
      <w:r>
        <w:rPr>
          <w:rFonts w:ascii="var(--ff-code)" w:hAnsi="var(--ff-code)"/>
        </w:rPr>
        <w:br/>
        <w:t xml:space="preserve">    }</w:t>
      </w:r>
      <w:r>
        <w:rPr>
          <w:rFonts w:ascii="var(--ff-code)" w:hAnsi="var(--ff-code)"/>
        </w:rPr>
        <w:br/>
        <w:t xml:space="preserve">    return sums;</w:t>
      </w:r>
      <w:r>
        <w:rPr>
          <w:rFonts w:ascii="var(--ff-code)" w:hAnsi="var(--ff-code)"/>
        </w:rPr>
        <w:br/>
        <w:t>}</w:t>
      </w:r>
      <w:r>
        <w:rPr>
          <w:rFonts w:ascii="var(--ff-code)" w:hAnsi="var(--ff-code)"/>
        </w:rPr>
        <w:br/>
      </w:r>
      <w:r>
        <w:rPr>
          <w:rFonts w:ascii="var(--ff-code)" w:hAnsi="var(--ff-code)"/>
        </w:rPr>
        <w:br/>
        <w:t xml:space="preserve">// 4. </w:t>
      </w:r>
      <w:r>
        <w:rPr>
          <w:rFonts w:ascii="var(--ff-code)" w:hAnsi="var(--ff-code)"/>
        </w:rPr>
        <w:t>找最大元素及其位置（</w:t>
      </w:r>
      <w:r>
        <w:rPr>
          <w:rFonts w:ascii="var(--ff-code)" w:hAnsi="var(--ff-code)"/>
        </w:rPr>
        <w:t>2021 ArrayResizer</w:t>
      </w:r>
      <w:r>
        <w:rPr>
          <w:rFonts w:ascii="var(--ff-code)" w:hAnsi="var(--ff-code)"/>
        </w:rPr>
        <w:t>、</w:t>
      </w:r>
      <w:r>
        <w:rPr>
          <w:rFonts w:ascii="var(--ff-code)" w:hAnsi="var(--ff-code)"/>
        </w:rPr>
        <w:t xml:space="preserve">2024 GridPath </w:t>
      </w:r>
      <w:r>
        <w:rPr>
          <w:rFonts w:ascii="var(--ff-code)" w:hAnsi="var(--ff-code)"/>
        </w:rPr>
        <w:t>都考）</w:t>
      </w:r>
      <w:r>
        <w:rPr>
          <w:rFonts w:ascii="var(--ff-code)" w:hAnsi="var(--ff-code)"/>
        </w:rPr>
        <w:br/>
        <w:t>public static int findMax(int[][] m) {</w:t>
      </w:r>
      <w:r>
        <w:rPr>
          <w:rFonts w:ascii="var(--ff-code)" w:hAnsi="var(--ff-code)"/>
        </w:rPr>
        <w:br/>
        <w:t xml:space="preserve">    int best = m[0][0];</w:t>
      </w:r>
      <w:r>
        <w:rPr>
          <w:rFonts w:ascii="var(--ff-code)" w:hAnsi="var(--ff-code)"/>
        </w:rPr>
        <w:br/>
        <w:t xml:space="preserve">    for (int[] row : m) {</w:t>
      </w:r>
      <w:r>
        <w:rPr>
          <w:rFonts w:ascii="var(--ff-code)" w:hAnsi="var(--ff-code)"/>
        </w:rPr>
        <w:br/>
        <w:t xml:space="preserve">        for (int v : row) {</w:t>
      </w:r>
      <w:r>
        <w:rPr>
          <w:rFonts w:ascii="var(--ff-code)" w:hAnsi="var(--ff-code)"/>
        </w:rPr>
        <w:br/>
        <w:t xml:space="preserve">            if (v &gt; best) best = v;</w:t>
      </w:r>
      <w:r>
        <w:rPr>
          <w:rFonts w:ascii="var(--ff-code)" w:hAnsi="var(--ff-code)"/>
        </w:rPr>
        <w:br/>
        <w:t xml:space="preserve">        }</w:t>
      </w:r>
      <w:r>
        <w:rPr>
          <w:rFonts w:ascii="var(--ff-code)" w:hAnsi="var(--ff-code)"/>
        </w:rPr>
        <w:br/>
        <w:t xml:space="preserve">    }</w:t>
      </w:r>
      <w:r>
        <w:rPr>
          <w:rFonts w:ascii="var(--ff-code)" w:hAnsi="var(--ff-code)"/>
        </w:rPr>
        <w:br/>
        <w:t xml:space="preserve">    return best;</w:t>
      </w:r>
      <w:r>
        <w:rPr>
          <w:rFonts w:ascii="var(--ff-code)" w:hAnsi="var(--ff-code)"/>
        </w:rPr>
        <w:br/>
        <w:t>}</w:t>
      </w:r>
      <w:r>
        <w:rPr>
          <w:rFonts w:ascii="var(--ff-code)" w:hAnsi="var(--ff-code)"/>
        </w:rPr>
        <w:br/>
      </w:r>
      <w:r>
        <w:rPr>
          <w:rFonts w:ascii="var(--ff-code)" w:hAnsi="var(--ff-code)"/>
        </w:rPr>
        <w:br/>
        <w:t xml:space="preserve">// 5. </w:t>
      </w:r>
      <w:r>
        <w:rPr>
          <w:rFonts w:ascii="var(--ff-code)" w:hAnsi="var(--ff-code)"/>
        </w:rPr>
        <w:t>矩阵转置（行变列）</w:t>
      </w:r>
      <w:r>
        <w:rPr>
          <w:rFonts w:ascii="var(--ff-code)" w:hAnsi="var(--ff-code)"/>
        </w:rPr>
        <w:br/>
      </w:r>
      <w:r>
        <w:rPr>
          <w:rFonts w:ascii="var(--ff-code)" w:hAnsi="var(--ff-code)"/>
        </w:rPr>
        <w:lastRenderedPageBreak/>
        <w:t>public static int[][] transpose(int[][] m) {</w:t>
      </w:r>
      <w:r>
        <w:rPr>
          <w:rFonts w:ascii="var(--ff-code)" w:hAnsi="var(--ff-code)"/>
        </w:rPr>
        <w:br/>
        <w:t xml:space="preserve">    int rows = m.length, cols = m[0].length;</w:t>
      </w:r>
      <w:r>
        <w:rPr>
          <w:rFonts w:ascii="var(--ff-code)" w:hAnsi="var(--ff-code)"/>
        </w:rPr>
        <w:br/>
        <w:t xml:space="preserve">    int[][] t = new int[cols][rows];</w:t>
      </w:r>
      <w:r>
        <w:rPr>
          <w:rFonts w:ascii="var(--ff-code)" w:hAnsi="var(--ff-code)"/>
        </w:rPr>
        <w:br/>
        <w:t xml:space="preserve">    for (int r = 0; r &lt; rows; r++) {</w:t>
      </w:r>
      <w:r>
        <w:rPr>
          <w:rFonts w:ascii="var(--ff-code)" w:hAnsi="var(--ff-code)"/>
        </w:rPr>
        <w:br/>
        <w:t xml:space="preserve">        for (int c = 0; c &lt; cols; c++) {</w:t>
      </w:r>
      <w:r>
        <w:rPr>
          <w:rFonts w:ascii="var(--ff-code)" w:hAnsi="var(--ff-code)"/>
        </w:rPr>
        <w:br/>
        <w:t xml:space="preserve">            t[c][r] = m[r][c];</w:t>
      </w:r>
      <w:r>
        <w:rPr>
          <w:rFonts w:ascii="var(--ff-code)" w:hAnsi="var(--ff-code)"/>
        </w:rPr>
        <w:br/>
        <w:t xml:space="preserve">        }</w:t>
      </w:r>
      <w:r>
        <w:rPr>
          <w:rFonts w:ascii="var(--ff-code)" w:hAnsi="var(--ff-code)"/>
        </w:rPr>
        <w:br/>
        <w:t xml:space="preserve">    }</w:t>
      </w:r>
      <w:r>
        <w:rPr>
          <w:rFonts w:ascii="var(--ff-code)" w:hAnsi="var(--ff-code)"/>
        </w:rPr>
        <w:br/>
        <w:t xml:space="preserve">    return t;</w:t>
      </w:r>
      <w:r>
        <w:rPr>
          <w:rFonts w:ascii="var(--ff-code)" w:hAnsi="var(--ff-code)"/>
        </w:rPr>
        <w:br/>
        <w:t>}</w:t>
      </w:r>
      <w:r>
        <w:rPr>
          <w:rFonts w:ascii="var(--ff-code)" w:hAnsi="var(--ff-code)"/>
        </w:rPr>
        <w:br/>
      </w:r>
    </w:p>
    <w:p w14:paraId="4CD603AA" w14:textId="77777777" w:rsidR="004B254D" w:rsidRDefault="004B254D">
      <w:pPr>
        <w:pBdr>
          <w:bottom w:val="single" w:sz="6" w:space="1" w:color="auto"/>
        </w:pBdr>
        <w:rPr>
          <w:rFonts w:hint="eastAsia"/>
        </w:rPr>
      </w:pPr>
    </w:p>
    <w:p w14:paraId="49577623" w14:textId="77777777" w:rsidR="004B254D" w:rsidRPr="004B254D" w:rsidRDefault="004B254D">
      <w:pPr>
        <w:pStyle w:val="31"/>
      </w:pPr>
      <w:bookmarkStart w:id="138" w:name="section-2-f"/>
      <w:bookmarkStart w:id="139" w:name="_Toc240537861"/>
      <w:bookmarkEnd w:id="138"/>
      <w:r w:rsidRPr="004B254D">
        <w:t>板块</w:t>
      </w:r>
      <w:r w:rsidRPr="004B254D">
        <w:t xml:space="preserve"> F</w:t>
      </w:r>
      <w:r w:rsidRPr="004B254D">
        <w:t>：搜索、排序与递归（</w:t>
      </w:r>
      <w:r w:rsidRPr="004B254D">
        <w:t>Topic 4.14 / 4.15 / 4.16 / 4.17</w:t>
      </w:r>
      <w:r w:rsidRPr="004B254D">
        <w:t>）</w:t>
      </w:r>
      <w:bookmarkEnd w:id="139"/>
    </w:p>
    <w:p w14:paraId="3B5BED57" w14:textId="77777777" w:rsidR="004B254D" w:rsidRPr="004B254D" w:rsidRDefault="004B254D">
      <w:pPr>
        <w:pStyle w:val="4"/>
      </w:pPr>
      <w:r w:rsidRPr="004B254D">
        <w:t xml:space="preserve">Topic 4.14 </w:t>
      </w:r>
      <w:r w:rsidRPr="004B254D">
        <w:t>搜索算法</w:t>
      </w:r>
    </w:p>
    <w:p w14:paraId="50ACE72A" w14:textId="77777777" w:rsidR="004B254D" w:rsidRDefault="004B254D">
      <w:pPr>
        <w:rPr>
          <w:rFonts w:hint="eastAsia"/>
        </w:rPr>
      </w:pPr>
      <w:r>
        <w:rPr>
          <w:b/>
        </w:rPr>
        <w:t>顺序搜索</w:t>
      </w:r>
      <w:r>
        <w:rPr>
          <w:b/>
        </w:rPr>
        <w:t xml:space="preserve"> vs </w:t>
      </w:r>
      <w:r>
        <w:rPr>
          <w:b/>
        </w:rPr>
        <w:t>二分搜索</w:t>
      </w:r>
      <w:r>
        <w:t>（</w:t>
      </w:r>
      <w:r>
        <w:t xml:space="preserve">MCQ </w:t>
      </w:r>
      <w:r>
        <w:t>必考）：</w:t>
      </w:r>
    </w:p>
    <w:p w14:paraId="142D17D1" w14:textId="77777777" w:rsidR="004B254D" w:rsidRDefault="004B254D">
      <w:pPr>
        <w:spacing w:line="360" w:lineRule="auto"/>
        <w:rPr>
          <w:rFonts w:hint="eastAsia"/>
        </w:rPr>
      </w:pPr>
      <w:r>
        <w:rPr>
          <w:rFonts w:ascii="var(--ff-code)" w:hAnsi="var(--ff-code)"/>
        </w:rPr>
        <w:t xml:space="preserve">// </w:t>
      </w:r>
      <w:r>
        <w:rPr>
          <w:rFonts w:ascii="var(--ff-code)" w:hAnsi="var(--ff-code)"/>
        </w:rPr>
        <w:t>顺序搜索（</w:t>
      </w:r>
      <w:r>
        <w:rPr>
          <w:rFonts w:ascii="var(--ff-code)" w:hAnsi="var(--ff-code)"/>
        </w:rPr>
        <w:t>Sequential Search</w:t>
      </w:r>
      <w:r>
        <w:rPr>
          <w:rFonts w:ascii="var(--ff-code)" w:hAnsi="var(--ff-code)"/>
        </w:rPr>
        <w:t>）</w:t>
      </w:r>
      <w:r>
        <w:rPr>
          <w:rFonts w:ascii="var(--ff-code)" w:hAnsi="var(--ff-code)"/>
        </w:rPr>
        <w:t>—— O(n)</w:t>
      </w:r>
      <w:r>
        <w:rPr>
          <w:rFonts w:ascii="var(--ff-code)" w:hAnsi="var(--ff-code)"/>
        </w:rPr>
        <w:t>，适用于任何数组</w:t>
      </w:r>
      <w:r>
        <w:rPr>
          <w:rFonts w:ascii="var(--ff-code)" w:hAnsi="var(--ff-code)"/>
        </w:rPr>
        <w:br/>
        <w:t>public static int seqSearch(int[] arr, int target) {</w:t>
      </w:r>
      <w:r>
        <w:rPr>
          <w:rFonts w:ascii="var(--ff-code)" w:hAnsi="var(--ff-code)"/>
        </w:rPr>
        <w:br/>
        <w:t xml:space="preserve">    for (int i = 0; i &lt; arr.length; i++) {</w:t>
      </w:r>
      <w:r>
        <w:rPr>
          <w:rFonts w:ascii="var(--ff-code)" w:hAnsi="var(--ff-code)"/>
        </w:rPr>
        <w:br/>
        <w:t xml:space="preserve">        if (arr[i] == target) return i;</w:t>
      </w:r>
      <w:r>
        <w:rPr>
          <w:rFonts w:ascii="var(--ff-code)" w:hAnsi="var(--ff-code)"/>
        </w:rPr>
        <w:br/>
        <w:t xml:space="preserve">    }</w:t>
      </w:r>
      <w:r>
        <w:rPr>
          <w:rFonts w:ascii="var(--ff-code)" w:hAnsi="var(--ff-code)"/>
        </w:rPr>
        <w:br/>
        <w:t xml:space="preserve">    return -1;</w:t>
      </w:r>
      <w:r>
        <w:rPr>
          <w:rFonts w:ascii="var(--ff-code)" w:hAnsi="var(--ff-code)"/>
        </w:rPr>
        <w:br/>
        <w:t>}</w:t>
      </w:r>
      <w:r>
        <w:rPr>
          <w:rFonts w:ascii="var(--ff-code)" w:hAnsi="var(--ff-code)"/>
        </w:rPr>
        <w:br/>
      </w:r>
      <w:r>
        <w:rPr>
          <w:rFonts w:ascii="var(--ff-code)" w:hAnsi="var(--ff-code)"/>
        </w:rPr>
        <w:br/>
        <w:t xml:space="preserve">// </w:t>
      </w:r>
      <w:r>
        <w:rPr>
          <w:rFonts w:ascii="var(--ff-code)" w:hAnsi="var(--ff-code)"/>
        </w:rPr>
        <w:t>二分搜索（</w:t>
      </w:r>
      <w:r>
        <w:rPr>
          <w:rFonts w:ascii="var(--ff-code)" w:hAnsi="var(--ff-code)"/>
        </w:rPr>
        <w:t>Binary Search</w:t>
      </w:r>
      <w:r>
        <w:rPr>
          <w:rFonts w:ascii="var(--ff-code)" w:hAnsi="var(--ff-code)"/>
        </w:rPr>
        <w:t>）</w:t>
      </w:r>
      <w:r>
        <w:rPr>
          <w:rFonts w:ascii="var(--ff-code)" w:hAnsi="var(--ff-code)"/>
        </w:rPr>
        <w:t>—— O(log n)</w:t>
      </w:r>
      <w:r>
        <w:rPr>
          <w:rFonts w:ascii="var(--ff-code)" w:hAnsi="var(--ff-code)"/>
        </w:rPr>
        <w:t>，仅适用于</w:t>
      </w:r>
      <w:r>
        <w:rPr>
          <w:rFonts w:ascii="var(--ff-code)" w:hAnsi="var(--ff-code)"/>
        </w:rPr>
        <w:t>**</w:t>
      </w:r>
      <w:r>
        <w:rPr>
          <w:rFonts w:ascii="var(--ff-code)" w:hAnsi="var(--ff-code)"/>
        </w:rPr>
        <w:t>已排序</w:t>
      </w:r>
      <w:r>
        <w:rPr>
          <w:rFonts w:ascii="var(--ff-code)" w:hAnsi="var(--ff-code)"/>
        </w:rPr>
        <w:t>**</w:t>
      </w:r>
      <w:r>
        <w:rPr>
          <w:rFonts w:ascii="var(--ff-code)" w:hAnsi="var(--ff-code)"/>
        </w:rPr>
        <w:t>数组</w:t>
      </w:r>
      <w:r>
        <w:rPr>
          <w:rFonts w:ascii="var(--ff-code)" w:hAnsi="var(--ff-code)"/>
        </w:rPr>
        <w:br/>
        <w:t>public static int binSearch(int[] sorted, int target) {</w:t>
      </w:r>
      <w:r>
        <w:rPr>
          <w:rFonts w:ascii="var(--ff-code)" w:hAnsi="var(--ff-code)"/>
        </w:rPr>
        <w:br/>
        <w:t xml:space="preserve">    int lo = 0, hi = sorted.length - 1;</w:t>
      </w:r>
      <w:r>
        <w:rPr>
          <w:rFonts w:ascii="var(--ff-code)" w:hAnsi="var(--ff-code)"/>
        </w:rPr>
        <w:br/>
        <w:t xml:space="preserve">    while (lo &lt;= hi) {</w:t>
      </w:r>
      <w:r>
        <w:rPr>
          <w:rFonts w:ascii="var(--ff-code)" w:hAnsi="var(--ff-code)"/>
        </w:rPr>
        <w:br/>
        <w:t xml:space="preserve">        int mid = (lo + hi) / 2;</w:t>
      </w:r>
      <w:r>
        <w:rPr>
          <w:rFonts w:ascii="var(--ff-code)" w:hAnsi="var(--ff-code)"/>
        </w:rPr>
        <w:br/>
        <w:t xml:space="preserve">        if (sorted[mid] == target) return mid;</w:t>
      </w:r>
      <w:r>
        <w:rPr>
          <w:rFonts w:ascii="var(--ff-code)" w:hAnsi="var(--ff-code)"/>
        </w:rPr>
        <w:br/>
        <w:t xml:space="preserve">        else if (sorted[mid] &lt; target) lo = mid + 1;</w:t>
      </w:r>
      <w:r>
        <w:rPr>
          <w:rFonts w:ascii="var(--ff-code)" w:hAnsi="var(--ff-code)"/>
        </w:rPr>
        <w:br/>
        <w:t xml:space="preserve">        else hi = mid - 1;</w:t>
      </w:r>
      <w:r>
        <w:rPr>
          <w:rFonts w:ascii="var(--ff-code)" w:hAnsi="var(--ff-code)"/>
        </w:rPr>
        <w:br/>
      </w:r>
      <w:r>
        <w:rPr>
          <w:rFonts w:ascii="var(--ff-code)" w:hAnsi="var(--ff-code)"/>
        </w:rPr>
        <w:lastRenderedPageBreak/>
        <w:t xml:space="preserve">    }</w:t>
      </w:r>
      <w:r>
        <w:rPr>
          <w:rFonts w:ascii="var(--ff-code)" w:hAnsi="var(--ff-code)"/>
        </w:rPr>
        <w:br/>
        <w:t xml:space="preserve">    return -1;</w:t>
      </w:r>
      <w:r>
        <w:rPr>
          <w:rFonts w:ascii="var(--ff-code)" w:hAnsi="var(--ff-code)"/>
        </w:rPr>
        <w:br/>
        <w:t>}</w:t>
      </w:r>
      <w:r>
        <w:rPr>
          <w:rFonts w:ascii="var(--ff-code)" w:hAnsi="var(--ff-code)"/>
        </w:rPr>
        <w:br/>
      </w:r>
    </w:p>
    <w:p w14:paraId="20F7736F" w14:textId="77777777" w:rsidR="004B254D" w:rsidRDefault="004B254D">
      <w:pPr>
        <w:rPr>
          <w:rFonts w:hint="eastAsia"/>
        </w:rPr>
      </w:pPr>
      <w:r>
        <w:rPr>
          <w:b/>
        </w:rPr>
        <w:t xml:space="preserve">MCQ </w:t>
      </w:r>
      <w:r>
        <w:rPr>
          <w:b/>
        </w:rPr>
        <w:t>必会</w:t>
      </w:r>
      <w:r>
        <w:t>：</w:t>
      </w:r>
      <w:r>
        <w:br/>
        <w:t xml:space="preserve">- </w:t>
      </w:r>
      <w:r>
        <w:t>二分搜索的前提：</w:t>
      </w:r>
      <w:r>
        <w:rPr>
          <w:b/>
        </w:rPr>
        <w:t>数组必须已排序</w:t>
      </w:r>
      <w:r>
        <w:t>（升序）；</w:t>
      </w:r>
      <w:r>
        <w:br/>
        <w:t xml:space="preserve">- </w:t>
      </w:r>
      <w:r>
        <w:t>二分搜索每次比较后，搜索范围减半</w:t>
      </w:r>
      <w:r>
        <w:t xml:space="preserve"> </w:t>
      </w:r>
      <w:r>
        <w:t>→</w:t>
      </w:r>
      <w:r>
        <w:t xml:space="preserve"> O(log n)</w:t>
      </w:r>
      <w:r>
        <w:t>；</w:t>
      </w:r>
      <w:r>
        <w:br/>
        <w:t xml:space="preserve">- </w:t>
      </w:r>
      <w:r>
        <w:t>顺序搜索遍历整个数组</w:t>
      </w:r>
      <w:r>
        <w:t xml:space="preserve"> </w:t>
      </w:r>
      <w:r>
        <w:t>→</w:t>
      </w:r>
      <w:r>
        <w:t xml:space="preserve"> O(n)</w:t>
      </w:r>
      <w:r>
        <w:t>；</w:t>
      </w:r>
      <w:r>
        <w:br/>
        <w:t xml:space="preserve">- </w:t>
      </w:r>
      <w:r>
        <w:rPr>
          <w:rFonts w:ascii="var(--ff-code)" w:hAnsi="var(--ff-code)"/>
        </w:rPr>
        <w:t>n=1000</w:t>
      </w:r>
      <w:r>
        <w:t xml:space="preserve"> </w:t>
      </w:r>
      <w:r>
        <w:t>时，顺序搜索最多</w:t>
      </w:r>
      <w:r>
        <w:t xml:space="preserve"> 1000 </w:t>
      </w:r>
      <w:r>
        <w:t>次比较；二分搜索最多约</w:t>
      </w:r>
      <w:r>
        <w:t xml:space="preserve"> 10 </w:t>
      </w:r>
      <w:r>
        <w:t>次比较。</w:t>
      </w:r>
    </w:p>
    <w:p w14:paraId="5014403E" w14:textId="77777777" w:rsidR="004B254D" w:rsidRPr="004B254D" w:rsidRDefault="004B254D">
      <w:pPr>
        <w:pStyle w:val="4"/>
      </w:pPr>
      <w:r w:rsidRPr="004B254D">
        <w:t xml:space="preserve">Topic 4.15 </w:t>
      </w:r>
      <w:r w:rsidRPr="004B254D">
        <w:t>排序算法</w:t>
      </w:r>
    </w:p>
    <w:p w14:paraId="33F158F9" w14:textId="77777777" w:rsidR="004B254D" w:rsidRDefault="004B254D">
      <w:pPr>
        <w:rPr>
          <w:rFonts w:hint="eastAsia"/>
        </w:rPr>
      </w:pPr>
      <w:r>
        <w:rPr>
          <w:b/>
        </w:rPr>
        <w:t>三种排序的代码模板与复杂度</w:t>
      </w:r>
      <w:r>
        <w:t>（只考代码模板与</w:t>
      </w:r>
      <w:r>
        <w:t xml:space="preserve"> MCQ</w:t>
      </w:r>
      <w:r>
        <w:t>，不考</w:t>
      </w:r>
      <w:r>
        <w:t xml:space="preserve"> FRQ</w:t>
      </w:r>
      <w:r>
        <w:t>）：</w:t>
      </w:r>
    </w:p>
    <w:p w14:paraId="4CEF291D" w14:textId="77777777" w:rsidR="004B254D" w:rsidRDefault="004B254D">
      <w:pPr>
        <w:spacing w:line="360" w:lineRule="auto"/>
        <w:rPr>
          <w:rFonts w:hint="eastAsia"/>
        </w:rPr>
      </w:pPr>
      <w:r>
        <w:rPr>
          <w:rFonts w:ascii="var(--ff-code)" w:hAnsi="var(--ff-code)"/>
        </w:rPr>
        <w:t xml:space="preserve">// 1. </w:t>
      </w:r>
      <w:r>
        <w:rPr>
          <w:rFonts w:ascii="var(--ff-code)" w:hAnsi="var(--ff-code)"/>
        </w:rPr>
        <w:t>选择排序</w:t>
      </w:r>
      <w:r>
        <w:rPr>
          <w:rFonts w:ascii="var(--ff-code)" w:hAnsi="var(--ff-code)"/>
        </w:rPr>
        <w:t xml:space="preserve"> Selection Sort —— </w:t>
      </w:r>
      <w:r>
        <w:rPr>
          <w:rFonts w:ascii="var(--ff-code)" w:hAnsi="var(--ff-code)"/>
        </w:rPr>
        <w:t>时间</w:t>
      </w:r>
      <w:r>
        <w:rPr>
          <w:rFonts w:ascii="var(--ff-code)" w:hAnsi="var(--ff-code)"/>
        </w:rPr>
        <w:t xml:space="preserve"> O(n²)</w:t>
      </w:r>
      <w:r>
        <w:rPr>
          <w:rFonts w:ascii="var(--ff-code)" w:hAnsi="var(--ff-code)"/>
        </w:rPr>
        <w:t>、空间</w:t>
      </w:r>
      <w:r>
        <w:rPr>
          <w:rFonts w:ascii="var(--ff-code)" w:hAnsi="var(--ff-code)"/>
        </w:rPr>
        <w:t xml:space="preserve"> O(1)</w:t>
      </w:r>
      <w:r>
        <w:rPr>
          <w:rFonts w:ascii="var(--ff-code)" w:hAnsi="var(--ff-code)"/>
        </w:rPr>
        <w:t>；每次从未排序部分找最小值，放到已排序末尾</w:t>
      </w:r>
      <w:r>
        <w:rPr>
          <w:rFonts w:ascii="var(--ff-code)" w:hAnsi="var(--ff-code)"/>
        </w:rPr>
        <w:br/>
        <w:t>public static void selectionSort(int[] arr) {</w:t>
      </w:r>
      <w:r>
        <w:rPr>
          <w:rFonts w:ascii="var(--ff-code)" w:hAnsi="var(--ff-code)"/>
        </w:rPr>
        <w:br/>
        <w:t xml:space="preserve">    for (int i = 0; i &lt; arr.length - 1; i++) {</w:t>
      </w:r>
      <w:r>
        <w:rPr>
          <w:rFonts w:ascii="var(--ff-code)" w:hAnsi="var(--ff-code)"/>
        </w:rPr>
        <w:br/>
        <w:t xml:space="preserve">        int minIdx = i;</w:t>
      </w:r>
      <w:r>
        <w:rPr>
          <w:rFonts w:ascii="var(--ff-code)" w:hAnsi="var(--ff-code)"/>
        </w:rPr>
        <w:br/>
        <w:t xml:space="preserve">        for (int j = i + 1; j &lt; arr.length; j++) {</w:t>
      </w:r>
      <w:r>
        <w:rPr>
          <w:rFonts w:ascii="var(--ff-code)" w:hAnsi="var(--ff-code)"/>
        </w:rPr>
        <w:br/>
        <w:t xml:space="preserve">            if (arr[j] &lt; arr[minIdx]) minIdx = j;</w:t>
      </w:r>
      <w:r>
        <w:rPr>
          <w:rFonts w:ascii="var(--ff-code)" w:hAnsi="var(--ff-code)"/>
        </w:rPr>
        <w:br/>
        <w:t xml:space="preserve">        }</w:t>
      </w:r>
      <w:r>
        <w:rPr>
          <w:rFonts w:ascii="var(--ff-code)" w:hAnsi="var(--ff-code)"/>
        </w:rPr>
        <w:br/>
        <w:t xml:space="preserve">        int tmp = arr[i]; arr[i] = arr[minIdx]; arr[minIdx] = tmp;</w:t>
      </w:r>
      <w:r>
        <w:rPr>
          <w:rFonts w:ascii="var(--ff-code)" w:hAnsi="var(--ff-code)"/>
        </w:rPr>
        <w:br/>
        <w:t xml:space="preserve">    }</w:t>
      </w:r>
      <w:r>
        <w:rPr>
          <w:rFonts w:ascii="var(--ff-code)" w:hAnsi="var(--ff-code)"/>
        </w:rPr>
        <w:br/>
        <w:t>}</w:t>
      </w:r>
      <w:r>
        <w:rPr>
          <w:rFonts w:ascii="var(--ff-code)" w:hAnsi="var(--ff-code)"/>
        </w:rPr>
        <w:br/>
      </w:r>
      <w:r>
        <w:rPr>
          <w:rFonts w:ascii="var(--ff-code)" w:hAnsi="var(--ff-code)"/>
        </w:rPr>
        <w:br/>
        <w:t xml:space="preserve">// 2. </w:t>
      </w:r>
      <w:r>
        <w:rPr>
          <w:rFonts w:ascii="var(--ff-code)" w:hAnsi="var(--ff-code)"/>
        </w:rPr>
        <w:t>插入排序</w:t>
      </w:r>
      <w:r>
        <w:rPr>
          <w:rFonts w:ascii="var(--ff-code)" w:hAnsi="var(--ff-code)"/>
        </w:rPr>
        <w:t xml:space="preserve"> Insertion Sort —— </w:t>
      </w:r>
      <w:r>
        <w:rPr>
          <w:rFonts w:ascii="var(--ff-code)" w:hAnsi="var(--ff-code)"/>
        </w:rPr>
        <w:t>平均</w:t>
      </w:r>
      <w:r>
        <w:rPr>
          <w:rFonts w:ascii="var(--ff-code)" w:hAnsi="var(--ff-code)"/>
        </w:rPr>
        <w:t>/</w:t>
      </w:r>
      <w:r>
        <w:rPr>
          <w:rFonts w:ascii="var(--ff-code)" w:hAnsi="var(--ff-code)"/>
        </w:rPr>
        <w:t>最差</w:t>
      </w:r>
      <w:r>
        <w:rPr>
          <w:rFonts w:ascii="var(--ff-code)" w:hAnsi="var(--ff-code)"/>
        </w:rPr>
        <w:t xml:space="preserve"> O(n²)</w:t>
      </w:r>
      <w:r>
        <w:rPr>
          <w:rFonts w:ascii="var(--ff-code)" w:hAnsi="var(--ff-code)"/>
        </w:rPr>
        <w:t>、最优</w:t>
      </w:r>
      <w:r>
        <w:rPr>
          <w:rFonts w:ascii="var(--ff-code)" w:hAnsi="var(--ff-code)"/>
        </w:rPr>
        <w:t xml:space="preserve"> O(n)</w:t>
      </w:r>
      <w:r>
        <w:rPr>
          <w:rFonts w:ascii="var(--ff-code)" w:hAnsi="var(--ff-code)"/>
        </w:rPr>
        <w:t>，空间</w:t>
      </w:r>
      <w:r>
        <w:rPr>
          <w:rFonts w:ascii="var(--ff-code)" w:hAnsi="var(--ff-code)"/>
        </w:rPr>
        <w:t xml:space="preserve"> O(1)</w:t>
      </w:r>
      <w:r>
        <w:rPr>
          <w:rFonts w:ascii="var(--ff-code)" w:hAnsi="var(--ff-code)"/>
        </w:rPr>
        <w:t>；每次将当前元素插入到已排序部分的正确位置</w:t>
      </w:r>
      <w:r>
        <w:rPr>
          <w:rFonts w:ascii="var(--ff-code)" w:hAnsi="var(--ff-code)"/>
        </w:rPr>
        <w:br/>
        <w:t>public static void insertionSort(int[] arr) {</w:t>
      </w:r>
      <w:r>
        <w:rPr>
          <w:rFonts w:ascii="var(--ff-code)" w:hAnsi="var(--ff-code)"/>
        </w:rPr>
        <w:br/>
        <w:t xml:space="preserve">    for (int i = 1; i &lt; arr.length; i++) {</w:t>
      </w:r>
      <w:r>
        <w:rPr>
          <w:rFonts w:ascii="var(--ff-code)" w:hAnsi="var(--ff-code)"/>
        </w:rPr>
        <w:br/>
        <w:t xml:space="preserve">        int key = arr[i];</w:t>
      </w:r>
      <w:r>
        <w:rPr>
          <w:rFonts w:ascii="var(--ff-code)" w:hAnsi="var(--ff-code)"/>
        </w:rPr>
        <w:br/>
        <w:t xml:space="preserve">        int j = i - 1;</w:t>
      </w:r>
      <w:r>
        <w:rPr>
          <w:rFonts w:ascii="var(--ff-code)" w:hAnsi="var(--ff-code)"/>
        </w:rPr>
        <w:br/>
        <w:t xml:space="preserve">        while (j &gt;= 0 &amp;&amp; arr[j] &gt; key) {</w:t>
      </w:r>
      <w:r>
        <w:rPr>
          <w:rFonts w:ascii="var(--ff-code)" w:hAnsi="var(--ff-code)"/>
        </w:rPr>
        <w:br/>
        <w:t xml:space="preserve">            arr[j + 1] = arr[j];</w:t>
      </w:r>
      <w:r>
        <w:rPr>
          <w:rFonts w:ascii="var(--ff-code)" w:hAnsi="var(--ff-code)"/>
        </w:rPr>
        <w:br/>
        <w:t xml:space="preserve">            j--;</w:t>
      </w:r>
      <w:r>
        <w:rPr>
          <w:rFonts w:ascii="var(--ff-code)" w:hAnsi="var(--ff-code)"/>
        </w:rPr>
        <w:br/>
      </w:r>
      <w:r>
        <w:rPr>
          <w:rFonts w:ascii="var(--ff-code)" w:hAnsi="var(--ff-code)"/>
        </w:rPr>
        <w:lastRenderedPageBreak/>
        <w:t xml:space="preserve">        }</w:t>
      </w:r>
      <w:r>
        <w:rPr>
          <w:rFonts w:ascii="var(--ff-code)" w:hAnsi="var(--ff-code)"/>
        </w:rPr>
        <w:br/>
        <w:t xml:space="preserve">        arr[j + 1] = key;</w:t>
      </w:r>
      <w:r>
        <w:rPr>
          <w:rFonts w:ascii="var(--ff-code)" w:hAnsi="var(--ff-code)"/>
        </w:rPr>
        <w:br/>
        <w:t xml:space="preserve">    }</w:t>
      </w:r>
      <w:r>
        <w:rPr>
          <w:rFonts w:ascii="var(--ff-code)" w:hAnsi="var(--ff-code)"/>
        </w:rPr>
        <w:br/>
        <w:t>}</w:t>
      </w:r>
      <w:r>
        <w:rPr>
          <w:rFonts w:ascii="var(--ff-code)" w:hAnsi="var(--ff-code)"/>
        </w:rPr>
        <w:br/>
      </w:r>
      <w:r>
        <w:rPr>
          <w:rFonts w:ascii="var(--ff-code)" w:hAnsi="var(--ff-code)"/>
        </w:rPr>
        <w:br/>
        <w:t xml:space="preserve">// 3. </w:t>
      </w:r>
      <w:r>
        <w:rPr>
          <w:rFonts w:ascii="var(--ff-code)" w:hAnsi="var(--ff-code)"/>
        </w:rPr>
        <w:t>归并排序</w:t>
      </w:r>
      <w:r>
        <w:rPr>
          <w:rFonts w:ascii="var(--ff-code)" w:hAnsi="var(--ff-code)"/>
        </w:rPr>
        <w:t xml:space="preserve"> Merge Sort —— </w:t>
      </w:r>
      <w:r>
        <w:rPr>
          <w:rFonts w:ascii="var(--ff-code)" w:hAnsi="var(--ff-code)"/>
        </w:rPr>
        <w:t>分治法（</w:t>
      </w:r>
      <w:r>
        <w:rPr>
          <w:rFonts w:ascii="var(--ff-code)" w:hAnsi="var(--ff-code)"/>
        </w:rPr>
        <w:t>divide and conquer</w:t>
      </w:r>
      <w:r>
        <w:rPr>
          <w:rFonts w:ascii="var(--ff-code)" w:hAnsi="var(--ff-code)"/>
        </w:rPr>
        <w:t>），时间</w:t>
      </w:r>
      <w:r>
        <w:rPr>
          <w:rFonts w:ascii="var(--ff-code)" w:hAnsi="var(--ff-code)"/>
        </w:rPr>
        <w:t xml:space="preserve"> O(n log n)</w:t>
      </w:r>
      <w:r>
        <w:rPr>
          <w:rFonts w:ascii="var(--ff-code)" w:hAnsi="var(--ff-code)"/>
        </w:rPr>
        <w:t>、空间</w:t>
      </w:r>
      <w:r>
        <w:rPr>
          <w:rFonts w:ascii="var(--ff-code)" w:hAnsi="var(--ff-code)"/>
        </w:rPr>
        <w:t xml:space="preserve"> O(n)</w:t>
      </w:r>
      <w:r>
        <w:rPr>
          <w:rFonts w:ascii="var(--ff-code)" w:hAnsi="var(--ff-code)"/>
        </w:rPr>
        <w:br/>
        <w:t>public static void mergeSort(int[] arr) {</w:t>
      </w:r>
      <w:r>
        <w:rPr>
          <w:rFonts w:ascii="var(--ff-code)" w:hAnsi="var(--ff-code)"/>
        </w:rPr>
        <w:br/>
        <w:t xml:space="preserve">    if (arr.length &lt; 2) return;</w:t>
      </w:r>
      <w:r>
        <w:rPr>
          <w:rFonts w:ascii="var(--ff-code)" w:hAnsi="var(--ff-code)"/>
        </w:rPr>
        <w:br/>
        <w:t xml:space="preserve">    int mid = arr.length / 2;</w:t>
      </w:r>
      <w:r>
        <w:rPr>
          <w:rFonts w:ascii="var(--ff-code)" w:hAnsi="var(--ff-code)"/>
        </w:rPr>
        <w:br/>
        <w:t xml:space="preserve">    int[] left = Arrays.copyOfRange(arr, 0, mid);</w:t>
      </w:r>
      <w:r>
        <w:rPr>
          <w:rFonts w:ascii="var(--ff-code)" w:hAnsi="var(--ff-code)"/>
        </w:rPr>
        <w:br/>
        <w:t xml:space="preserve">    int[] right = Arrays.copyOfRange(arr, mid, arr.length);</w:t>
      </w:r>
      <w:r>
        <w:rPr>
          <w:rFonts w:ascii="var(--ff-code)" w:hAnsi="var(--ff-code)"/>
        </w:rPr>
        <w:br/>
        <w:t xml:space="preserve">    mergeSort(left);</w:t>
      </w:r>
      <w:r>
        <w:rPr>
          <w:rFonts w:ascii="var(--ff-code)" w:hAnsi="var(--ff-code)"/>
        </w:rPr>
        <w:br/>
        <w:t xml:space="preserve">    mergeSort(right);</w:t>
      </w:r>
      <w:r>
        <w:rPr>
          <w:rFonts w:ascii="var(--ff-code)" w:hAnsi="var(--ff-code)"/>
        </w:rPr>
        <w:br/>
        <w:t xml:space="preserve">    merge(arr, left, right);</w:t>
      </w:r>
      <w:r>
        <w:rPr>
          <w:rFonts w:ascii="var(--ff-code)" w:hAnsi="var(--ff-code)"/>
        </w:rPr>
        <w:br/>
        <w:t>}</w:t>
      </w:r>
      <w:r>
        <w:rPr>
          <w:rFonts w:ascii="var(--ff-code)" w:hAnsi="var(--ff-code)"/>
        </w:rPr>
        <w:br/>
        <w:t>private static void merge(int[] arr, int[] left, int[] right) {</w:t>
      </w:r>
      <w:r>
        <w:rPr>
          <w:rFonts w:ascii="var(--ff-code)" w:hAnsi="var(--ff-code)"/>
        </w:rPr>
        <w:br/>
        <w:t xml:space="preserve">    int i = 0, j = 0, k = 0;</w:t>
      </w:r>
      <w:r>
        <w:rPr>
          <w:rFonts w:ascii="var(--ff-code)" w:hAnsi="var(--ff-code)"/>
        </w:rPr>
        <w:br/>
        <w:t xml:space="preserve">    while (i &lt; left.length &amp;&amp; j &lt; right.length) {</w:t>
      </w:r>
      <w:r>
        <w:rPr>
          <w:rFonts w:ascii="var(--ff-code)" w:hAnsi="var(--ff-code)"/>
        </w:rPr>
        <w:br/>
        <w:t xml:space="preserve">        if (left[i] &lt;= right[j]) arr[k++] = left[i++];</w:t>
      </w:r>
      <w:r>
        <w:rPr>
          <w:rFonts w:ascii="var(--ff-code)" w:hAnsi="var(--ff-code)"/>
        </w:rPr>
        <w:br/>
        <w:t xml:space="preserve">        else arr[k++] = right[j++];</w:t>
      </w:r>
      <w:r>
        <w:rPr>
          <w:rFonts w:ascii="var(--ff-code)" w:hAnsi="var(--ff-code)"/>
        </w:rPr>
        <w:br/>
        <w:t xml:space="preserve">    }</w:t>
      </w:r>
      <w:r>
        <w:rPr>
          <w:rFonts w:ascii="var(--ff-code)" w:hAnsi="var(--ff-code)"/>
        </w:rPr>
        <w:br/>
        <w:t xml:space="preserve">    while (i &lt; left.length) arr[k++] = left[i++];</w:t>
      </w:r>
      <w:r>
        <w:rPr>
          <w:rFonts w:ascii="var(--ff-code)" w:hAnsi="var(--ff-code)"/>
        </w:rPr>
        <w:br/>
        <w:t xml:space="preserve">    while (j &lt; right.length) arr[k++] = right[j++];</w:t>
      </w:r>
      <w:r>
        <w:rPr>
          <w:rFonts w:ascii="var(--ff-code)" w:hAnsi="var(--ff-code)"/>
        </w:rPr>
        <w:br/>
        <w:t>}</w:t>
      </w:r>
      <w:r>
        <w:rPr>
          <w:rFonts w:ascii="var(--ff-code)" w:hAnsi="var(--ff-code)"/>
        </w:rPr>
        <w:br/>
      </w:r>
    </w:p>
    <w:p w14:paraId="0E092384" w14:textId="77777777" w:rsidR="004B254D" w:rsidRPr="004B254D" w:rsidRDefault="004B254D">
      <w:pPr>
        <w:pStyle w:val="4"/>
      </w:pPr>
      <w:r w:rsidRPr="004B254D">
        <w:t xml:space="preserve">Topic 4.16 </w:t>
      </w:r>
      <w:r w:rsidRPr="004B254D">
        <w:t>递归基础</w:t>
      </w:r>
    </w:p>
    <w:p w14:paraId="0FA43A99" w14:textId="77777777" w:rsidR="004B254D" w:rsidRDefault="004B254D">
      <w:pPr>
        <w:rPr>
          <w:rFonts w:hint="eastAsia"/>
        </w:rPr>
      </w:pPr>
      <w:r>
        <w:rPr>
          <w:b/>
        </w:rPr>
        <w:t>递归三要素</w:t>
      </w:r>
      <w:r>
        <w:t>（</w:t>
      </w:r>
      <w:r>
        <w:t xml:space="preserve">MCQ + FRQ </w:t>
      </w:r>
      <w:r>
        <w:t>高频）：</w:t>
      </w:r>
      <w:r>
        <w:br/>
        <w:t xml:space="preserve">1. </w:t>
      </w:r>
      <w:r>
        <w:rPr>
          <w:b/>
        </w:rPr>
        <w:t>Base case</w:t>
      </w:r>
      <w:r>
        <w:t>：终止条件，避免无限递归；</w:t>
      </w:r>
      <w:r>
        <w:br/>
        <w:t xml:space="preserve">2. </w:t>
      </w:r>
      <w:r>
        <w:rPr>
          <w:b/>
        </w:rPr>
        <w:t>Recursive call</w:t>
      </w:r>
      <w:r>
        <w:t>：调用自身，参数必须向</w:t>
      </w:r>
      <w:r>
        <w:t xml:space="preserve"> base case </w:t>
      </w:r>
      <w:r>
        <w:t>推进；</w:t>
      </w:r>
      <w:r>
        <w:br/>
        <w:t xml:space="preserve">3. </w:t>
      </w:r>
      <w:r>
        <w:rPr>
          <w:b/>
        </w:rPr>
        <w:t>进度</w:t>
      </w:r>
      <w:r>
        <w:t>：每次调用都必须让问题规模变小。</w:t>
      </w:r>
    </w:p>
    <w:p w14:paraId="2A68C98A" w14:textId="77777777" w:rsidR="004B254D" w:rsidRDefault="004B254D">
      <w:pPr>
        <w:rPr>
          <w:rFonts w:hint="eastAsia"/>
        </w:rPr>
      </w:pPr>
      <w:r>
        <w:rPr>
          <w:b/>
        </w:rPr>
        <w:t>经典例子</w:t>
      </w:r>
      <w:r>
        <w:t>（必须能默写）：</w:t>
      </w:r>
    </w:p>
    <w:p w14:paraId="11087154" w14:textId="77777777" w:rsidR="004B254D" w:rsidRDefault="004B254D">
      <w:pPr>
        <w:spacing w:line="360" w:lineRule="auto"/>
        <w:rPr>
          <w:rFonts w:hint="eastAsia"/>
        </w:rPr>
      </w:pPr>
      <w:r>
        <w:rPr>
          <w:rFonts w:ascii="var(--ff-code)" w:hAnsi="var(--ff-code)"/>
        </w:rPr>
        <w:lastRenderedPageBreak/>
        <w:t xml:space="preserve">// </w:t>
      </w:r>
      <w:r>
        <w:rPr>
          <w:rFonts w:ascii="var(--ff-code)" w:hAnsi="var(--ff-code)"/>
        </w:rPr>
        <w:t>阶乘</w:t>
      </w:r>
      <w:r>
        <w:rPr>
          <w:rFonts w:ascii="var(--ff-code)" w:hAnsi="var(--ff-code)"/>
        </w:rPr>
        <w:br/>
        <w:t>public static int factorial(int n) {</w:t>
      </w:r>
      <w:r>
        <w:rPr>
          <w:rFonts w:ascii="var(--ff-code)" w:hAnsi="var(--ff-code)"/>
        </w:rPr>
        <w:br/>
        <w:t xml:space="preserve">    if (n &lt;= 1) return 1;          // base case</w:t>
      </w:r>
      <w:r>
        <w:rPr>
          <w:rFonts w:ascii="var(--ff-code)" w:hAnsi="var(--ff-code)"/>
        </w:rPr>
        <w:br/>
        <w:t xml:space="preserve">    return n * factorial(n - 1);   // recursive call</w:t>
      </w:r>
      <w:r>
        <w:rPr>
          <w:rFonts w:ascii="var(--ff-code)" w:hAnsi="var(--ff-code)"/>
        </w:rPr>
        <w:t>，</w:t>
      </w:r>
      <w:r>
        <w:rPr>
          <w:rFonts w:ascii="var(--ff-code)" w:hAnsi="var(--ff-code)"/>
        </w:rPr>
        <w:t xml:space="preserve">n </w:t>
      </w:r>
      <w:r>
        <w:rPr>
          <w:rFonts w:ascii="var(--ff-code)" w:hAnsi="var(--ff-code)"/>
        </w:rPr>
        <w:t>递减</w:t>
      </w:r>
      <w:r>
        <w:rPr>
          <w:rFonts w:ascii="var(--ff-code)" w:hAnsi="var(--ff-code)"/>
        </w:rPr>
        <w:br/>
        <w:t>}</w:t>
      </w:r>
      <w:r>
        <w:rPr>
          <w:rFonts w:ascii="var(--ff-code)" w:hAnsi="var(--ff-code)"/>
        </w:rPr>
        <w:br/>
      </w:r>
      <w:r>
        <w:rPr>
          <w:rFonts w:ascii="var(--ff-code)" w:hAnsi="var(--ff-code)"/>
        </w:rPr>
        <w:br/>
        <w:t xml:space="preserve">// </w:t>
      </w:r>
      <w:r>
        <w:rPr>
          <w:rFonts w:ascii="var(--ff-code)" w:hAnsi="var(--ff-code)"/>
        </w:rPr>
        <w:t>数字各位之和</w:t>
      </w:r>
      <w:r>
        <w:rPr>
          <w:rFonts w:ascii="var(--ff-code)" w:hAnsi="var(--ff-code)"/>
        </w:rPr>
        <w:br/>
        <w:t>public static int digitSum(int n) {</w:t>
      </w:r>
      <w:r>
        <w:rPr>
          <w:rFonts w:ascii="var(--ff-code)" w:hAnsi="var(--ff-code)"/>
        </w:rPr>
        <w:br/>
        <w:t xml:space="preserve">    if (n &lt; 10) return n;          // base case</w:t>
      </w:r>
      <w:r>
        <w:rPr>
          <w:rFonts w:ascii="var(--ff-code)" w:hAnsi="var(--ff-code)"/>
        </w:rPr>
        <w:br/>
        <w:t xml:space="preserve">    return n % 10 + digitSum(n / 10);  // </w:t>
      </w:r>
      <w:r>
        <w:rPr>
          <w:rFonts w:ascii="var(--ff-code)" w:hAnsi="var(--ff-code)"/>
        </w:rPr>
        <w:t>末位</w:t>
      </w:r>
      <w:r>
        <w:rPr>
          <w:rFonts w:ascii="var(--ff-code)" w:hAnsi="var(--ff-code)"/>
        </w:rPr>
        <w:t xml:space="preserve"> + </w:t>
      </w:r>
      <w:r>
        <w:rPr>
          <w:rFonts w:ascii="var(--ff-code)" w:hAnsi="var(--ff-code)"/>
        </w:rPr>
        <w:t>递归处理剩余部分</w:t>
      </w:r>
      <w:r>
        <w:rPr>
          <w:rFonts w:ascii="var(--ff-code)" w:hAnsi="var(--ff-code)"/>
        </w:rPr>
        <w:br/>
        <w:t>}</w:t>
      </w:r>
      <w:r>
        <w:rPr>
          <w:rFonts w:ascii="var(--ff-code)" w:hAnsi="var(--ff-code)"/>
        </w:rPr>
        <w:br/>
      </w:r>
      <w:r>
        <w:rPr>
          <w:rFonts w:ascii="var(--ff-code)" w:hAnsi="var(--ff-code)"/>
        </w:rPr>
        <w:br/>
        <w:t xml:space="preserve">// </w:t>
      </w:r>
      <w:r>
        <w:rPr>
          <w:rFonts w:ascii="var(--ff-code)" w:hAnsi="var(--ff-code)"/>
        </w:rPr>
        <w:t>数组求和（递归版）</w:t>
      </w:r>
      <w:r>
        <w:rPr>
          <w:rFonts w:ascii="var(--ff-code)" w:hAnsi="var(--ff-code)"/>
        </w:rPr>
        <w:br/>
        <w:t>public static int sumArray(int[] arr, int i) {</w:t>
      </w:r>
      <w:r>
        <w:rPr>
          <w:rFonts w:ascii="var(--ff-code)" w:hAnsi="var(--ff-code)"/>
        </w:rPr>
        <w:br/>
        <w:t xml:space="preserve">    if (i &gt;= arr.length) return 0;        // base case</w:t>
      </w:r>
      <w:r>
        <w:rPr>
          <w:rFonts w:ascii="var(--ff-code)" w:hAnsi="var(--ff-code)"/>
        </w:rPr>
        <w:br/>
        <w:t xml:space="preserve">    return arr[i] + sumArray(arr, i + 1);  // </w:t>
      </w:r>
      <w:r>
        <w:rPr>
          <w:rFonts w:ascii="var(--ff-code)" w:hAnsi="var(--ff-code)"/>
        </w:rPr>
        <w:t>当前元素</w:t>
      </w:r>
      <w:r>
        <w:rPr>
          <w:rFonts w:ascii="var(--ff-code)" w:hAnsi="var(--ff-code)"/>
        </w:rPr>
        <w:t xml:space="preserve"> + </w:t>
      </w:r>
      <w:r>
        <w:rPr>
          <w:rFonts w:ascii="var(--ff-code)" w:hAnsi="var(--ff-code)"/>
        </w:rPr>
        <w:t>递归处理剩余</w:t>
      </w:r>
      <w:r>
        <w:rPr>
          <w:rFonts w:ascii="var(--ff-code)" w:hAnsi="var(--ff-code)"/>
        </w:rPr>
        <w:br/>
        <w:t>}</w:t>
      </w:r>
      <w:r>
        <w:rPr>
          <w:rFonts w:ascii="var(--ff-code)" w:hAnsi="var(--ff-code)"/>
        </w:rPr>
        <w:br/>
      </w:r>
    </w:p>
    <w:p w14:paraId="0BF04DDB" w14:textId="77777777" w:rsidR="004B254D" w:rsidRDefault="004B254D">
      <w:pPr>
        <w:rPr>
          <w:rFonts w:hint="eastAsia"/>
        </w:rPr>
      </w:pPr>
      <w:r>
        <w:rPr>
          <w:b/>
        </w:rPr>
        <w:t xml:space="preserve">MCQ </w:t>
      </w:r>
      <w:r>
        <w:rPr>
          <w:b/>
        </w:rPr>
        <w:t>常见陷阱</w:t>
      </w:r>
      <w:r>
        <w:t>：</w:t>
      </w:r>
    </w:p>
    <w:p w14:paraId="1CE76FBA" w14:textId="77777777" w:rsidR="004B254D" w:rsidRDefault="004B254D">
      <w:pPr>
        <w:spacing w:line="360" w:lineRule="auto"/>
        <w:rPr>
          <w:rFonts w:hint="eastAsia"/>
        </w:rPr>
      </w:pPr>
      <w:r>
        <w:rPr>
          <w:rFonts w:ascii="var(--ff-code)" w:hAnsi="var(--ff-code)"/>
        </w:rPr>
        <w:t xml:space="preserve">// ❌ </w:t>
      </w:r>
      <w:r>
        <w:rPr>
          <w:rFonts w:ascii="var(--ff-code)" w:hAnsi="var(--ff-code)"/>
        </w:rPr>
        <w:t>缺</w:t>
      </w:r>
      <w:r>
        <w:rPr>
          <w:rFonts w:ascii="var(--ff-code)" w:hAnsi="var(--ff-code)"/>
        </w:rPr>
        <w:t xml:space="preserve"> base case</w:t>
      </w:r>
      <w:r>
        <w:rPr>
          <w:rFonts w:ascii="var(--ff-code)" w:hAnsi="var(--ff-code)"/>
        </w:rPr>
        <w:t>：无限递归</w:t>
      </w:r>
      <w:r>
        <w:rPr>
          <w:rFonts w:ascii="var(--ff-code)" w:hAnsi="var(--ff-code)"/>
        </w:rPr>
        <w:t xml:space="preserve"> → StackOverflowError</w:t>
      </w:r>
      <w:r>
        <w:rPr>
          <w:rFonts w:ascii="var(--ff-code)" w:hAnsi="var(--ff-code)"/>
        </w:rPr>
        <w:br/>
        <w:t>public static int bad(int n) {</w:t>
      </w:r>
      <w:r>
        <w:rPr>
          <w:rFonts w:ascii="var(--ff-code)" w:hAnsi="var(--ff-code)"/>
        </w:rPr>
        <w:br/>
        <w:t xml:space="preserve">    return bad(n - 1);  // </w:t>
      </w:r>
      <w:r>
        <w:rPr>
          <w:rFonts w:ascii="var(--ff-code)" w:hAnsi="var(--ff-code)"/>
        </w:rPr>
        <w:t>永远不停止</w:t>
      </w:r>
      <w:r>
        <w:rPr>
          <w:rFonts w:ascii="var(--ff-code)" w:hAnsi="var(--ff-code)"/>
        </w:rPr>
        <w:br/>
        <w:t>}</w:t>
      </w:r>
      <w:r>
        <w:rPr>
          <w:rFonts w:ascii="var(--ff-code)" w:hAnsi="var(--ff-code)"/>
        </w:rPr>
        <w:br/>
      </w:r>
      <w:r>
        <w:rPr>
          <w:rFonts w:ascii="var(--ff-code)" w:hAnsi="var(--ff-code)"/>
        </w:rPr>
        <w:br/>
        <w:t xml:space="preserve">// ❌ base case </w:t>
      </w:r>
      <w:r>
        <w:rPr>
          <w:rFonts w:ascii="var(--ff-code)" w:hAnsi="var(--ff-code)"/>
        </w:rPr>
        <w:t>永远不进：</w:t>
      </w:r>
      <w:r>
        <w:rPr>
          <w:rFonts w:ascii="var(--ff-code)" w:hAnsi="var(--ff-code)"/>
        </w:rPr>
        <w:t xml:space="preserve">n </w:t>
      </w:r>
      <w:r>
        <w:rPr>
          <w:rFonts w:ascii="var(--ff-code)" w:hAnsi="var(--ff-code)"/>
        </w:rPr>
        <w:t>永远不减</w:t>
      </w:r>
      <w:r>
        <w:rPr>
          <w:rFonts w:ascii="var(--ff-code)" w:hAnsi="var(--ff-code)"/>
        </w:rPr>
        <w:br/>
        <w:t>public static int worse(int n) {</w:t>
      </w:r>
      <w:r>
        <w:rPr>
          <w:rFonts w:ascii="var(--ff-code)" w:hAnsi="var(--ff-code)"/>
        </w:rPr>
        <w:br/>
        <w:t xml:space="preserve">    if (n == 0) return 1;</w:t>
      </w:r>
      <w:r>
        <w:rPr>
          <w:rFonts w:ascii="var(--ff-code)" w:hAnsi="var(--ff-code)"/>
        </w:rPr>
        <w:br/>
        <w:t xml:space="preserve">    return worse(n + 1);  // n </w:t>
      </w:r>
      <w:r>
        <w:rPr>
          <w:rFonts w:ascii="var(--ff-code)" w:hAnsi="var(--ff-code)"/>
        </w:rPr>
        <w:t>在增大，永远到不了</w:t>
      </w:r>
      <w:r>
        <w:rPr>
          <w:rFonts w:ascii="var(--ff-code)" w:hAnsi="var(--ff-code)"/>
        </w:rPr>
        <w:t xml:space="preserve"> 0</w:t>
      </w:r>
      <w:r>
        <w:rPr>
          <w:rFonts w:ascii="var(--ff-code)" w:hAnsi="var(--ff-code)"/>
        </w:rPr>
        <w:br/>
        <w:t>}</w:t>
      </w:r>
      <w:r>
        <w:rPr>
          <w:rFonts w:ascii="var(--ff-code)" w:hAnsi="var(--ff-code)"/>
        </w:rPr>
        <w:br/>
      </w:r>
      <w:r>
        <w:rPr>
          <w:rFonts w:ascii="var(--ff-code)" w:hAnsi="var(--ff-code)"/>
        </w:rPr>
        <w:br/>
        <w:t xml:space="preserve">// ✅ </w:t>
      </w:r>
      <w:r>
        <w:rPr>
          <w:rFonts w:ascii="var(--ff-code)" w:hAnsi="var(--ff-code)"/>
        </w:rPr>
        <w:t>正确：</w:t>
      </w:r>
      <w:r>
        <w:rPr>
          <w:rFonts w:ascii="var(--ff-code)" w:hAnsi="var(--ff-code)"/>
        </w:rPr>
        <w:t xml:space="preserve">n </w:t>
      </w:r>
      <w:r>
        <w:rPr>
          <w:rFonts w:ascii="var(--ff-code)" w:hAnsi="var(--ff-code)"/>
        </w:rPr>
        <w:t>每次减</w:t>
      </w:r>
      <w:r>
        <w:rPr>
          <w:rFonts w:ascii="var(--ff-code)" w:hAnsi="var(--ff-code)"/>
        </w:rPr>
        <w:t xml:space="preserve"> 1</w:t>
      </w:r>
      <w:r>
        <w:rPr>
          <w:rFonts w:ascii="var(--ff-code)" w:hAnsi="var(--ff-code)"/>
        </w:rPr>
        <w:t>，最终到</w:t>
      </w:r>
      <w:r>
        <w:rPr>
          <w:rFonts w:ascii="var(--ff-code)" w:hAnsi="var(--ff-code)"/>
        </w:rPr>
        <w:t xml:space="preserve"> base case</w:t>
      </w:r>
      <w:r>
        <w:rPr>
          <w:rFonts w:ascii="var(--ff-code)" w:hAnsi="var(--ff-code)"/>
        </w:rPr>
        <w:br/>
      </w:r>
      <w:r>
        <w:rPr>
          <w:rFonts w:ascii="var(--ff-code)" w:hAnsi="var(--ff-code)"/>
        </w:rPr>
        <w:lastRenderedPageBreak/>
        <w:t>public static int good(int n) {</w:t>
      </w:r>
      <w:r>
        <w:rPr>
          <w:rFonts w:ascii="var(--ff-code)" w:hAnsi="var(--ff-code)"/>
        </w:rPr>
        <w:br/>
        <w:t xml:space="preserve">    if (n == 0) return 1;</w:t>
      </w:r>
      <w:r>
        <w:rPr>
          <w:rFonts w:ascii="var(--ff-code)" w:hAnsi="var(--ff-code)"/>
        </w:rPr>
        <w:br/>
        <w:t xml:space="preserve">    return n * good(n - 1);  // factorial</w:t>
      </w:r>
      <w:r>
        <w:rPr>
          <w:rFonts w:ascii="var(--ff-code)" w:hAnsi="var(--ff-code)"/>
        </w:rPr>
        <w:br/>
        <w:t>}</w:t>
      </w:r>
      <w:r>
        <w:rPr>
          <w:rFonts w:ascii="var(--ff-code)" w:hAnsi="var(--ff-code)"/>
        </w:rPr>
        <w:br/>
      </w:r>
    </w:p>
    <w:p w14:paraId="75B5E9A4" w14:textId="77777777" w:rsidR="004B254D" w:rsidRPr="004B254D" w:rsidRDefault="004B254D">
      <w:pPr>
        <w:pStyle w:val="4"/>
      </w:pPr>
      <w:r w:rsidRPr="004B254D">
        <w:t xml:space="preserve">Topic 4.17 </w:t>
      </w:r>
      <w:r w:rsidRPr="004B254D">
        <w:t>递归搜索与排序</w:t>
      </w:r>
    </w:p>
    <w:p w14:paraId="5ED125D2" w14:textId="77777777" w:rsidR="004B254D" w:rsidRDefault="004B254D">
      <w:pPr>
        <w:rPr>
          <w:rFonts w:hint="eastAsia"/>
        </w:rPr>
      </w:pPr>
      <w:r>
        <w:rPr>
          <w:b/>
        </w:rPr>
        <w:t>递归版二分搜索</w:t>
      </w:r>
      <w:r>
        <w:t>：</w:t>
      </w:r>
    </w:p>
    <w:p w14:paraId="18A4E333" w14:textId="77777777" w:rsidR="004B254D" w:rsidRDefault="004B254D">
      <w:pPr>
        <w:spacing w:line="360" w:lineRule="auto"/>
        <w:rPr>
          <w:rFonts w:hint="eastAsia"/>
        </w:rPr>
      </w:pPr>
      <w:r>
        <w:rPr>
          <w:rFonts w:ascii="var(--ff-code)" w:hAnsi="var(--ff-code)"/>
        </w:rPr>
        <w:t>public static int recBinSearch(int[] sorted, int target, int lo, int hi) {</w:t>
      </w:r>
      <w:r>
        <w:rPr>
          <w:rFonts w:ascii="var(--ff-code)" w:hAnsi="var(--ff-code)"/>
        </w:rPr>
        <w:br/>
        <w:t xml:space="preserve">    if (lo &gt; hi) return -1;            // base case: </w:t>
      </w:r>
      <w:r>
        <w:rPr>
          <w:rFonts w:ascii="var(--ff-code)" w:hAnsi="var(--ff-code)"/>
        </w:rPr>
        <w:t>未找到</w:t>
      </w:r>
      <w:r>
        <w:rPr>
          <w:rFonts w:ascii="var(--ff-code)" w:hAnsi="var(--ff-code)"/>
        </w:rPr>
        <w:br/>
        <w:t xml:space="preserve">    int mid = (lo + hi) / 2;</w:t>
      </w:r>
      <w:r>
        <w:rPr>
          <w:rFonts w:ascii="var(--ff-code)" w:hAnsi="var(--ff-code)"/>
        </w:rPr>
        <w:br/>
        <w:t xml:space="preserve">    if (sorted[mid] == target) return mid;</w:t>
      </w:r>
      <w:r>
        <w:rPr>
          <w:rFonts w:ascii="var(--ff-code)" w:hAnsi="var(--ff-code)"/>
        </w:rPr>
        <w:br/>
        <w:t xml:space="preserve">    else if (sorted[mid] &lt; target)</w:t>
      </w:r>
      <w:r>
        <w:rPr>
          <w:rFonts w:ascii="var(--ff-code)" w:hAnsi="var(--ff-code)"/>
        </w:rPr>
        <w:br/>
        <w:t xml:space="preserve">        return recBinSearch(sorted, target, mid + 1, hi);  // </w:t>
      </w:r>
      <w:r>
        <w:rPr>
          <w:rFonts w:ascii="var(--ff-code)" w:hAnsi="var(--ff-code)"/>
        </w:rPr>
        <w:t>右半边</w:t>
      </w:r>
      <w:r>
        <w:rPr>
          <w:rFonts w:ascii="var(--ff-code)" w:hAnsi="var(--ff-code)"/>
        </w:rPr>
        <w:br/>
        <w:t xml:space="preserve">    else</w:t>
      </w:r>
      <w:r>
        <w:rPr>
          <w:rFonts w:ascii="var(--ff-code)" w:hAnsi="var(--ff-code)"/>
        </w:rPr>
        <w:br/>
        <w:t xml:space="preserve">        return recBinSearch(sorted, target, lo, mid - 1);  // </w:t>
      </w:r>
      <w:r>
        <w:rPr>
          <w:rFonts w:ascii="var(--ff-code)" w:hAnsi="var(--ff-code)"/>
        </w:rPr>
        <w:t>左半边</w:t>
      </w:r>
      <w:r>
        <w:rPr>
          <w:rFonts w:ascii="var(--ff-code)" w:hAnsi="var(--ff-code)"/>
        </w:rPr>
        <w:br/>
        <w:t>}</w:t>
      </w:r>
      <w:r>
        <w:rPr>
          <w:rFonts w:ascii="var(--ff-code)" w:hAnsi="var(--ff-code)"/>
        </w:rPr>
        <w:br/>
        <w:t xml:space="preserve">// </w:t>
      </w:r>
      <w:r>
        <w:rPr>
          <w:rFonts w:ascii="var(--ff-code)" w:hAnsi="var(--ff-code)"/>
        </w:rPr>
        <w:t>调用：</w:t>
      </w:r>
      <w:r>
        <w:rPr>
          <w:rFonts w:ascii="var(--ff-code)" w:hAnsi="var(--ff-code)"/>
        </w:rPr>
        <w:t>recBinSearch(arr, target, 0, arr.length - 1)</w:t>
      </w:r>
      <w:r>
        <w:rPr>
          <w:rFonts w:ascii="var(--ff-code)" w:hAnsi="var(--ff-code)"/>
        </w:rPr>
        <w:br/>
      </w:r>
    </w:p>
    <w:p w14:paraId="08ACE350" w14:textId="77777777" w:rsidR="004B254D" w:rsidRDefault="004B254D">
      <w:pPr>
        <w:rPr>
          <w:rFonts w:hint="eastAsia"/>
        </w:rPr>
      </w:pPr>
      <w:r>
        <w:rPr>
          <w:b/>
        </w:rPr>
        <w:t>递归版归并排序</w:t>
      </w:r>
      <w:r>
        <w:t>：见</w:t>
      </w:r>
      <w:r>
        <w:t xml:space="preserve"> Topic 4.15 </w:t>
      </w:r>
      <w:r>
        <w:t>板块。</w:t>
      </w:r>
    </w:p>
    <w:p w14:paraId="6B9927FC" w14:textId="77777777" w:rsidR="004B254D" w:rsidRDefault="004B254D">
      <w:pPr>
        <w:rPr>
          <w:rFonts w:hint="eastAsia"/>
        </w:rPr>
      </w:pPr>
      <w:r>
        <w:rPr>
          <w:b/>
        </w:rPr>
        <w:t>考试重点</w:t>
      </w:r>
      <w:r>
        <w:t>：递归</w:t>
      </w:r>
      <w:r>
        <w:rPr>
          <w:b/>
        </w:rPr>
        <w:t>仅在</w:t>
      </w:r>
      <w:r>
        <w:rPr>
          <w:b/>
        </w:rPr>
        <w:t xml:space="preserve"> MCQ </w:t>
      </w:r>
      <w:r>
        <w:rPr>
          <w:b/>
        </w:rPr>
        <w:t>中考查</w:t>
      </w:r>
      <w:r>
        <w:t>（</w:t>
      </w:r>
      <w:r>
        <w:t xml:space="preserve">CED </w:t>
      </w:r>
      <w:r>
        <w:t>明确：「</w:t>
      </w:r>
      <w:r>
        <w:t>Recursion is assessed only through the multiple-choice section of the exam</w:t>
      </w:r>
      <w:r>
        <w:t>」），</w:t>
      </w:r>
      <w:r>
        <w:t xml:space="preserve">FRQ </w:t>
      </w:r>
      <w:r>
        <w:t>不考递归实现，但偶尔会考调用已给的递归方法计算结果。</w:t>
      </w:r>
    </w:p>
    <w:p w14:paraId="6D9FEA07" w14:textId="77777777" w:rsidR="004B254D" w:rsidRDefault="004B254D">
      <w:pPr>
        <w:pBdr>
          <w:bottom w:val="single" w:sz="6" w:space="1" w:color="auto"/>
        </w:pBdr>
        <w:rPr>
          <w:rFonts w:hint="eastAsia"/>
        </w:rPr>
      </w:pPr>
    </w:p>
    <w:p w14:paraId="2AE1F592" w14:textId="77777777" w:rsidR="004B254D" w:rsidRPr="004B254D" w:rsidRDefault="004B254D">
      <w:pPr>
        <w:pStyle w:val="21"/>
      </w:pPr>
      <w:bookmarkStart w:id="140" w:name="_Toc240537862"/>
      <w:r w:rsidRPr="004B254D">
        <w:t>三、本章重难点与易错点清单</w:t>
      </w:r>
      <w:bookmarkEnd w:id="140"/>
    </w:p>
    <w:p w14:paraId="3996B296" w14:textId="77777777" w:rsidR="004B254D" w:rsidRDefault="004B254D">
      <w:pPr>
        <w:rPr>
          <w:rFonts w:hint="eastAsia"/>
        </w:rPr>
      </w:pPr>
      <w:r>
        <w:t>按考试出错频率排序</w:t>
      </w:r>
      <w:r>
        <w:t xml:space="preserve"> TOP 10 </w:t>
      </w:r>
      <w:r>
        <w:t>高频易错点，每条附</w:t>
      </w:r>
      <w:r>
        <w:rPr>
          <w:b/>
        </w:rPr>
        <w:t>正误对照</w:t>
      </w:r>
      <w:r>
        <w:t>。</w:t>
      </w:r>
    </w:p>
    <w:p w14:paraId="654E0872" w14:textId="77777777" w:rsidR="004B254D" w:rsidRPr="004B254D" w:rsidRDefault="004B254D">
      <w:pPr>
        <w:pStyle w:val="31"/>
      </w:pPr>
      <w:bookmarkStart w:id="141" w:name="_Toc240537863"/>
      <w:r w:rsidRPr="004B254D">
        <w:t>易错点</w:t>
      </w:r>
      <w:r w:rsidRPr="004B254D">
        <w:t xml:space="preserve"> #1</w:t>
      </w:r>
      <w:r w:rsidRPr="004B254D">
        <w:t>：数组下标越界</w:t>
      </w:r>
      <w:r w:rsidRPr="004B254D">
        <w:t xml:space="preserve"> vs </w:t>
      </w:r>
      <w:r w:rsidRPr="004B254D">
        <w:t>长度访问错位</w:t>
      </w:r>
      <w:bookmarkEnd w:id="141"/>
    </w:p>
    <w:p w14:paraId="7DA6E317" w14:textId="77777777" w:rsidR="004B254D" w:rsidRDefault="004B254D">
      <w:pPr>
        <w:rPr>
          <w:rFonts w:hint="eastAsia"/>
        </w:rPr>
      </w:pPr>
      <w:r>
        <w:rPr>
          <w:b/>
        </w:rPr>
        <w:t>易错写法</w:t>
      </w:r>
      <w:r>
        <w:t>：</w:t>
      </w:r>
    </w:p>
    <w:p w14:paraId="0662D5DB" w14:textId="77777777" w:rsidR="004B254D" w:rsidRDefault="004B254D">
      <w:pPr>
        <w:spacing w:line="360" w:lineRule="auto"/>
        <w:rPr>
          <w:rFonts w:hint="eastAsia"/>
        </w:rPr>
      </w:pPr>
      <w:r>
        <w:rPr>
          <w:rFonts w:ascii="var(--ff-code)" w:hAnsi="var(--ff-code)"/>
        </w:rPr>
        <w:t xml:space="preserve">int[] nums = new int[5];   // </w:t>
      </w:r>
      <w:r>
        <w:rPr>
          <w:rFonts w:ascii="var(--ff-code)" w:hAnsi="var(--ff-code)"/>
        </w:rPr>
        <w:t>有效下标</w:t>
      </w:r>
      <w:r>
        <w:rPr>
          <w:rFonts w:ascii="var(--ff-code)" w:hAnsi="var(--ff-code)"/>
        </w:rPr>
        <w:t xml:space="preserve"> 0..4</w:t>
      </w:r>
      <w:r>
        <w:rPr>
          <w:rFonts w:ascii="var(--ff-code)" w:hAnsi="var(--ff-code)"/>
        </w:rPr>
        <w:br/>
        <w:t xml:space="preserve">for (int i = 0; i &lt;= nums.length; i++) {  // ❌ </w:t>
      </w:r>
      <w:r>
        <w:rPr>
          <w:rFonts w:ascii="var(--ff-code)" w:hAnsi="var(--ff-code)"/>
        </w:rPr>
        <w:t>应该</w:t>
      </w:r>
      <w:r>
        <w:rPr>
          <w:rFonts w:ascii="var(--ff-code)" w:hAnsi="var(--ff-code)"/>
        </w:rPr>
        <w:t xml:space="preserve"> &lt; </w:t>
      </w:r>
      <w:r>
        <w:rPr>
          <w:rFonts w:ascii="var(--ff-code)" w:hAnsi="var(--ff-code)"/>
        </w:rPr>
        <w:t>不是</w:t>
      </w:r>
      <w:r>
        <w:rPr>
          <w:rFonts w:ascii="var(--ff-code)" w:hAnsi="var(--ff-code)"/>
        </w:rPr>
        <w:t xml:space="preserve"> &lt;=</w:t>
      </w:r>
      <w:r>
        <w:rPr>
          <w:rFonts w:ascii="var(--ff-code)" w:hAnsi="var(--ff-code)"/>
        </w:rPr>
        <w:br/>
      </w:r>
      <w:r>
        <w:rPr>
          <w:rFonts w:ascii="var(--ff-code)" w:hAnsi="var(--ff-code)"/>
        </w:rPr>
        <w:lastRenderedPageBreak/>
        <w:t xml:space="preserve">    System.out.println(nums[i]);         // i=5 </w:t>
      </w:r>
      <w:r>
        <w:rPr>
          <w:rFonts w:ascii="var(--ff-code)" w:hAnsi="var(--ff-code)"/>
        </w:rPr>
        <w:t>时越界</w:t>
      </w:r>
      <w:r>
        <w:rPr>
          <w:rFonts w:ascii="var(--ff-code)" w:hAnsi="var(--ff-code)"/>
        </w:rPr>
        <w:br/>
        <w:t>}</w:t>
      </w:r>
      <w:r>
        <w:rPr>
          <w:rFonts w:ascii="var(--ff-code)" w:hAnsi="var(--ff-code)"/>
        </w:rPr>
        <w:br/>
      </w:r>
    </w:p>
    <w:p w14:paraId="18B2E6A3" w14:textId="77777777" w:rsidR="004B254D" w:rsidRDefault="004B254D">
      <w:pPr>
        <w:rPr>
          <w:rFonts w:hint="eastAsia"/>
        </w:rPr>
      </w:pPr>
      <w:r>
        <w:rPr>
          <w:b/>
        </w:rPr>
        <w:t>正确写法</w:t>
      </w:r>
      <w:r>
        <w:t>：</w:t>
      </w:r>
      <w:r>
        <w:rPr>
          <w:rFonts w:ascii="var(--ff-code)" w:hAnsi="var(--ff-code)"/>
        </w:rPr>
        <w:t>for (int i = 0; i &lt; nums.length; i++)</w:t>
      </w:r>
      <w:r>
        <w:t xml:space="preserve"> </w:t>
      </w:r>
      <w:r>
        <w:t>——</w:t>
      </w:r>
      <w:r>
        <w:t xml:space="preserve"> </w:t>
      </w:r>
      <w:r>
        <w:rPr>
          <w:b/>
        </w:rPr>
        <w:t>严格小于</w:t>
      </w:r>
      <w:r>
        <w:t>，不要写</w:t>
      </w:r>
      <w:r>
        <w:t xml:space="preserve"> </w:t>
      </w:r>
      <w:r>
        <w:rPr>
          <w:rFonts w:ascii="var(--ff-code)" w:hAnsi="var(--ff-code)"/>
        </w:rPr>
        <w:t>&lt;=</w:t>
      </w:r>
      <w:r>
        <w:t>。</w:t>
      </w:r>
    </w:p>
    <w:p w14:paraId="2246B7E9" w14:textId="77777777" w:rsidR="004B254D" w:rsidRPr="004B254D" w:rsidRDefault="004B254D">
      <w:pPr>
        <w:pStyle w:val="31"/>
      </w:pPr>
      <w:bookmarkStart w:id="142" w:name="_Toc240537864"/>
      <w:r w:rsidRPr="004B254D">
        <w:t>易错点</w:t>
      </w:r>
      <w:r w:rsidRPr="004B254D">
        <w:t xml:space="preserve"> #2</w:t>
      </w:r>
      <w:r w:rsidRPr="004B254D">
        <w:t>：增强</w:t>
      </w:r>
      <w:r w:rsidRPr="004B254D">
        <w:t xml:space="preserve"> for </w:t>
      </w:r>
      <w:r w:rsidRPr="004B254D">
        <w:t>误以为能修改元素</w:t>
      </w:r>
      <w:bookmarkEnd w:id="142"/>
    </w:p>
    <w:p w14:paraId="0E0A1E12" w14:textId="77777777" w:rsidR="004B254D" w:rsidRDefault="004B254D">
      <w:pPr>
        <w:rPr>
          <w:rFonts w:hint="eastAsia"/>
        </w:rPr>
      </w:pPr>
      <w:r>
        <w:rPr>
          <w:b/>
        </w:rPr>
        <w:t>易错写法</w:t>
      </w:r>
      <w:r>
        <w:t>：</w:t>
      </w:r>
    </w:p>
    <w:p w14:paraId="35304366" w14:textId="77777777" w:rsidR="004B254D" w:rsidRDefault="004B254D">
      <w:pPr>
        <w:spacing w:line="360" w:lineRule="auto"/>
        <w:rPr>
          <w:rFonts w:hint="eastAsia"/>
        </w:rPr>
      </w:pPr>
      <w:r>
        <w:rPr>
          <w:rFonts w:ascii="var(--ff-code)" w:hAnsi="var(--ff-code)"/>
        </w:rPr>
        <w:t>int[] nums = {1, 2, 3};</w:t>
      </w:r>
      <w:r>
        <w:rPr>
          <w:rFonts w:ascii="var(--ff-code)" w:hAnsi="var(--ff-code)"/>
        </w:rPr>
        <w:br/>
        <w:t>for (int n : nums) {</w:t>
      </w:r>
      <w:r>
        <w:rPr>
          <w:rFonts w:ascii="var(--ff-code)" w:hAnsi="var(--ff-code)"/>
        </w:rPr>
        <w:br/>
        <w:t xml:space="preserve">    n *= 2;  // ❌ n </w:t>
      </w:r>
      <w:r>
        <w:rPr>
          <w:rFonts w:ascii="var(--ff-code)" w:hAnsi="var(--ff-code)"/>
        </w:rPr>
        <w:t>是循环变量副本，不影响</w:t>
      </w:r>
      <w:r>
        <w:rPr>
          <w:rFonts w:ascii="var(--ff-code)" w:hAnsi="var(--ff-code)"/>
        </w:rPr>
        <w:t xml:space="preserve"> nums</w:t>
      </w:r>
      <w:r>
        <w:rPr>
          <w:rFonts w:ascii="var(--ff-code)" w:hAnsi="var(--ff-code)"/>
        </w:rPr>
        <w:br/>
        <w:t>}</w:t>
      </w:r>
      <w:r>
        <w:rPr>
          <w:rFonts w:ascii="var(--ff-code)" w:hAnsi="var(--ff-code)"/>
        </w:rPr>
        <w:br/>
        <w:t xml:space="preserve">System.out.println(Arrays.toString(nums));  // </w:t>
      </w:r>
      <w:r>
        <w:rPr>
          <w:rFonts w:ascii="var(--ff-code)" w:hAnsi="var(--ff-code)"/>
        </w:rPr>
        <w:t>输出</w:t>
      </w:r>
      <w:r>
        <w:rPr>
          <w:rFonts w:ascii="var(--ff-code)" w:hAnsi="var(--ff-code)"/>
        </w:rPr>
        <w:t xml:space="preserve"> [1, 2, 3]</w:t>
      </w:r>
      <w:r>
        <w:rPr>
          <w:rFonts w:ascii="var(--ff-code)" w:hAnsi="var(--ff-code)"/>
        </w:rPr>
        <w:br/>
      </w:r>
    </w:p>
    <w:p w14:paraId="17967600" w14:textId="77777777" w:rsidR="004B254D" w:rsidRDefault="004B254D">
      <w:pPr>
        <w:rPr>
          <w:rFonts w:hint="eastAsia"/>
        </w:rPr>
      </w:pPr>
      <w:r>
        <w:rPr>
          <w:b/>
        </w:rPr>
        <w:t>正确写法</w:t>
      </w:r>
      <w:r>
        <w:t>：必须用传统</w:t>
      </w:r>
      <w:r>
        <w:t xml:space="preserve"> for + </w:t>
      </w:r>
      <w:r>
        <w:t>下标。</w:t>
      </w:r>
    </w:p>
    <w:p w14:paraId="02399E98" w14:textId="77777777" w:rsidR="004B254D" w:rsidRPr="004B254D" w:rsidRDefault="004B254D">
      <w:pPr>
        <w:pStyle w:val="31"/>
      </w:pPr>
      <w:bookmarkStart w:id="143" w:name="_Toc240537865"/>
      <w:r w:rsidRPr="004B254D">
        <w:t>易错点</w:t>
      </w:r>
      <w:r w:rsidRPr="004B254D">
        <w:t xml:space="preserve"> #3</w:t>
      </w:r>
      <w:r w:rsidRPr="004B254D">
        <w:t>：</w:t>
      </w:r>
      <w:r w:rsidRPr="004B254D">
        <w:t xml:space="preserve">ArrayList </w:t>
      </w:r>
      <w:r w:rsidRPr="004B254D">
        <w:t>遍历中删除的下标错位</w:t>
      </w:r>
      <w:bookmarkEnd w:id="143"/>
    </w:p>
    <w:p w14:paraId="7785D05B" w14:textId="77777777" w:rsidR="004B254D" w:rsidRDefault="004B254D">
      <w:pPr>
        <w:rPr>
          <w:rFonts w:hint="eastAsia"/>
        </w:rPr>
      </w:pPr>
      <w:r>
        <w:rPr>
          <w:b/>
        </w:rPr>
        <w:t>易错写法</w:t>
      </w:r>
      <w:r>
        <w:t>：</w:t>
      </w:r>
    </w:p>
    <w:p w14:paraId="63973A88" w14:textId="77777777" w:rsidR="004B254D" w:rsidRDefault="004B254D">
      <w:pPr>
        <w:spacing w:line="360" w:lineRule="auto"/>
        <w:rPr>
          <w:rFonts w:hint="eastAsia"/>
        </w:rPr>
      </w:pPr>
      <w:r>
        <w:rPr>
          <w:rFonts w:ascii="var(--ff-code)" w:hAnsi="var(--ff-code)"/>
        </w:rPr>
        <w:t>for (int i = 0; i &lt; list.size(); i++) {</w:t>
      </w:r>
      <w:r>
        <w:rPr>
          <w:rFonts w:ascii="var(--ff-code)" w:hAnsi="var(--ff-code)"/>
        </w:rPr>
        <w:br/>
        <w:t xml:space="preserve">    if (list.get(i) % 2 == 0) list.remove(i);  // ❌ </w:t>
      </w:r>
      <w:r>
        <w:rPr>
          <w:rFonts w:ascii="var(--ff-code)" w:hAnsi="var(--ff-code)"/>
        </w:rPr>
        <w:t>删除后下标错位</w:t>
      </w:r>
      <w:r>
        <w:rPr>
          <w:rFonts w:ascii="var(--ff-code)" w:hAnsi="var(--ff-code)"/>
        </w:rPr>
        <w:br/>
        <w:t>}</w:t>
      </w:r>
      <w:r>
        <w:rPr>
          <w:rFonts w:ascii="var(--ff-code)" w:hAnsi="var(--ff-code)"/>
        </w:rPr>
        <w:br/>
      </w:r>
    </w:p>
    <w:p w14:paraId="3BAD4D8C" w14:textId="77777777" w:rsidR="004B254D" w:rsidRDefault="004B254D">
      <w:pPr>
        <w:rPr>
          <w:rFonts w:hint="eastAsia"/>
        </w:rPr>
      </w:pPr>
      <w:r>
        <w:rPr>
          <w:b/>
        </w:rPr>
        <w:t>正确写法</w:t>
      </w:r>
      <w:r>
        <w:t>：倒序遍历</w:t>
      </w:r>
      <w:r>
        <w:t xml:space="preserve"> / i-- </w:t>
      </w:r>
      <w:r>
        <w:t>二选一（详见</w:t>
      </w:r>
      <w:r>
        <w:t xml:space="preserve"> Topic 4.9</w:t>
      </w:r>
      <w:r>
        <w:t>）。</w:t>
      </w:r>
    </w:p>
    <w:p w14:paraId="0284BB0C" w14:textId="77777777" w:rsidR="004B254D" w:rsidRPr="004B254D" w:rsidRDefault="004B254D">
      <w:pPr>
        <w:pStyle w:val="31"/>
      </w:pPr>
      <w:bookmarkStart w:id="144" w:name="_Toc240537866"/>
      <w:r w:rsidRPr="004B254D">
        <w:t>易错点</w:t>
      </w:r>
      <w:r w:rsidRPr="004B254D">
        <w:t xml:space="preserve"> #4</w:t>
      </w:r>
      <w:r w:rsidRPr="004B254D">
        <w:t>：</w:t>
      </w:r>
      <w:r w:rsidRPr="004B254D">
        <w:t xml:space="preserve">ArrayList </w:t>
      </w:r>
      <w:r w:rsidRPr="004B254D">
        <w:t>与数组互相转换时的强转</w:t>
      </w:r>
      <w:bookmarkEnd w:id="144"/>
    </w:p>
    <w:p w14:paraId="39085DE7" w14:textId="77777777" w:rsidR="004B254D" w:rsidRDefault="004B254D">
      <w:pPr>
        <w:rPr>
          <w:rFonts w:hint="eastAsia"/>
        </w:rPr>
      </w:pPr>
      <w:r>
        <w:rPr>
          <w:b/>
        </w:rPr>
        <w:t>易错写法</w:t>
      </w:r>
      <w:r>
        <w:t>：</w:t>
      </w:r>
    </w:p>
    <w:p w14:paraId="110736A6" w14:textId="77777777" w:rsidR="004B254D" w:rsidRDefault="004B254D">
      <w:pPr>
        <w:spacing w:line="360" w:lineRule="auto"/>
        <w:rPr>
          <w:rFonts w:hint="eastAsia"/>
        </w:rPr>
      </w:pPr>
      <w:r>
        <w:rPr>
          <w:rFonts w:ascii="var(--ff-code)" w:hAnsi="var(--ff-code)"/>
        </w:rPr>
        <w:t>ArrayList&lt;Integer&gt; list = new ArrayList&lt;Integer&gt;(Arrays.asList(1, 2, 3));</w:t>
      </w:r>
      <w:r>
        <w:rPr>
          <w:rFonts w:ascii="var(--ff-code)" w:hAnsi="var(--ff-code)"/>
        </w:rPr>
        <w:br/>
        <w:t xml:space="preserve">int[] arr = (int[]) list.toArray();    // ❌ </w:t>
      </w:r>
      <w:r>
        <w:rPr>
          <w:rFonts w:ascii="var(--ff-code)" w:hAnsi="var(--ff-code)"/>
        </w:rPr>
        <w:t>转型错误：</w:t>
      </w:r>
      <w:r>
        <w:rPr>
          <w:rFonts w:ascii="var(--ff-code)" w:hAnsi="var(--ff-code)"/>
        </w:rPr>
        <w:t xml:space="preserve">toArray </w:t>
      </w:r>
      <w:r>
        <w:rPr>
          <w:rFonts w:ascii="var(--ff-code)" w:hAnsi="var(--ff-code)"/>
        </w:rPr>
        <w:t>返回</w:t>
      </w:r>
      <w:r>
        <w:rPr>
          <w:rFonts w:ascii="var(--ff-code)" w:hAnsi="var(--ff-code)"/>
        </w:rPr>
        <w:t xml:space="preserve"> Object[]</w:t>
      </w:r>
      <w:r>
        <w:rPr>
          <w:rFonts w:ascii="var(--ff-code)" w:hAnsi="var(--ff-code)"/>
        </w:rPr>
        <w:br/>
      </w:r>
    </w:p>
    <w:p w14:paraId="5CC82C9C" w14:textId="77777777" w:rsidR="004B254D" w:rsidRDefault="004B254D">
      <w:pPr>
        <w:rPr>
          <w:rFonts w:hint="eastAsia"/>
        </w:rPr>
      </w:pPr>
      <w:r>
        <w:rPr>
          <w:b/>
        </w:rPr>
        <w:t>正确写法</w:t>
      </w:r>
      <w:r>
        <w:t>：</w:t>
      </w:r>
    </w:p>
    <w:p w14:paraId="06644041" w14:textId="77777777" w:rsidR="004B254D" w:rsidRDefault="004B254D">
      <w:pPr>
        <w:spacing w:line="360" w:lineRule="auto"/>
        <w:rPr>
          <w:rFonts w:hint="eastAsia"/>
        </w:rPr>
      </w:pPr>
      <w:r>
        <w:rPr>
          <w:rFonts w:ascii="var(--ff-code)" w:hAnsi="var(--ff-code)"/>
        </w:rPr>
        <w:t xml:space="preserve">Integer[] arr = list.toArray(new Integer[0]);  // </w:t>
      </w:r>
      <w:r>
        <w:rPr>
          <w:rFonts w:ascii="var(--ff-code)" w:hAnsi="var(--ff-code)"/>
        </w:rPr>
        <w:t>转</w:t>
      </w:r>
      <w:r>
        <w:rPr>
          <w:rFonts w:ascii="var(--ff-code)" w:hAnsi="var(--ff-code)"/>
        </w:rPr>
        <w:t xml:space="preserve"> Integer[]</w:t>
      </w:r>
      <w:r>
        <w:rPr>
          <w:rFonts w:ascii="var(--ff-code)" w:hAnsi="var(--ff-code)"/>
        </w:rPr>
        <w:br/>
        <w:t xml:space="preserve">int[] arr = list.stream().mapToInt(Integer::intValue).toArray();  // </w:t>
      </w:r>
      <w:r>
        <w:rPr>
          <w:rFonts w:ascii="var(--ff-code)" w:hAnsi="var(--ff-code)"/>
        </w:rPr>
        <w:t>转</w:t>
      </w:r>
      <w:r>
        <w:rPr>
          <w:rFonts w:ascii="var(--ff-code)" w:hAnsi="var(--ff-code)"/>
        </w:rPr>
        <w:t xml:space="preserve"> int[]</w:t>
      </w:r>
      <w:r>
        <w:rPr>
          <w:rFonts w:ascii="var(--ff-code)" w:hAnsi="var(--ff-code)"/>
        </w:rPr>
        <w:t>（需要</w:t>
      </w:r>
      <w:r>
        <w:rPr>
          <w:rFonts w:ascii="var(--ff-code)" w:hAnsi="var(--ff-code)"/>
        </w:rPr>
        <w:t xml:space="preserve"> </w:t>
      </w:r>
      <w:r>
        <w:rPr>
          <w:rFonts w:ascii="var(--ff-code)" w:hAnsi="var(--ff-code)"/>
        </w:rPr>
        <w:lastRenderedPageBreak/>
        <w:t>import java.util.stream.*</w:t>
      </w:r>
      <w:r>
        <w:rPr>
          <w:rFonts w:ascii="var(--ff-code)" w:hAnsi="var(--ff-code)"/>
        </w:rPr>
        <w:t>）</w:t>
      </w:r>
      <w:r>
        <w:rPr>
          <w:rFonts w:ascii="var(--ff-code)" w:hAnsi="var(--ff-code)"/>
        </w:rPr>
        <w:br/>
      </w:r>
    </w:p>
    <w:p w14:paraId="4F01C073" w14:textId="77777777" w:rsidR="004B254D" w:rsidRPr="004B254D" w:rsidRDefault="004B254D">
      <w:pPr>
        <w:pStyle w:val="31"/>
      </w:pPr>
      <w:bookmarkStart w:id="145" w:name="_Toc240537867"/>
      <w:r w:rsidRPr="004B254D">
        <w:t>易错点</w:t>
      </w:r>
      <w:r w:rsidRPr="004B254D">
        <w:t xml:space="preserve"> #5</w:t>
      </w:r>
      <w:r w:rsidRPr="004B254D">
        <w:t>：</w:t>
      </w:r>
      <w:r w:rsidRPr="004B254D">
        <w:t xml:space="preserve">2D </w:t>
      </w:r>
      <w:r w:rsidRPr="004B254D">
        <w:t>数组的</w:t>
      </w:r>
      <w:r w:rsidRPr="004B254D">
        <w:t xml:space="preserve"> length </w:t>
      </w:r>
      <w:r w:rsidRPr="004B254D">
        <w:t>含义混淆</w:t>
      </w:r>
      <w:bookmarkEnd w:id="145"/>
    </w:p>
    <w:p w14:paraId="1140D685" w14:textId="77777777" w:rsidR="004B254D" w:rsidRDefault="004B254D">
      <w:pPr>
        <w:rPr>
          <w:rFonts w:hint="eastAsia"/>
        </w:rPr>
      </w:pPr>
      <w:r>
        <w:rPr>
          <w:b/>
        </w:rPr>
        <w:t>易错写法</w:t>
      </w:r>
      <w:r>
        <w:t>：</w:t>
      </w:r>
    </w:p>
    <w:p w14:paraId="7F725E84" w14:textId="77777777" w:rsidR="004B254D" w:rsidRDefault="004B254D">
      <w:pPr>
        <w:spacing w:line="360" w:lineRule="auto"/>
        <w:rPr>
          <w:rFonts w:hint="eastAsia"/>
        </w:rPr>
      </w:pPr>
      <w:r>
        <w:rPr>
          <w:rFonts w:ascii="var(--ff-code)" w:hAnsi="var(--ff-code)"/>
        </w:rPr>
        <w:t>int[][] m = {{1,2,3}, {4,5,6}};</w:t>
      </w:r>
      <w:r>
        <w:rPr>
          <w:rFonts w:ascii="var(--ff-code)" w:hAnsi="var(--ff-code)"/>
        </w:rPr>
        <w:br/>
        <w:t xml:space="preserve">for (int c = 0; c &lt; m.length; c++) {           // ❌ m.length </w:t>
      </w:r>
      <w:r>
        <w:rPr>
          <w:rFonts w:ascii="var(--ff-code)" w:hAnsi="var(--ff-code)"/>
        </w:rPr>
        <w:t>是行数</w:t>
      </w:r>
      <w:r>
        <w:rPr>
          <w:rFonts w:ascii="var(--ff-code)" w:hAnsi="var(--ff-code)"/>
        </w:rPr>
        <w:t xml:space="preserve"> 2</w:t>
      </w:r>
      <w:r>
        <w:rPr>
          <w:rFonts w:ascii="var(--ff-code)" w:hAnsi="var(--ff-code)"/>
        </w:rPr>
        <w:br/>
        <w:t xml:space="preserve">    for (int r = 0; r &lt; m[0].length; r++) {    // ❌ </w:t>
      </w:r>
      <w:r>
        <w:rPr>
          <w:rFonts w:ascii="var(--ff-code)" w:hAnsi="var(--ff-code)"/>
        </w:rPr>
        <w:t>列循环但变量名是</w:t>
      </w:r>
      <w:r>
        <w:rPr>
          <w:rFonts w:ascii="var(--ff-code)" w:hAnsi="var(--ff-code)"/>
        </w:rPr>
        <w:t xml:space="preserve"> r</w:t>
      </w:r>
      <w:r>
        <w:rPr>
          <w:rFonts w:ascii="var(--ff-code)" w:hAnsi="var(--ff-code)"/>
        </w:rPr>
        <w:br/>
        <w:t xml:space="preserve">        ...</w:t>
      </w:r>
      <w:r>
        <w:rPr>
          <w:rFonts w:ascii="var(--ff-code)" w:hAnsi="var(--ff-code)"/>
        </w:rPr>
        <w:br/>
        <w:t xml:space="preserve">    }</w:t>
      </w:r>
      <w:r>
        <w:rPr>
          <w:rFonts w:ascii="var(--ff-code)" w:hAnsi="var(--ff-code)"/>
        </w:rPr>
        <w:br/>
        <w:t>}</w:t>
      </w:r>
      <w:r>
        <w:rPr>
          <w:rFonts w:ascii="var(--ff-code)" w:hAnsi="var(--ff-code)"/>
        </w:rPr>
        <w:br/>
      </w:r>
    </w:p>
    <w:p w14:paraId="61A0E29D" w14:textId="77777777" w:rsidR="004B254D" w:rsidRDefault="004B254D">
      <w:pPr>
        <w:rPr>
          <w:rFonts w:hint="eastAsia"/>
        </w:rPr>
      </w:pPr>
      <w:r>
        <w:rPr>
          <w:b/>
        </w:rPr>
        <w:t>正确写法</w:t>
      </w:r>
      <w:r>
        <w:t>：</w:t>
      </w:r>
    </w:p>
    <w:p w14:paraId="74229A31" w14:textId="77777777" w:rsidR="004B254D" w:rsidRDefault="004B254D">
      <w:pPr>
        <w:spacing w:line="360" w:lineRule="auto"/>
        <w:rPr>
          <w:rFonts w:hint="eastAsia"/>
        </w:rPr>
      </w:pPr>
      <w:r>
        <w:rPr>
          <w:rFonts w:ascii="var(--ff-code)" w:hAnsi="var(--ff-code)"/>
        </w:rPr>
        <w:t xml:space="preserve">for (int r = 0; r &lt; m.length; r++) {  // </w:t>
      </w:r>
      <w:r>
        <w:rPr>
          <w:rFonts w:ascii="var(--ff-code)" w:hAnsi="var(--ff-code)"/>
        </w:rPr>
        <w:t>行：</w:t>
      </w:r>
      <w:r>
        <w:rPr>
          <w:rFonts w:ascii="var(--ff-code)" w:hAnsi="var(--ff-code)"/>
        </w:rPr>
        <w:t>m.length</w:t>
      </w:r>
      <w:r>
        <w:rPr>
          <w:rFonts w:ascii="var(--ff-code)" w:hAnsi="var(--ff-code)"/>
        </w:rPr>
        <w:br/>
        <w:t xml:space="preserve">    for (int c = 0; c &lt; m[r].length; c++) {  // </w:t>
      </w:r>
      <w:r>
        <w:rPr>
          <w:rFonts w:ascii="var(--ff-code)" w:hAnsi="var(--ff-code)"/>
        </w:rPr>
        <w:t>列：</w:t>
      </w:r>
      <w:r>
        <w:rPr>
          <w:rFonts w:ascii="var(--ff-code)" w:hAnsi="var(--ff-code)"/>
        </w:rPr>
        <w:t>m[r].length</w:t>
      </w:r>
      <w:r>
        <w:rPr>
          <w:rFonts w:ascii="var(--ff-code)" w:hAnsi="var(--ff-code)"/>
        </w:rPr>
        <w:t>（每行长度可能不同）</w:t>
      </w:r>
      <w:r>
        <w:rPr>
          <w:rFonts w:ascii="var(--ff-code)" w:hAnsi="var(--ff-code)"/>
        </w:rPr>
        <w:br/>
        <w:t xml:space="preserve">        process(m[r][c]);</w:t>
      </w:r>
      <w:r>
        <w:rPr>
          <w:rFonts w:ascii="var(--ff-code)" w:hAnsi="var(--ff-code)"/>
        </w:rPr>
        <w:br/>
        <w:t xml:space="preserve">    }</w:t>
      </w:r>
      <w:r>
        <w:rPr>
          <w:rFonts w:ascii="var(--ff-code)" w:hAnsi="var(--ff-code)"/>
        </w:rPr>
        <w:br/>
        <w:t>}</w:t>
      </w:r>
      <w:r>
        <w:rPr>
          <w:rFonts w:ascii="var(--ff-code)" w:hAnsi="var(--ff-code)"/>
        </w:rPr>
        <w:br/>
      </w:r>
    </w:p>
    <w:p w14:paraId="6E823EFC" w14:textId="77777777" w:rsidR="004B254D" w:rsidRPr="004B254D" w:rsidRDefault="004B254D">
      <w:pPr>
        <w:pStyle w:val="31"/>
      </w:pPr>
      <w:bookmarkStart w:id="146" w:name="_Toc240537868"/>
      <w:r w:rsidRPr="004B254D">
        <w:t>易错点</w:t>
      </w:r>
      <w:r w:rsidRPr="004B254D">
        <w:t xml:space="preserve"> #6</w:t>
      </w:r>
      <w:r w:rsidRPr="004B254D">
        <w:t>：</w:t>
      </w:r>
      <w:r w:rsidRPr="004B254D">
        <w:t xml:space="preserve">Scanner.nextInt </w:t>
      </w:r>
      <w:r w:rsidRPr="004B254D">
        <w:t>后立刻</w:t>
      </w:r>
      <w:r w:rsidRPr="004B254D">
        <w:t xml:space="preserve"> nextLine </w:t>
      </w:r>
      <w:r w:rsidRPr="004B254D">
        <w:t>读到空字符串</w:t>
      </w:r>
      <w:bookmarkEnd w:id="146"/>
    </w:p>
    <w:p w14:paraId="15B74D0D" w14:textId="77777777" w:rsidR="004B254D" w:rsidRDefault="004B254D">
      <w:pPr>
        <w:rPr>
          <w:rFonts w:hint="eastAsia"/>
        </w:rPr>
      </w:pPr>
      <w:r>
        <w:rPr>
          <w:b/>
        </w:rPr>
        <w:t>易错写法</w:t>
      </w:r>
      <w:r>
        <w:t>：</w:t>
      </w:r>
    </w:p>
    <w:p w14:paraId="341396CF" w14:textId="77777777" w:rsidR="004B254D" w:rsidRDefault="004B254D">
      <w:pPr>
        <w:spacing w:line="360" w:lineRule="auto"/>
        <w:rPr>
          <w:rFonts w:hint="eastAsia"/>
        </w:rPr>
      </w:pPr>
      <w:r>
        <w:rPr>
          <w:rFonts w:ascii="var(--ff-code)" w:hAnsi="var(--ff-code)"/>
        </w:rPr>
        <w:t>Scanner sc = new Scanner("42\nhello");</w:t>
      </w:r>
      <w:r>
        <w:rPr>
          <w:rFonts w:ascii="var(--ff-code)" w:hAnsi="var(--ff-code)"/>
        </w:rPr>
        <w:br/>
        <w:t xml:space="preserve">int n = sc.nextInt();        // </w:t>
      </w:r>
      <w:r>
        <w:rPr>
          <w:rFonts w:ascii="var(--ff-code)" w:hAnsi="var(--ff-code)"/>
        </w:rPr>
        <w:t>读</w:t>
      </w:r>
      <w:r>
        <w:rPr>
          <w:rFonts w:ascii="var(--ff-code)" w:hAnsi="var(--ff-code)"/>
        </w:rPr>
        <w:t xml:space="preserve"> 42</w:t>
      </w:r>
      <w:r>
        <w:rPr>
          <w:rFonts w:ascii="var(--ff-code)" w:hAnsi="var(--ff-code)"/>
        </w:rPr>
        <w:t>，遗留</w:t>
      </w:r>
      <w:r>
        <w:rPr>
          <w:rFonts w:ascii="var(--ff-code)" w:hAnsi="var(--ff-code)"/>
        </w:rPr>
        <w:t xml:space="preserve"> \n</w:t>
      </w:r>
      <w:r>
        <w:rPr>
          <w:rFonts w:ascii="var(--ff-code)" w:hAnsi="var(--ff-code)"/>
        </w:rPr>
        <w:br/>
        <w:t xml:space="preserve">String s = sc.nextLine();    // ❌ </w:t>
      </w:r>
      <w:r>
        <w:rPr>
          <w:rFonts w:ascii="var(--ff-code)" w:hAnsi="var(--ff-code)"/>
        </w:rPr>
        <w:t>读到的是</w:t>
      </w:r>
      <w:r>
        <w:rPr>
          <w:rFonts w:ascii="var(--ff-code)" w:hAnsi="var(--ff-code)"/>
        </w:rPr>
        <w:t xml:space="preserve"> ""</w:t>
      </w:r>
      <w:r>
        <w:rPr>
          <w:rFonts w:ascii="var(--ff-code)" w:hAnsi="var(--ff-code)"/>
        </w:rPr>
        <w:t>（空字符串），不是</w:t>
      </w:r>
      <w:r>
        <w:rPr>
          <w:rFonts w:ascii="var(--ff-code)" w:hAnsi="var(--ff-code)"/>
        </w:rPr>
        <w:t xml:space="preserve"> "hello"</w:t>
      </w:r>
      <w:r>
        <w:rPr>
          <w:rFonts w:ascii="var(--ff-code)" w:hAnsi="var(--ff-code)"/>
        </w:rPr>
        <w:br/>
      </w:r>
    </w:p>
    <w:p w14:paraId="6E8D47AE" w14:textId="77777777" w:rsidR="004B254D" w:rsidRDefault="004B254D">
      <w:pPr>
        <w:rPr>
          <w:rFonts w:hint="eastAsia"/>
        </w:rPr>
      </w:pPr>
      <w:r>
        <w:rPr>
          <w:b/>
        </w:rPr>
        <w:t>正确写法</w:t>
      </w:r>
      <w:r>
        <w:t>：中间加</w:t>
      </w:r>
      <w:r>
        <w:t xml:space="preserve"> </w:t>
      </w:r>
      <w:r>
        <w:rPr>
          <w:rFonts w:ascii="var(--ff-code)" w:hAnsi="var(--ff-code)"/>
        </w:rPr>
        <w:t>sc.nextLine()</w:t>
      </w:r>
      <w:r>
        <w:t xml:space="preserve"> </w:t>
      </w:r>
      <w:r>
        <w:t>吃掉换行符。</w:t>
      </w:r>
    </w:p>
    <w:p w14:paraId="3D03DF2A" w14:textId="77777777" w:rsidR="004B254D" w:rsidRPr="004B254D" w:rsidRDefault="004B254D">
      <w:pPr>
        <w:pStyle w:val="31"/>
      </w:pPr>
      <w:bookmarkStart w:id="147" w:name="_Toc240537869"/>
      <w:r w:rsidRPr="004B254D">
        <w:t>易错点</w:t>
      </w:r>
      <w:r w:rsidRPr="004B254D">
        <w:t xml:space="preserve"> #7</w:t>
      </w:r>
      <w:r w:rsidRPr="004B254D">
        <w:t>：</w:t>
      </w:r>
      <w:r w:rsidRPr="004B254D">
        <w:t xml:space="preserve">ArrayList </w:t>
      </w:r>
      <w:r w:rsidRPr="004B254D">
        <w:t>误用</w:t>
      </w:r>
      <w:r w:rsidRPr="004B254D">
        <w:t xml:space="preserve"> == </w:t>
      </w:r>
      <w:r w:rsidRPr="004B254D">
        <w:t>比较</w:t>
      </w:r>
      <w:bookmarkEnd w:id="147"/>
    </w:p>
    <w:p w14:paraId="589518F6" w14:textId="77777777" w:rsidR="004B254D" w:rsidRDefault="004B254D">
      <w:pPr>
        <w:rPr>
          <w:rFonts w:hint="eastAsia"/>
        </w:rPr>
      </w:pPr>
      <w:r>
        <w:rPr>
          <w:b/>
        </w:rPr>
        <w:t>易错写法</w:t>
      </w:r>
      <w:r>
        <w:t>：</w:t>
      </w:r>
    </w:p>
    <w:p w14:paraId="6AEB72E0" w14:textId="77777777" w:rsidR="004B254D" w:rsidRDefault="004B254D">
      <w:pPr>
        <w:spacing w:line="360" w:lineRule="auto"/>
        <w:rPr>
          <w:rFonts w:hint="eastAsia"/>
        </w:rPr>
      </w:pPr>
      <w:r>
        <w:rPr>
          <w:rFonts w:ascii="var(--ff-code)" w:hAnsi="var(--ff-code)"/>
        </w:rPr>
        <w:lastRenderedPageBreak/>
        <w:t>ArrayList&lt;Integer&gt; list = new ArrayList&lt;Integer&gt;(Arrays.asList(1, 2, 3));</w:t>
      </w:r>
      <w:r>
        <w:rPr>
          <w:rFonts w:ascii="var(--ff-code)" w:hAnsi="var(--ff-code)"/>
        </w:rPr>
        <w:br/>
        <w:t xml:space="preserve">if (list.get(0) == 1)  // ❌ Integer </w:t>
      </w:r>
      <w:r>
        <w:rPr>
          <w:rFonts w:ascii="var(--ff-code)" w:hAnsi="var(--ff-code)"/>
        </w:rPr>
        <w:t>自动拆箱为</w:t>
      </w:r>
      <w:r>
        <w:rPr>
          <w:rFonts w:ascii="var(--ff-code)" w:hAnsi="var(--ff-code)"/>
        </w:rPr>
        <w:t xml:space="preserve"> int </w:t>
      </w:r>
      <w:r>
        <w:rPr>
          <w:rFonts w:ascii="var(--ff-code)" w:hAnsi="var(--ff-code)"/>
        </w:rPr>
        <w:t>后</w:t>
      </w:r>
      <w:r>
        <w:rPr>
          <w:rFonts w:ascii="var(--ff-code)" w:hAnsi="var(--ff-code)"/>
        </w:rPr>
        <w:t xml:space="preserve"> == </w:t>
      </w:r>
      <w:r>
        <w:rPr>
          <w:rFonts w:ascii="var(--ff-code)" w:hAnsi="var(--ff-code)"/>
        </w:rPr>
        <w:t>才是值比较</w:t>
      </w:r>
      <w:r>
        <w:rPr>
          <w:rFonts w:ascii="var(--ff-code)" w:hAnsi="var(--ff-code)"/>
        </w:rPr>
        <w:br/>
        <w:t xml:space="preserve">    ...</w:t>
      </w:r>
      <w:r>
        <w:rPr>
          <w:rFonts w:ascii="var(--ff-code)" w:hAnsi="var(--ff-code)"/>
        </w:rPr>
        <w:br/>
        <w:t xml:space="preserve">// </w:t>
      </w:r>
      <w:r>
        <w:rPr>
          <w:rFonts w:ascii="var(--ff-code)" w:hAnsi="var(--ff-code)"/>
        </w:rPr>
        <w:t>但如果是两个</w:t>
      </w:r>
      <w:r>
        <w:rPr>
          <w:rFonts w:ascii="var(--ff-code)" w:hAnsi="var(--ff-code)"/>
        </w:rPr>
        <w:t xml:space="preserve"> Integer </w:t>
      </w:r>
      <w:r>
        <w:rPr>
          <w:rFonts w:ascii="var(--ff-code)" w:hAnsi="var(--ff-code)"/>
        </w:rPr>
        <w:t>对象比较：</w:t>
      </w:r>
      <w:r>
        <w:rPr>
          <w:rFonts w:ascii="var(--ff-code)" w:hAnsi="var(--ff-code)"/>
        </w:rPr>
        <w:br/>
        <w:t>Integer a = list.get(0);</w:t>
      </w:r>
      <w:r>
        <w:rPr>
          <w:rFonts w:ascii="var(--ff-code)" w:hAnsi="var(--ff-code)"/>
        </w:rPr>
        <w:br/>
        <w:t>Integer b = list.get(0);</w:t>
      </w:r>
      <w:r>
        <w:rPr>
          <w:rFonts w:ascii="var(--ff-code)" w:hAnsi="var(--ff-code)"/>
        </w:rPr>
        <w:br/>
        <w:t xml:space="preserve">if (a == b)  // ❌ </w:t>
      </w:r>
      <w:r>
        <w:rPr>
          <w:rFonts w:ascii="var(--ff-code)" w:hAnsi="var(--ff-code)"/>
        </w:rPr>
        <w:t>这是引用比较，</w:t>
      </w:r>
      <w:r>
        <w:rPr>
          <w:rFonts w:ascii="var(--ff-code)" w:hAnsi="var(--ff-code)"/>
        </w:rPr>
        <w:t xml:space="preserve">a == b </w:t>
      </w:r>
      <w:r>
        <w:rPr>
          <w:rFonts w:ascii="var(--ff-code)" w:hAnsi="var(--ff-code)"/>
        </w:rPr>
        <w:t>可能是</w:t>
      </w:r>
      <w:r>
        <w:rPr>
          <w:rFonts w:ascii="var(--ff-code)" w:hAnsi="var(--ff-code)"/>
        </w:rPr>
        <w:t xml:space="preserve"> false</w:t>
      </w:r>
      <w:r>
        <w:rPr>
          <w:rFonts w:ascii="var(--ff-code)" w:hAnsi="var(--ff-code)"/>
        </w:rPr>
        <w:t>（虽然</w:t>
      </w:r>
      <w:r>
        <w:rPr>
          <w:rFonts w:ascii="var(--ff-code)" w:hAnsi="var(--ff-code)"/>
        </w:rPr>
        <w:t xml:space="preserve"> -128..127 </w:t>
      </w:r>
      <w:r>
        <w:rPr>
          <w:rFonts w:ascii="var(--ff-code)" w:hAnsi="var(--ff-code)"/>
        </w:rPr>
        <w:t>会缓存）</w:t>
      </w:r>
      <w:r>
        <w:rPr>
          <w:rFonts w:ascii="var(--ff-code)" w:hAnsi="var(--ff-code)"/>
        </w:rPr>
        <w:br/>
      </w:r>
    </w:p>
    <w:p w14:paraId="65A2EF96" w14:textId="77777777" w:rsidR="004B254D" w:rsidRDefault="004B254D">
      <w:pPr>
        <w:rPr>
          <w:rFonts w:hint="eastAsia"/>
        </w:rPr>
      </w:pPr>
      <w:r>
        <w:rPr>
          <w:b/>
        </w:rPr>
        <w:t>正确写法</w:t>
      </w:r>
      <w:r>
        <w:t>：基本类型用</w:t>
      </w:r>
      <w:r>
        <w:t xml:space="preserve"> </w:t>
      </w:r>
      <w:r>
        <w:rPr>
          <w:rFonts w:ascii="var(--ff-code)" w:hAnsi="var(--ff-code)"/>
        </w:rPr>
        <w:t>==</w:t>
      </w:r>
      <w:r>
        <w:t>；对象用</w:t>
      </w:r>
      <w:r>
        <w:t xml:space="preserve"> </w:t>
      </w:r>
      <w:r>
        <w:rPr>
          <w:rFonts w:ascii="var(--ff-code)" w:hAnsi="var(--ff-code)"/>
        </w:rPr>
        <w:t>.equals()</w:t>
      </w:r>
      <w:r>
        <w:t>；</w:t>
      </w:r>
      <w:r>
        <w:t xml:space="preserve">Integer </w:t>
      </w:r>
      <w:r>
        <w:t>拆箱后用</w:t>
      </w:r>
      <w:r>
        <w:t xml:space="preserve"> </w:t>
      </w:r>
      <w:r>
        <w:rPr>
          <w:rFonts w:ascii="var(--ff-code)" w:hAnsi="var(--ff-code)"/>
        </w:rPr>
        <w:t>==</w:t>
      </w:r>
      <w:r>
        <w:t xml:space="preserve"> </w:t>
      </w:r>
      <w:r>
        <w:t>没问题，但</w:t>
      </w:r>
      <w:r>
        <w:rPr>
          <w:b/>
        </w:rPr>
        <w:t>两</w:t>
      </w:r>
      <w:r>
        <w:rPr>
          <w:b/>
        </w:rPr>
        <w:t xml:space="preserve"> Integer </w:t>
      </w:r>
      <w:r>
        <w:rPr>
          <w:b/>
        </w:rPr>
        <w:t>对象</w:t>
      </w:r>
      <w:r>
        <w:t>直接</w:t>
      </w:r>
      <w:r>
        <w:t xml:space="preserve"> </w:t>
      </w:r>
      <w:r>
        <w:rPr>
          <w:rFonts w:ascii="var(--ff-code)" w:hAnsi="var(--ff-code)"/>
        </w:rPr>
        <w:t>==</w:t>
      </w:r>
      <w:r>
        <w:t xml:space="preserve"> </w:t>
      </w:r>
      <w:r>
        <w:t>是错的。</w:t>
      </w:r>
    </w:p>
    <w:p w14:paraId="36CE4335" w14:textId="77777777" w:rsidR="004B254D" w:rsidRPr="004B254D" w:rsidRDefault="004B254D">
      <w:pPr>
        <w:pStyle w:val="31"/>
      </w:pPr>
      <w:bookmarkStart w:id="148" w:name="_Toc240537870"/>
      <w:r w:rsidRPr="004B254D">
        <w:t>易错点</w:t>
      </w:r>
      <w:r w:rsidRPr="004B254D">
        <w:t xml:space="preserve"> #8</w:t>
      </w:r>
      <w:r w:rsidRPr="004B254D">
        <w:t>：递归缺</w:t>
      </w:r>
      <w:r w:rsidRPr="004B254D">
        <w:t xml:space="preserve"> base case </w:t>
      </w:r>
      <w:r w:rsidRPr="004B254D">
        <w:t>导致栈溢出</w:t>
      </w:r>
      <w:bookmarkEnd w:id="148"/>
    </w:p>
    <w:p w14:paraId="21F50972" w14:textId="77777777" w:rsidR="004B254D" w:rsidRDefault="004B254D">
      <w:pPr>
        <w:rPr>
          <w:rFonts w:hint="eastAsia"/>
        </w:rPr>
      </w:pPr>
      <w:r>
        <w:rPr>
          <w:b/>
        </w:rPr>
        <w:t>易错写法</w:t>
      </w:r>
      <w:r>
        <w:t>：</w:t>
      </w:r>
    </w:p>
    <w:p w14:paraId="50780EF0" w14:textId="77777777" w:rsidR="004B254D" w:rsidRDefault="004B254D">
      <w:pPr>
        <w:spacing w:line="360" w:lineRule="auto"/>
        <w:rPr>
          <w:rFonts w:hint="eastAsia"/>
        </w:rPr>
      </w:pPr>
      <w:r>
        <w:rPr>
          <w:rFonts w:ascii="var(--ff-code)" w:hAnsi="var(--ff-code)"/>
        </w:rPr>
        <w:t>public static int count(int n) {</w:t>
      </w:r>
      <w:r>
        <w:rPr>
          <w:rFonts w:ascii="var(--ff-code)" w:hAnsi="var(--ff-code)"/>
        </w:rPr>
        <w:br/>
        <w:t xml:space="preserve">    return count(n - 1) + 1;  // ❌ </w:t>
      </w:r>
      <w:r>
        <w:rPr>
          <w:rFonts w:ascii="var(--ff-code)" w:hAnsi="var(--ff-code)"/>
        </w:rPr>
        <w:t>没</w:t>
      </w:r>
      <w:r>
        <w:rPr>
          <w:rFonts w:ascii="var(--ff-code)" w:hAnsi="var(--ff-code)"/>
        </w:rPr>
        <w:t xml:space="preserve"> base case</w:t>
      </w:r>
      <w:r>
        <w:rPr>
          <w:rFonts w:ascii="var(--ff-code)" w:hAnsi="var(--ff-code)"/>
        </w:rPr>
        <w:t>，无限递归</w:t>
      </w:r>
      <w:r>
        <w:rPr>
          <w:rFonts w:ascii="var(--ff-code)" w:hAnsi="var(--ff-code)"/>
        </w:rPr>
        <w:t xml:space="preserve"> → StackOverflowError</w:t>
      </w:r>
      <w:r>
        <w:rPr>
          <w:rFonts w:ascii="var(--ff-code)" w:hAnsi="var(--ff-code)"/>
        </w:rPr>
        <w:br/>
        <w:t>}</w:t>
      </w:r>
      <w:r>
        <w:rPr>
          <w:rFonts w:ascii="var(--ff-code)" w:hAnsi="var(--ff-code)"/>
        </w:rPr>
        <w:br/>
      </w:r>
    </w:p>
    <w:p w14:paraId="28E1F3B1" w14:textId="77777777" w:rsidR="004B254D" w:rsidRDefault="004B254D">
      <w:pPr>
        <w:rPr>
          <w:rFonts w:hint="eastAsia"/>
        </w:rPr>
      </w:pPr>
      <w:r>
        <w:rPr>
          <w:b/>
        </w:rPr>
        <w:t>正确写法</w:t>
      </w:r>
      <w:r>
        <w:t>：必须有</w:t>
      </w:r>
      <w:r>
        <w:t xml:space="preserve"> base case</w:t>
      </w:r>
      <w:r>
        <w:t>（终止条件）</w:t>
      </w:r>
      <w:r>
        <w:t xml:space="preserve">+ </w:t>
      </w:r>
      <w:r>
        <w:t>每次调用参数向</w:t>
      </w:r>
      <w:r>
        <w:t xml:space="preserve"> base case </w:t>
      </w:r>
      <w:r>
        <w:t>推进。</w:t>
      </w:r>
    </w:p>
    <w:p w14:paraId="7F4E935B" w14:textId="77777777" w:rsidR="004B254D" w:rsidRPr="004B254D" w:rsidRDefault="004B254D">
      <w:pPr>
        <w:pStyle w:val="31"/>
      </w:pPr>
      <w:bookmarkStart w:id="149" w:name="_Toc240537871"/>
      <w:r w:rsidRPr="004B254D">
        <w:t>易错点</w:t>
      </w:r>
      <w:r w:rsidRPr="004B254D">
        <w:t xml:space="preserve"> #9</w:t>
      </w:r>
      <w:r w:rsidRPr="004B254D">
        <w:t>：二分搜索忘记前提「数组已排序」</w:t>
      </w:r>
      <w:bookmarkEnd w:id="149"/>
    </w:p>
    <w:p w14:paraId="047803E5" w14:textId="77777777" w:rsidR="004B254D" w:rsidRDefault="004B254D">
      <w:pPr>
        <w:rPr>
          <w:rFonts w:hint="eastAsia"/>
        </w:rPr>
      </w:pPr>
      <w:r>
        <w:rPr>
          <w:b/>
        </w:rPr>
        <w:t>易错写法</w:t>
      </w:r>
      <w:r>
        <w:t>：</w:t>
      </w:r>
    </w:p>
    <w:p w14:paraId="0B3A2928" w14:textId="77777777" w:rsidR="004B254D" w:rsidRDefault="004B254D">
      <w:pPr>
        <w:spacing w:line="360" w:lineRule="auto"/>
        <w:rPr>
          <w:rFonts w:hint="eastAsia"/>
        </w:rPr>
      </w:pPr>
      <w:r>
        <w:rPr>
          <w:rFonts w:ascii="var(--ff-code)" w:hAnsi="var(--ff-code)"/>
        </w:rPr>
        <w:t xml:space="preserve">int[] arr = {5, 2, 8, 1, 9};  // </w:t>
      </w:r>
      <w:r>
        <w:rPr>
          <w:rFonts w:ascii="var(--ff-code)" w:hAnsi="var(--ff-code)"/>
        </w:rPr>
        <w:t>未排序</w:t>
      </w:r>
      <w:r>
        <w:rPr>
          <w:rFonts w:ascii="var(--ff-code)" w:hAnsi="var(--ff-code)"/>
        </w:rPr>
        <w:br/>
        <w:t xml:space="preserve">int idx = binSearch(arr, 8);  // ❌ binSearch </w:t>
      </w:r>
      <w:r>
        <w:rPr>
          <w:rFonts w:ascii="var(--ff-code)" w:hAnsi="var(--ff-code)"/>
        </w:rPr>
        <w:t>假设</w:t>
      </w:r>
      <w:r>
        <w:rPr>
          <w:rFonts w:ascii="var(--ff-code)" w:hAnsi="var(--ff-code)"/>
        </w:rPr>
        <w:t xml:space="preserve"> arr </w:t>
      </w:r>
      <w:r>
        <w:rPr>
          <w:rFonts w:ascii="var(--ff-code)" w:hAnsi="var(--ff-code)"/>
        </w:rPr>
        <w:t>已排序升序，结果未定义</w:t>
      </w:r>
      <w:r>
        <w:rPr>
          <w:rFonts w:ascii="var(--ff-code)" w:hAnsi="var(--ff-code)"/>
        </w:rPr>
        <w:br/>
      </w:r>
    </w:p>
    <w:p w14:paraId="5149A983" w14:textId="77777777" w:rsidR="004B254D" w:rsidRDefault="004B254D">
      <w:pPr>
        <w:rPr>
          <w:rFonts w:hint="eastAsia"/>
        </w:rPr>
      </w:pPr>
      <w:r>
        <w:rPr>
          <w:b/>
        </w:rPr>
        <w:t>正确写法</w:t>
      </w:r>
      <w:r>
        <w:t>：二分搜索前先排序（</w:t>
      </w:r>
      <w:r>
        <w:rPr>
          <w:rFonts w:ascii="var(--ff-code)" w:hAnsi="var(--ff-code)"/>
        </w:rPr>
        <w:t>Arrays.sort(arr)</w:t>
      </w:r>
      <w:r>
        <w:t>），或在题目已明确给已排序数组时才能直接二分。</w:t>
      </w:r>
    </w:p>
    <w:p w14:paraId="11F8F975" w14:textId="77777777" w:rsidR="004B254D" w:rsidRPr="004B254D" w:rsidRDefault="004B254D">
      <w:pPr>
        <w:pStyle w:val="31"/>
      </w:pPr>
      <w:bookmarkStart w:id="150" w:name="_Toc240537872"/>
      <w:r w:rsidRPr="004B254D">
        <w:t>易错点</w:t>
      </w:r>
      <w:r w:rsidRPr="004B254D">
        <w:t xml:space="preserve"> #10</w:t>
      </w:r>
      <w:r w:rsidRPr="004B254D">
        <w:t>：归并排序的</w:t>
      </w:r>
      <w:r w:rsidRPr="004B254D">
        <w:t xml:space="preserve"> merge </w:t>
      </w:r>
      <w:r w:rsidRPr="004B254D">
        <w:t>阶段数组下标错误</w:t>
      </w:r>
      <w:bookmarkEnd w:id="150"/>
    </w:p>
    <w:p w14:paraId="1786C271" w14:textId="77777777" w:rsidR="004B254D" w:rsidRDefault="004B254D">
      <w:pPr>
        <w:rPr>
          <w:rFonts w:hint="eastAsia"/>
        </w:rPr>
      </w:pPr>
      <w:r>
        <w:rPr>
          <w:b/>
        </w:rPr>
        <w:t>易错写法</w:t>
      </w:r>
      <w:r>
        <w:t>：</w:t>
      </w:r>
    </w:p>
    <w:p w14:paraId="27DE20B9" w14:textId="77777777" w:rsidR="004B254D" w:rsidRDefault="004B254D">
      <w:pPr>
        <w:spacing w:line="360" w:lineRule="auto"/>
        <w:rPr>
          <w:rFonts w:hint="eastAsia"/>
        </w:rPr>
      </w:pPr>
      <w:r>
        <w:rPr>
          <w:rFonts w:ascii="var(--ff-code)" w:hAnsi="var(--ff-code)"/>
        </w:rPr>
        <w:t>private static void merge(int[] arr, int[] left, int[] right) {</w:t>
      </w:r>
      <w:r>
        <w:rPr>
          <w:rFonts w:ascii="var(--ff-code)" w:hAnsi="var(--ff-code)"/>
        </w:rPr>
        <w:br/>
        <w:t xml:space="preserve">    int i = 0, j = 0, k = 0;</w:t>
      </w:r>
      <w:r>
        <w:rPr>
          <w:rFonts w:ascii="var(--ff-code)" w:hAnsi="var(--ff-code)"/>
        </w:rPr>
        <w:br/>
      </w:r>
      <w:r>
        <w:rPr>
          <w:rFonts w:ascii="var(--ff-code)" w:hAnsi="var(--ff-code)"/>
        </w:rPr>
        <w:lastRenderedPageBreak/>
        <w:t xml:space="preserve">    while (i &lt; left.length &amp;&amp; j &lt; right.length) {</w:t>
      </w:r>
      <w:r>
        <w:rPr>
          <w:rFonts w:ascii="var(--ff-code)" w:hAnsi="var(--ff-code)"/>
        </w:rPr>
        <w:br/>
        <w:t xml:space="preserve">        if (left[i] &lt;= right[j]) arr[k] = left[i++];   // ❌ k </w:t>
      </w:r>
      <w:r>
        <w:rPr>
          <w:rFonts w:ascii="var(--ff-code)" w:hAnsi="var(--ff-code)"/>
        </w:rPr>
        <w:t>没自增</w:t>
      </w:r>
      <w:r>
        <w:rPr>
          <w:rFonts w:ascii="var(--ff-code)" w:hAnsi="var(--ff-code)"/>
        </w:rPr>
        <w:br/>
        <w:t xml:space="preserve">        else arr[k] = right[j++];</w:t>
      </w:r>
      <w:r>
        <w:rPr>
          <w:rFonts w:ascii="var(--ff-code)" w:hAnsi="var(--ff-code)"/>
        </w:rPr>
        <w:br/>
        <w:t xml:space="preserve">    }</w:t>
      </w:r>
      <w:r>
        <w:rPr>
          <w:rFonts w:ascii="var(--ff-code)" w:hAnsi="var(--ff-code)"/>
        </w:rPr>
        <w:br/>
        <w:t xml:space="preserve">    ...</w:t>
      </w:r>
      <w:r>
        <w:rPr>
          <w:rFonts w:ascii="var(--ff-code)" w:hAnsi="var(--ff-code)"/>
        </w:rPr>
        <w:br/>
        <w:t>}</w:t>
      </w:r>
      <w:r>
        <w:rPr>
          <w:rFonts w:ascii="var(--ff-code)" w:hAnsi="var(--ff-code)"/>
        </w:rPr>
        <w:br/>
      </w:r>
    </w:p>
    <w:p w14:paraId="0F9A317A" w14:textId="77777777" w:rsidR="004B254D" w:rsidRDefault="004B254D">
      <w:pPr>
        <w:rPr>
          <w:rFonts w:hint="eastAsia"/>
        </w:rPr>
      </w:pPr>
      <w:r>
        <w:rPr>
          <w:b/>
        </w:rPr>
        <w:t>正确写法</w:t>
      </w:r>
      <w:r>
        <w:t>：</w:t>
      </w:r>
      <w:r>
        <w:rPr>
          <w:rFonts w:ascii="var(--ff-code)" w:hAnsi="var(--ff-code)"/>
        </w:rPr>
        <w:t>arr[k++] = left[i++];</w:t>
      </w:r>
      <w:r>
        <w:t>（</w:t>
      </w:r>
      <w:r>
        <w:t xml:space="preserve">k </w:t>
      </w:r>
      <w:r>
        <w:t>必须自增，否则覆盖）。</w:t>
      </w:r>
    </w:p>
    <w:p w14:paraId="2968C7C0" w14:textId="77777777" w:rsidR="004B254D" w:rsidRDefault="004B254D">
      <w:pPr>
        <w:pBdr>
          <w:bottom w:val="single" w:sz="6" w:space="1" w:color="auto"/>
        </w:pBdr>
        <w:rPr>
          <w:rFonts w:hint="eastAsia"/>
        </w:rPr>
      </w:pPr>
    </w:p>
    <w:p w14:paraId="33C3CD98" w14:textId="77777777" w:rsidR="004B254D" w:rsidRPr="004B254D" w:rsidRDefault="004B254D">
      <w:pPr>
        <w:pStyle w:val="21"/>
      </w:pPr>
      <w:bookmarkStart w:id="151" w:name="_Toc240537873"/>
      <w:r w:rsidRPr="004B254D">
        <w:t>四、</w:t>
      </w:r>
      <w:r w:rsidRPr="004B254D">
        <w:t xml:space="preserve">MCQ </w:t>
      </w:r>
      <w:r w:rsidRPr="004B254D">
        <w:t>真题精选与详解</w:t>
      </w:r>
      <w:bookmarkEnd w:id="151"/>
    </w:p>
    <w:p w14:paraId="79B30693" w14:textId="77777777" w:rsidR="004B254D" w:rsidRDefault="004B254D">
      <w:pPr>
        <w:rPr>
          <w:rFonts w:hint="eastAsia"/>
        </w:rPr>
      </w:pPr>
      <w:r>
        <w:t>本章</w:t>
      </w:r>
      <w:r>
        <w:t xml:space="preserve"> 12 </w:t>
      </w:r>
      <w:r>
        <w:t>道</w:t>
      </w:r>
      <w:r>
        <w:t xml:space="preserve"> MCQ </w:t>
      </w:r>
      <w:r>
        <w:t>全部来自</w:t>
      </w:r>
      <w:r>
        <w:t xml:space="preserve"> AP Classroom </w:t>
      </w:r>
      <w:r>
        <w:t>官方</w:t>
      </w:r>
      <w:r>
        <w:t xml:space="preserve"> Unit 4 TopicQuestion MCQ </w:t>
      </w:r>
      <w:r>
        <w:t>题库（</w:t>
      </w:r>
      <w:r>
        <w:t xml:space="preserve">42 </w:t>
      </w:r>
      <w:r>
        <w:t>页官方原题），覆盖</w:t>
      </w:r>
      <w:r>
        <w:t xml:space="preserve"> 1D Array</w:t>
      </w:r>
      <w:r>
        <w:t>、</w:t>
      </w:r>
      <w:r>
        <w:t>ArrayList</w:t>
      </w:r>
      <w:r>
        <w:t>、</w:t>
      </w:r>
      <w:r>
        <w:t>2D Array</w:t>
      </w:r>
      <w:r>
        <w:t>、包装类四大主题。建议练习节奏：</w:t>
      </w:r>
      <w:r>
        <w:rPr>
          <w:b/>
        </w:rPr>
        <w:t>先限时</w:t>
      </w:r>
      <w:r>
        <w:rPr>
          <w:b/>
        </w:rPr>
        <w:t xml:space="preserve"> 30 </w:t>
      </w:r>
      <w:r>
        <w:rPr>
          <w:b/>
        </w:rPr>
        <w:t>秒独立选答案，再看解析</w:t>
      </w:r>
      <w:r>
        <w:t>。</w:t>
      </w:r>
    </w:p>
    <w:p w14:paraId="641024BE" w14:textId="77777777" w:rsidR="004B254D" w:rsidRPr="004B254D" w:rsidRDefault="004B254D">
      <w:pPr>
        <w:pStyle w:val="31"/>
      </w:pPr>
      <w:bookmarkStart w:id="152" w:name="_Toc240537874"/>
      <w:r w:rsidRPr="004B254D">
        <w:t>MCQ-1</w:t>
      </w:r>
      <w:r w:rsidRPr="004B254D">
        <w:t>：</w:t>
      </w:r>
      <w:r w:rsidRPr="004B254D">
        <w:t xml:space="preserve">1D </w:t>
      </w:r>
      <w:r w:rsidRPr="004B254D">
        <w:t>数组初始化与默认值（</w:t>
      </w:r>
      <w:r w:rsidRPr="004B254D">
        <w:t>Unit 4 TopicQuestion MCQ #1</w:t>
      </w:r>
      <w:r w:rsidRPr="004B254D">
        <w:t>）</w:t>
      </w:r>
      <w:bookmarkEnd w:id="152"/>
    </w:p>
    <w:p w14:paraId="5A5E8A3A" w14:textId="77777777" w:rsidR="004B254D" w:rsidRDefault="004B254D">
      <w:pPr>
        <w:rPr>
          <w:rFonts w:hint="eastAsia"/>
        </w:rPr>
      </w:pPr>
      <w:r>
        <w:rPr>
          <w:b/>
        </w:rPr>
        <w:t>Consider the following code segment.</w:t>
      </w:r>
    </w:p>
    <w:p w14:paraId="77E9C0E9" w14:textId="77777777" w:rsidR="004B254D" w:rsidRDefault="004B254D">
      <w:pPr>
        <w:spacing w:line="360" w:lineRule="auto"/>
        <w:rPr>
          <w:rFonts w:hint="eastAsia"/>
        </w:rPr>
      </w:pPr>
      <w:r>
        <w:rPr>
          <w:rFonts w:ascii="var(--ff-code)" w:hAnsi="var(--ff-code)"/>
        </w:rPr>
        <w:t>int[] arr = new int[5];</w:t>
      </w:r>
      <w:r>
        <w:rPr>
          <w:rFonts w:ascii="var(--ff-code)" w:hAnsi="var(--ff-code)"/>
        </w:rPr>
        <w:br/>
        <w:t>for (int i = 0; i &lt; arr.length; i++) {</w:t>
      </w:r>
      <w:r>
        <w:rPr>
          <w:rFonts w:ascii="var(--ff-code)" w:hAnsi="var(--ff-code)"/>
        </w:rPr>
        <w:br/>
        <w:t xml:space="preserve">    arr[i] = i * 2;</w:t>
      </w:r>
      <w:r>
        <w:rPr>
          <w:rFonts w:ascii="var(--ff-code)" w:hAnsi="var(--ff-code)"/>
        </w:rPr>
        <w:br/>
        <w:t>}</w:t>
      </w:r>
      <w:r>
        <w:rPr>
          <w:rFonts w:ascii="var(--ff-code)" w:hAnsi="var(--ff-code)"/>
        </w:rPr>
        <w:br/>
        <w:t>System.out.println(arr[3]);</w:t>
      </w:r>
      <w:r>
        <w:rPr>
          <w:rFonts w:ascii="var(--ff-code)" w:hAnsi="var(--ff-code)"/>
        </w:rPr>
        <w:br/>
      </w:r>
    </w:p>
    <w:p w14:paraId="5D9AB5C9" w14:textId="77777777" w:rsidR="004B254D" w:rsidRDefault="004B254D">
      <w:pPr>
        <w:rPr>
          <w:rFonts w:hint="eastAsia"/>
        </w:rPr>
      </w:pPr>
      <w:r>
        <w:rPr>
          <w:b/>
        </w:rPr>
        <w:t>What is printed as a result of executing the code segment?</w:t>
      </w:r>
    </w:p>
    <w:p w14:paraId="133CC5B3" w14:textId="77777777" w:rsidR="004B254D" w:rsidRDefault="004B254D" w:rsidP="004B254D">
      <w:pPr>
        <w:pStyle w:val="a0"/>
        <w:tabs>
          <w:tab w:val="num" w:pos="360"/>
        </w:tabs>
        <w:spacing w:after="200" w:line="276" w:lineRule="auto"/>
        <w:rPr>
          <w:rFonts w:hint="eastAsia"/>
        </w:rPr>
      </w:pPr>
      <w:r>
        <w:t>(A) 0</w:t>
      </w:r>
    </w:p>
    <w:p w14:paraId="1D792A2A" w14:textId="77777777" w:rsidR="004B254D" w:rsidRDefault="004B254D" w:rsidP="004B254D">
      <w:pPr>
        <w:pStyle w:val="a0"/>
        <w:tabs>
          <w:tab w:val="num" w:pos="360"/>
        </w:tabs>
        <w:spacing w:after="200" w:line="276" w:lineRule="auto"/>
        <w:rPr>
          <w:rFonts w:hint="eastAsia"/>
        </w:rPr>
      </w:pPr>
      <w:r>
        <w:t>(B) 3</w:t>
      </w:r>
    </w:p>
    <w:p w14:paraId="4C534155" w14:textId="77777777" w:rsidR="004B254D" w:rsidRDefault="004B254D" w:rsidP="004B254D">
      <w:pPr>
        <w:pStyle w:val="a0"/>
        <w:tabs>
          <w:tab w:val="num" w:pos="360"/>
        </w:tabs>
        <w:spacing w:after="200" w:line="276" w:lineRule="auto"/>
        <w:rPr>
          <w:rFonts w:hint="eastAsia"/>
        </w:rPr>
      </w:pPr>
      <w:r>
        <w:t>(C) 6</w:t>
      </w:r>
    </w:p>
    <w:p w14:paraId="30FE3CEF" w14:textId="77777777" w:rsidR="004B254D" w:rsidRDefault="004B254D" w:rsidP="004B254D">
      <w:pPr>
        <w:pStyle w:val="a0"/>
        <w:tabs>
          <w:tab w:val="num" w:pos="360"/>
        </w:tabs>
        <w:spacing w:after="200" w:line="276" w:lineRule="auto"/>
        <w:rPr>
          <w:rFonts w:hint="eastAsia"/>
        </w:rPr>
      </w:pPr>
      <w:r>
        <w:t>(D) 8</w:t>
      </w:r>
    </w:p>
    <w:p w14:paraId="24747B9C" w14:textId="77777777" w:rsidR="004B254D" w:rsidRDefault="004B254D">
      <w:pPr>
        <w:rPr>
          <w:rFonts w:hint="eastAsia"/>
        </w:rPr>
      </w:pPr>
      <w:r>
        <w:rPr>
          <w:b/>
        </w:rPr>
        <w:t>查看答案与解析</w:t>
      </w:r>
    </w:p>
    <w:p w14:paraId="23B6E0E5" w14:textId="77777777" w:rsidR="004B254D" w:rsidRDefault="004B254D">
      <w:pPr>
        <w:rPr>
          <w:rFonts w:hint="eastAsia"/>
        </w:rPr>
      </w:pPr>
      <w:r>
        <w:rPr>
          <w:b/>
        </w:rPr>
        <w:t>答案：</w:t>
      </w:r>
      <w:r>
        <w:rPr>
          <w:b/>
        </w:rPr>
        <w:t>C</w:t>
      </w:r>
      <w:r>
        <w:rPr>
          <w:b/>
        </w:rPr>
        <w:t>（</w:t>
      </w:r>
      <w:r>
        <w:rPr>
          <w:b/>
        </w:rPr>
        <w:t>6</w:t>
      </w:r>
      <w:r>
        <w:rPr>
          <w:b/>
        </w:rPr>
        <w:t>）</w:t>
      </w:r>
    </w:p>
    <w:p w14:paraId="39DE8723" w14:textId="77777777" w:rsidR="004B254D" w:rsidRDefault="004B254D">
      <w:pPr>
        <w:rPr>
          <w:rFonts w:hint="eastAsia"/>
        </w:rPr>
      </w:pPr>
      <w:r>
        <w:rPr>
          <w:b/>
        </w:rPr>
        <w:t>解析</w:t>
      </w:r>
      <w:r>
        <w:t>：</w:t>
      </w:r>
      <w:r>
        <w:rPr>
          <w:rFonts w:ascii="var(--ff-code)" w:hAnsi="var(--ff-code)"/>
        </w:rPr>
        <w:t>arr[i] = i * 2</w:t>
      </w:r>
      <w:r>
        <w:t>，所以</w:t>
      </w:r>
      <w:r>
        <w:t xml:space="preserve"> </w:t>
      </w:r>
      <w:r>
        <w:rPr>
          <w:rFonts w:ascii="var(--ff-code)" w:hAnsi="var(--ff-code)"/>
        </w:rPr>
        <w:t>arr = {0, 2, 4, 6, 8}</w:t>
      </w:r>
      <w:r>
        <w:t>，</w:t>
      </w:r>
      <w:r>
        <w:rPr>
          <w:rFonts w:ascii="var(--ff-code)" w:hAnsi="var(--ff-code)"/>
        </w:rPr>
        <w:t>arr[3] = 6</w:t>
      </w:r>
      <w:r>
        <w:t>。</w:t>
      </w:r>
    </w:p>
    <w:p w14:paraId="28F30A4E" w14:textId="77777777" w:rsidR="004B254D" w:rsidRDefault="004B254D">
      <w:pPr>
        <w:rPr>
          <w:rFonts w:hint="eastAsia"/>
        </w:rPr>
      </w:pPr>
      <w:r>
        <w:rPr>
          <w:b/>
        </w:rPr>
        <w:lastRenderedPageBreak/>
        <w:t>考点</w:t>
      </w:r>
      <w:r>
        <w:t>：</w:t>
      </w:r>
      <w:r>
        <w:t xml:space="preserve">Topic 4.3 </w:t>
      </w:r>
      <w:r>
        <w:t>数组创建与下标访问。</w:t>
      </w:r>
    </w:p>
    <w:p w14:paraId="0EDF1BD8" w14:textId="77777777" w:rsidR="004B254D" w:rsidRDefault="004B254D">
      <w:pPr>
        <w:pBdr>
          <w:bottom w:val="single" w:sz="6" w:space="1" w:color="auto"/>
        </w:pBdr>
        <w:rPr>
          <w:rFonts w:hint="eastAsia"/>
        </w:rPr>
      </w:pPr>
    </w:p>
    <w:p w14:paraId="203BE837" w14:textId="77777777" w:rsidR="004B254D" w:rsidRPr="004B254D" w:rsidRDefault="004B254D">
      <w:pPr>
        <w:pStyle w:val="31"/>
      </w:pPr>
      <w:bookmarkStart w:id="153" w:name="_Toc240537875"/>
      <w:r w:rsidRPr="004B254D">
        <w:t>MCQ-2</w:t>
      </w:r>
      <w:r w:rsidRPr="004B254D">
        <w:t>：</w:t>
      </w:r>
      <w:r w:rsidRPr="004B254D">
        <w:t xml:space="preserve">ArrayList </w:t>
      </w:r>
      <w:r w:rsidRPr="004B254D">
        <w:t>插入与替换的区别（</w:t>
      </w:r>
      <w:r w:rsidRPr="004B254D">
        <w:t>Unit 4 TopicQuestion MCQ #2</w:t>
      </w:r>
      <w:r w:rsidRPr="004B254D">
        <w:t>）</w:t>
      </w:r>
      <w:bookmarkEnd w:id="153"/>
    </w:p>
    <w:p w14:paraId="3548490B" w14:textId="77777777" w:rsidR="004B254D" w:rsidRDefault="004B254D">
      <w:pPr>
        <w:rPr>
          <w:rFonts w:hint="eastAsia"/>
        </w:rPr>
      </w:pPr>
      <w:r>
        <w:rPr>
          <w:b/>
        </w:rPr>
        <w:t>Consider the following code segment.</w:t>
      </w:r>
    </w:p>
    <w:p w14:paraId="3126F447" w14:textId="77777777" w:rsidR="004B254D" w:rsidRDefault="004B254D">
      <w:pPr>
        <w:spacing w:line="360" w:lineRule="auto"/>
        <w:rPr>
          <w:rFonts w:hint="eastAsia"/>
        </w:rPr>
      </w:pPr>
      <w:r>
        <w:rPr>
          <w:rFonts w:ascii="var(--ff-code)" w:hAnsi="var(--ff-code)"/>
        </w:rPr>
        <w:t>ArrayList&lt;String&gt; words = new ArrayList&lt;String&gt;();</w:t>
      </w:r>
      <w:r>
        <w:rPr>
          <w:rFonts w:ascii="var(--ff-code)" w:hAnsi="var(--ff-code)"/>
        </w:rPr>
        <w:br/>
        <w:t>words.add("jump");</w:t>
      </w:r>
      <w:r>
        <w:rPr>
          <w:rFonts w:ascii="var(--ff-code)" w:hAnsi="var(--ff-code)"/>
        </w:rPr>
        <w:br/>
        <w:t>words.add("right");</w:t>
      </w:r>
      <w:r>
        <w:rPr>
          <w:rFonts w:ascii="var(--ff-code)" w:hAnsi="var(--ff-code)"/>
        </w:rPr>
        <w:br/>
        <w:t>words.add("plan");</w:t>
      </w:r>
      <w:r>
        <w:rPr>
          <w:rFonts w:ascii="var(--ff-code)" w:hAnsi="var(--ff-code)"/>
        </w:rPr>
        <w:br/>
        <w:t>/* missing statement */</w:t>
      </w:r>
      <w:r>
        <w:rPr>
          <w:rFonts w:ascii="var(--ff-code)" w:hAnsi="var(--ff-code)"/>
        </w:rPr>
        <w:br/>
      </w:r>
    </w:p>
    <w:p w14:paraId="3E7613FF" w14:textId="77777777" w:rsidR="004B254D" w:rsidRDefault="004B254D">
      <w:pPr>
        <w:rPr>
          <w:rFonts w:hint="eastAsia"/>
        </w:rPr>
      </w:pPr>
      <w:r>
        <w:rPr>
          <w:b/>
        </w:rPr>
        <w:t xml:space="preserve">Which of the following can replace </w:t>
      </w:r>
      <w:r>
        <w:rPr>
          <w:rFonts w:ascii="var(--ff-code)" w:hAnsi="var(--ff-code)"/>
          <w:b/>
        </w:rPr>
        <w:t>/* missing statement */</w:t>
      </w:r>
      <w:r>
        <w:rPr>
          <w:b/>
        </w:rPr>
        <w:t xml:space="preserve"> so that </w:t>
      </w:r>
      <w:r>
        <w:rPr>
          <w:rFonts w:ascii="var(--ff-code)" w:hAnsi="var(--ff-code)"/>
          <w:b/>
        </w:rPr>
        <w:t>words</w:t>
      </w:r>
      <w:r>
        <w:rPr>
          <w:b/>
        </w:rPr>
        <w:t xml:space="preserve"> contains </w:t>
      </w:r>
      <w:r>
        <w:rPr>
          <w:rFonts w:ascii="var(--ff-code)" w:hAnsi="var(--ff-code)"/>
          <w:b/>
        </w:rPr>
        <w:t>["jump", "right", "laugh", "plan"]</w:t>
      </w:r>
      <w:r>
        <w:rPr>
          <w:b/>
        </w:rPr>
        <w:t xml:space="preserve"> after the code segment is executed?</w:t>
      </w:r>
    </w:p>
    <w:p w14:paraId="52E9ED0F" w14:textId="77777777" w:rsidR="004B254D" w:rsidRDefault="004B254D" w:rsidP="004B254D">
      <w:pPr>
        <w:pStyle w:val="a0"/>
        <w:tabs>
          <w:tab w:val="num" w:pos="360"/>
        </w:tabs>
        <w:spacing w:after="200" w:line="276" w:lineRule="auto"/>
        <w:rPr>
          <w:rFonts w:hint="eastAsia"/>
        </w:rPr>
      </w:pPr>
      <w:r>
        <w:t xml:space="preserve">(A) </w:t>
      </w:r>
      <w:r>
        <w:rPr>
          <w:rFonts w:ascii="var(--ff-code)" w:hAnsi="var(--ff-code)"/>
        </w:rPr>
        <w:t>words.add(2, "laugh");</w:t>
      </w:r>
    </w:p>
    <w:p w14:paraId="733846F7" w14:textId="77777777" w:rsidR="004B254D" w:rsidRDefault="004B254D" w:rsidP="004B254D">
      <w:pPr>
        <w:pStyle w:val="a0"/>
        <w:tabs>
          <w:tab w:val="num" w:pos="360"/>
        </w:tabs>
        <w:spacing w:after="200" w:line="276" w:lineRule="auto"/>
        <w:rPr>
          <w:rFonts w:hint="eastAsia"/>
        </w:rPr>
      </w:pPr>
      <w:r>
        <w:t xml:space="preserve">(B) </w:t>
      </w:r>
      <w:r>
        <w:rPr>
          <w:rFonts w:ascii="var(--ff-code)" w:hAnsi="var(--ff-code)"/>
        </w:rPr>
        <w:t>words.add(3, "laugh");</w:t>
      </w:r>
    </w:p>
    <w:p w14:paraId="51076EDC" w14:textId="77777777" w:rsidR="004B254D" w:rsidRDefault="004B254D" w:rsidP="004B254D">
      <w:pPr>
        <w:pStyle w:val="a0"/>
        <w:tabs>
          <w:tab w:val="num" w:pos="360"/>
        </w:tabs>
        <w:spacing w:after="200" w:line="276" w:lineRule="auto"/>
        <w:rPr>
          <w:rFonts w:hint="eastAsia"/>
        </w:rPr>
      </w:pPr>
      <w:r>
        <w:t xml:space="preserve">(C) </w:t>
      </w:r>
      <w:r>
        <w:rPr>
          <w:rFonts w:ascii="var(--ff-code)" w:hAnsi="var(--ff-code)"/>
        </w:rPr>
        <w:t>words.set(2, "laugh");</w:t>
      </w:r>
    </w:p>
    <w:p w14:paraId="2534D4F3" w14:textId="77777777" w:rsidR="004B254D" w:rsidRDefault="004B254D" w:rsidP="004B254D">
      <w:pPr>
        <w:pStyle w:val="a0"/>
        <w:tabs>
          <w:tab w:val="num" w:pos="360"/>
        </w:tabs>
        <w:spacing w:after="200" w:line="276" w:lineRule="auto"/>
        <w:rPr>
          <w:rFonts w:hint="eastAsia"/>
        </w:rPr>
      </w:pPr>
      <w:r>
        <w:t xml:space="preserve">(D) </w:t>
      </w:r>
      <w:r>
        <w:rPr>
          <w:rFonts w:ascii="var(--ff-code)" w:hAnsi="var(--ff-code)"/>
        </w:rPr>
        <w:t>words.set(3, "laugh");</w:t>
      </w:r>
    </w:p>
    <w:p w14:paraId="76DA3EBF" w14:textId="77777777" w:rsidR="004B254D" w:rsidRDefault="004B254D">
      <w:pPr>
        <w:rPr>
          <w:rFonts w:hint="eastAsia"/>
        </w:rPr>
      </w:pPr>
      <w:r>
        <w:rPr>
          <w:b/>
        </w:rPr>
        <w:t>查看答案与解析</w:t>
      </w:r>
    </w:p>
    <w:p w14:paraId="2DA628BD" w14:textId="77777777" w:rsidR="004B254D" w:rsidRDefault="004B254D">
      <w:pPr>
        <w:rPr>
          <w:rFonts w:hint="eastAsia"/>
        </w:rPr>
      </w:pPr>
      <w:r>
        <w:rPr>
          <w:b/>
        </w:rPr>
        <w:t>答案：</w:t>
      </w:r>
      <w:r>
        <w:rPr>
          <w:b/>
        </w:rPr>
        <w:t>A</w:t>
      </w:r>
    </w:p>
    <w:p w14:paraId="5A759E2B" w14:textId="77777777" w:rsidR="004B254D" w:rsidRDefault="004B254D">
      <w:pPr>
        <w:rPr>
          <w:rFonts w:hint="eastAsia"/>
        </w:rPr>
      </w:pPr>
      <w:r>
        <w:rPr>
          <w:b/>
        </w:rPr>
        <w:t>解析</w:t>
      </w:r>
      <w:r>
        <w:t>：</w:t>
      </w:r>
      <w:r>
        <w:br/>
        <w:t xml:space="preserve">- </w:t>
      </w:r>
      <w:r>
        <w:t>当前</w:t>
      </w:r>
      <w:r>
        <w:t xml:space="preserve"> </w:t>
      </w:r>
      <w:r>
        <w:rPr>
          <w:rFonts w:ascii="var(--ff-code)" w:hAnsi="var(--ff-code)"/>
        </w:rPr>
        <w:t>words = ["jump", "right", "plan"]</w:t>
      </w:r>
      <w:r>
        <w:t>，下标为</w:t>
      </w:r>
      <w:r>
        <w:t xml:space="preserve"> 0/1/2</w:t>
      </w:r>
      <w:r>
        <w:t>；</w:t>
      </w:r>
      <w:r>
        <w:br/>
        <w:t xml:space="preserve">- </w:t>
      </w:r>
      <w:r>
        <w:t>目标</w:t>
      </w:r>
      <w:r>
        <w:t xml:space="preserve"> </w:t>
      </w:r>
      <w:r>
        <w:rPr>
          <w:rFonts w:ascii="var(--ff-code)" w:hAnsi="var(--ff-code)"/>
        </w:rPr>
        <w:t>["jump", "right", "laugh", "plan"]</w:t>
      </w:r>
      <w:r>
        <w:t xml:space="preserve"> </w:t>
      </w:r>
      <w:r>
        <w:t>在</w:t>
      </w:r>
      <w:r>
        <w:t xml:space="preserve"> index 2 </w:t>
      </w:r>
      <w:r>
        <w:t>插入</w:t>
      </w:r>
      <w:r>
        <w:t xml:space="preserve"> "laugh"</w:t>
      </w:r>
      <w:r>
        <w:t>，原</w:t>
      </w:r>
      <w:r>
        <w:t xml:space="preserve"> "plan" </w:t>
      </w:r>
      <w:r>
        <w:t>后移到</w:t>
      </w:r>
      <w:r>
        <w:t xml:space="preserve"> index 3</w:t>
      </w:r>
      <w:r>
        <w:t>；</w:t>
      </w:r>
      <w:r>
        <w:br/>
        <w:t>- A</w:t>
      </w:r>
      <w:r>
        <w:t>：</w:t>
      </w:r>
      <w:r>
        <w:rPr>
          <w:rFonts w:ascii="var(--ff-code)" w:hAnsi="var(--ff-code)"/>
        </w:rPr>
        <w:t>add(2, "laugh")</w:t>
      </w:r>
      <w:r>
        <w:t xml:space="preserve"> </w:t>
      </w:r>
      <w:r>
        <w:t>在</w:t>
      </w:r>
      <w:r>
        <w:t xml:space="preserve"> index 2 </w:t>
      </w:r>
      <w:r>
        <w:t>插入，结果</w:t>
      </w:r>
      <w:r>
        <w:t xml:space="preserve"> </w:t>
      </w:r>
      <w:r>
        <w:rPr>
          <w:rFonts w:ascii="var(--ff-code)" w:hAnsi="var(--ff-code)"/>
        </w:rPr>
        <w:t>["jump", "right", "laugh", "plan"]</w:t>
      </w:r>
      <w:r>
        <w:t xml:space="preserve"> </w:t>
      </w:r>
      <w:r>
        <w:t>✅</w:t>
      </w:r>
      <w:r>
        <w:br/>
        <w:t>- B</w:t>
      </w:r>
      <w:r>
        <w:t>：</w:t>
      </w:r>
      <w:r>
        <w:rPr>
          <w:rFonts w:ascii="var(--ff-code)" w:hAnsi="var(--ff-code)"/>
        </w:rPr>
        <w:t>add(3, "laugh")</w:t>
      </w:r>
      <w:r>
        <w:t xml:space="preserve"> </w:t>
      </w:r>
      <w:r>
        <w:t>在</w:t>
      </w:r>
      <w:r>
        <w:t xml:space="preserve"> index 3 </w:t>
      </w:r>
      <w:r>
        <w:t>插入（末尾追加），结果</w:t>
      </w:r>
      <w:r>
        <w:t xml:space="preserve"> </w:t>
      </w:r>
      <w:r>
        <w:rPr>
          <w:rFonts w:ascii="var(--ff-code)" w:hAnsi="var(--ff-code)"/>
        </w:rPr>
        <w:t>["jump", "right", "plan", "laugh"]</w:t>
      </w:r>
      <w:r>
        <w:t xml:space="preserve"> </w:t>
      </w:r>
      <w:r>
        <w:t>❌</w:t>
      </w:r>
      <w:r>
        <w:br/>
        <w:t>- C</w:t>
      </w:r>
      <w:r>
        <w:t>：</w:t>
      </w:r>
      <w:r>
        <w:rPr>
          <w:rFonts w:ascii="var(--ff-code)" w:hAnsi="var(--ff-code)"/>
        </w:rPr>
        <w:t>set(2, "laugh")</w:t>
      </w:r>
      <w:r>
        <w:t xml:space="preserve"> </w:t>
      </w:r>
      <w:r>
        <w:t>把</w:t>
      </w:r>
      <w:r>
        <w:t xml:space="preserve"> index 2 </w:t>
      </w:r>
      <w:r>
        <w:t>替换为</w:t>
      </w:r>
      <w:r>
        <w:t xml:space="preserve"> "laugh"</w:t>
      </w:r>
      <w:r>
        <w:t>，结果</w:t>
      </w:r>
      <w:r>
        <w:t xml:space="preserve"> </w:t>
      </w:r>
      <w:r>
        <w:rPr>
          <w:rFonts w:ascii="var(--ff-code)" w:hAnsi="var(--ff-code)"/>
        </w:rPr>
        <w:t>["jump", "right", "laugh"]</w:t>
      </w:r>
      <w:r>
        <w:t xml:space="preserve"> </w:t>
      </w:r>
      <w:r>
        <w:t>❌</w:t>
      </w:r>
      <w:r>
        <w:br/>
        <w:t>- D</w:t>
      </w:r>
      <w:r>
        <w:t>：</w:t>
      </w:r>
      <w:r>
        <w:rPr>
          <w:rFonts w:ascii="var(--ff-code)" w:hAnsi="var(--ff-code)"/>
        </w:rPr>
        <w:t>set(3, "laugh")</w:t>
      </w:r>
      <w:r>
        <w:t xml:space="preserve"> </w:t>
      </w:r>
      <w:r>
        <w:t>越界（</w:t>
      </w:r>
      <w:r>
        <w:t xml:space="preserve">index 3 </w:t>
      </w:r>
      <w:r>
        <w:t>不存在）→</w:t>
      </w:r>
      <w:r>
        <w:t xml:space="preserve"> </w:t>
      </w:r>
      <w:r>
        <w:rPr>
          <w:rFonts w:ascii="var(--ff-code)" w:hAnsi="var(--ff-code)"/>
        </w:rPr>
        <w:t>IndexOutOfBoundsException</w:t>
      </w:r>
      <w:r>
        <w:t xml:space="preserve"> </w:t>
      </w:r>
      <w:r>
        <w:t>❌</w:t>
      </w:r>
    </w:p>
    <w:p w14:paraId="6D41CAB5" w14:textId="77777777" w:rsidR="004B254D" w:rsidRDefault="004B254D">
      <w:pPr>
        <w:rPr>
          <w:rFonts w:hint="eastAsia"/>
        </w:rPr>
      </w:pPr>
      <w:r>
        <w:rPr>
          <w:b/>
        </w:rPr>
        <w:t>考点</w:t>
      </w:r>
      <w:r>
        <w:t>：</w:t>
      </w:r>
      <w:r>
        <w:t xml:space="preserve">Topic 4.8 ArrayList </w:t>
      </w:r>
      <w:r>
        <w:rPr>
          <w:rFonts w:ascii="var(--ff-code)" w:hAnsi="var(--ff-code)"/>
        </w:rPr>
        <w:t>add(int, E)</w:t>
      </w:r>
      <w:r>
        <w:t xml:space="preserve"> vs </w:t>
      </w:r>
      <w:r>
        <w:rPr>
          <w:rFonts w:ascii="var(--ff-code)" w:hAnsi="var(--ff-code)"/>
        </w:rPr>
        <w:t>set(int, E)</w:t>
      </w:r>
      <w:r>
        <w:t xml:space="preserve"> </w:t>
      </w:r>
      <w:r>
        <w:t>的区别。</w:t>
      </w:r>
    </w:p>
    <w:p w14:paraId="100A81F6" w14:textId="77777777" w:rsidR="004B254D" w:rsidRDefault="004B254D">
      <w:pPr>
        <w:pBdr>
          <w:bottom w:val="single" w:sz="6" w:space="1" w:color="auto"/>
        </w:pBdr>
        <w:rPr>
          <w:rFonts w:hint="eastAsia"/>
        </w:rPr>
      </w:pPr>
    </w:p>
    <w:p w14:paraId="7E2865BF" w14:textId="77777777" w:rsidR="004B254D" w:rsidRPr="004B254D" w:rsidRDefault="004B254D">
      <w:pPr>
        <w:pStyle w:val="31"/>
      </w:pPr>
      <w:bookmarkStart w:id="154" w:name="_Toc240537876"/>
      <w:r w:rsidRPr="004B254D">
        <w:lastRenderedPageBreak/>
        <w:t>MCQ-3</w:t>
      </w:r>
      <w:r w:rsidRPr="004B254D">
        <w:t>：</w:t>
      </w:r>
      <w:r w:rsidRPr="004B254D">
        <w:t xml:space="preserve">2D </w:t>
      </w:r>
      <w:r w:rsidRPr="004B254D">
        <w:t>数组初始化语法（</w:t>
      </w:r>
      <w:r w:rsidRPr="004B254D">
        <w:t>Unit 4 TopicQuestion MCQ #11</w:t>
      </w:r>
      <w:r w:rsidRPr="004B254D">
        <w:t>）</w:t>
      </w:r>
      <w:bookmarkEnd w:id="154"/>
    </w:p>
    <w:p w14:paraId="6ED4571B" w14:textId="77777777" w:rsidR="004B254D" w:rsidRDefault="004B254D">
      <w:pPr>
        <w:rPr>
          <w:rFonts w:hint="eastAsia"/>
        </w:rPr>
      </w:pPr>
      <w:r>
        <w:rPr>
          <w:b/>
        </w:rPr>
        <w:t xml:space="preserve">Consider the following code segment, which is intended to declare and initialize the two-dimensional </w:t>
      </w:r>
      <w:r>
        <w:rPr>
          <w:rFonts w:ascii="var(--ff-code)" w:hAnsi="var(--ff-code)"/>
          <w:b/>
        </w:rPr>
        <w:t>String</w:t>
      </w:r>
      <w:r>
        <w:rPr>
          <w:b/>
        </w:rPr>
        <w:t xml:space="preserve"> array </w:t>
      </w:r>
      <w:r>
        <w:rPr>
          <w:rFonts w:ascii="var(--ff-code)" w:hAnsi="var(--ff-code)"/>
          <w:b/>
        </w:rPr>
        <w:t>things</w:t>
      </w:r>
      <w:r>
        <w:rPr>
          <w:b/>
        </w:rPr>
        <w:t>.</w:t>
      </w:r>
    </w:p>
    <w:p w14:paraId="631E976D" w14:textId="77777777" w:rsidR="004B254D" w:rsidRDefault="004B254D">
      <w:pPr>
        <w:spacing w:line="360" w:lineRule="auto"/>
        <w:rPr>
          <w:rFonts w:hint="eastAsia"/>
        </w:rPr>
      </w:pPr>
      <w:r>
        <w:rPr>
          <w:rFonts w:ascii="var(--ff-code)" w:hAnsi="var(--ff-code)"/>
        </w:rPr>
        <w:t>/* missing code */ = {</w:t>
      </w:r>
      <w:r>
        <w:rPr>
          <w:rFonts w:ascii="var(--ff-code)" w:hAnsi="var(--ff-code)"/>
        </w:rPr>
        <w:br/>
        <w:t xml:space="preserve">    {"spices", "garlic", "onion", "pepper"},</w:t>
      </w:r>
      <w:r>
        <w:rPr>
          <w:rFonts w:ascii="var(--ff-code)" w:hAnsi="var(--ff-code)"/>
        </w:rPr>
        <w:br/>
        <w:t xml:space="preserve">    {"clothing", "hat", "scarf", "gloves"},</w:t>
      </w:r>
      <w:r>
        <w:rPr>
          <w:rFonts w:ascii="var(--ff-code)" w:hAnsi="var(--ff-code)"/>
        </w:rPr>
        <w:br/>
        <w:t xml:space="preserve">    {"plants", "tree", "bush", "flower"},</w:t>
      </w:r>
      <w:r>
        <w:rPr>
          <w:rFonts w:ascii="var(--ff-code)" w:hAnsi="var(--ff-code)"/>
        </w:rPr>
        <w:br/>
        <w:t xml:space="preserve">    {"vehicles", "car", "boat", "airplane"}</w:t>
      </w:r>
      <w:r>
        <w:rPr>
          <w:rFonts w:ascii="var(--ff-code)" w:hAnsi="var(--ff-code)"/>
        </w:rPr>
        <w:br/>
        <w:t>};</w:t>
      </w:r>
      <w:r>
        <w:rPr>
          <w:rFonts w:ascii="var(--ff-code)" w:hAnsi="var(--ff-code)"/>
        </w:rPr>
        <w:br/>
      </w:r>
    </w:p>
    <w:p w14:paraId="27A40ABD" w14:textId="77777777" w:rsidR="004B254D" w:rsidRDefault="004B254D">
      <w:pPr>
        <w:rPr>
          <w:rFonts w:hint="eastAsia"/>
        </w:rPr>
      </w:pPr>
      <w:r>
        <w:rPr>
          <w:b/>
        </w:rPr>
        <w:t xml:space="preserve">Which of the following could replace </w:t>
      </w:r>
      <w:r>
        <w:rPr>
          <w:rFonts w:ascii="var(--ff-code)" w:hAnsi="var(--ff-code)"/>
          <w:b/>
        </w:rPr>
        <w:t>/* missing code */</w:t>
      </w:r>
      <w:r>
        <w:rPr>
          <w:b/>
        </w:rPr>
        <w:t xml:space="preserve"> so that </w:t>
      </w:r>
      <w:r>
        <w:rPr>
          <w:rFonts w:ascii="var(--ff-code)" w:hAnsi="var(--ff-code)"/>
          <w:b/>
        </w:rPr>
        <w:t>things</w:t>
      </w:r>
      <w:r>
        <w:rPr>
          <w:b/>
        </w:rPr>
        <w:t xml:space="preserve"> is properly declared?</w:t>
      </w:r>
    </w:p>
    <w:p w14:paraId="5B3CBBD7" w14:textId="77777777" w:rsidR="004B254D" w:rsidRDefault="004B254D" w:rsidP="004B254D">
      <w:pPr>
        <w:pStyle w:val="a0"/>
        <w:tabs>
          <w:tab w:val="num" w:pos="360"/>
        </w:tabs>
        <w:spacing w:after="200" w:line="276" w:lineRule="auto"/>
        <w:rPr>
          <w:rFonts w:hint="eastAsia"/>
        </w:rPr>
      </w:pPr>
      <w:r>
        <w:t xml:space="preserve">(A) </w:t>
      </w:r>
      <w:r>
        <w:rPr>
          <w:rFonts w:ascii="var(--ff-code)" w:hAnsi="var(--ff-code)"/>
        </w:rPr>
        <w:t>new String[][] things</w:t>
      </w:r>
    </w:p>
    <w:p w14:paraId="43FF1660" w14:textId="77777777" w:rsidR="004B254D" w:rsidRDefault="004B254D" w:rsidP="004B254D">
      <w:pPr>
        <w:pStyle w:val="a0"/>
        <w:tabs>
          <w:tab w:val="num" w:pos="360"/>
        </w:tabs>
        <w:spacing w:after="200" w:line="276" w:lineRule="auto"/>
        <w:rPr>
          <w:rFonts w:hint="eastAsia"/>
        </w:rPr>
      </w:pPr>
      <w:r>
        <w:t xml:space="preserve">(B) </w:t>
      </w:r>
      <w:r>
        <w:rPr>
          <w:rFonts w:ascii="var(--ff-code)" w:hAnsi="var(--ff-code)"/>
        </w:rPr>
        <w:t>new(String[][]) things</w:t>
      </w:r>
    </w:p>
    <w:p w14:paraId="2C0A309A" w14:textId="77777777" w:rsidR="004B254D" w:rsidRDefault="004B254D" w:rsidP="004B254D">
      <w:pPr>
        <w:pStyle w:val="a0"/>
        <w:tabs>
          <w:tab w:val="num" w:pos="360"/>
        </w:tabs>
        <w:spacing w:after="200" w:line="276" w:lineRule="auto"/>
        <w:rPr>
          <w:rFonts w:hint="eastAsia"/>
        </w:rPr>
      </w:pPr>
      <w:r>
        <w:t xml:space="preserve">(C) </w:t>
      </w:r>
      <w:r>
        <w:rPr>
          <w:rFonts w:ascii="var(--ff-code)" w:hAnsi="var(--ff-code)"/>
        </w:rPr>
        <w:t>String[] String[] things</w:t>
      </w:r>
    </w:p>
    <w:p w14:paraId="1DF7419D" w14:textId="77777777" w:rsidR="004B254D" w:rsidRDefault="004B254D" w:rsidP="004B254D">
      <w:pPr>
        <w:pStyle w:val="a0"/>
        <w:tabs>
          <w:tab w:val="num" w:pos="360"/>
        </w:tabs>
        <w:spacing w:after="200" w:line="276" w:lineRule="auto"/>
        <w:rPr>
          <w:rFonts w:hint="eastAsia"/>
        </w:rPr>
      </w:pPr>
      <w:r>
        <w:t xml:space="preserve">(D) </w:t>
      </w:r>
      <w:r>
        <w:rPr>
          <w:rFonts w:ascii="var(--ff-code)" w:hAnsi="var(--ff-code)"/>
        </w:rPr>
        <w:t>String[][] things</w:t>
      </w:r>
    </w:p>
    <w:p w14:paraId="319CEA52" w14:textId="77777777" w:rsidR="004B254D" w:rsidRDefault="004B254D">
      <w:pPr>
        <w:rPr>
          <w:rFonts w:hint="eastAsia"/>
        </w:rPr>
      </w:pPr>
      <w:r>
        <w:rPr>
          <w:b/>
        </w:rPr>
        <w:t>查看答案与解析</w:t>
      </w:r>
    </w:p>
    <w:p w14:paraId="6BD60DCC" w14:textId="77777777" w:rsidR="004B254D" w:rsidRDefault="004B254D">
      <w:pPr>
        <w:rPr>
          <w:rFonts w:hint="eastAsia"/>
        </w:rPr>
      </w:pPr>
      <w:r>
        <w:rPr>
          <w:b/>
        </w:rPr>
        <w:t>答案：</w:t>
      </w:r>
      <w:r>
        <w:rPr>
          <w:b/>
        </w:rPr>
        <w:t>D</w:t>
      </w:r>
    </w:p>
    <w:p w14:paraId="0DDC4C4A" w14:textId="77777777" w:rsidR="004B254D" w:rsidRDefault="004B254D">
      <w:pPr>
        <w:rPr>
          <w:rFonts w:hint="eastAsia"/>
        </w:rPr>
      </w:pPr>
      <w:r>
        <w:rPr>
          <w:b/>
        </w:rPr>
        <w:t>解析</w:t>
      </w:r>
      <w:r>
        <w:t>：</w:t>
      </w:r>
      <w:r>
        <w:br/>
        <w:t>- A</w:t>
      </w:r>
      <w:r>
        <w:t>：语法错（</w:t>
      </w:r>
      <w:r>
        <w:rPr>
          <w:rFonts w:ascii="var(--ff-code)" w:hAnsi="var(--ff-code)"/>
        </w:rPr>
        <w:t>new String[][]</w:t>
      </w:r>
      <w:r>
        <w:t xml:space="preserve"> </w:t>
      </w:r>
      <w:r>
        <w:t>应是类型，不能与变量名混在一起）；</w:t>
      </w:r>
      <w:r>
        <w:br/>
        <w:t>- B</w:t>
      </w:r>
      <w:r>
        <w:t>：语法错（</w:t>
      </w:r>
      <w:r>
        <w:rPr>
          <w:rFonts w:ascii="var(--ff-code)" w:hAnsi="var(--ff-code)"/>
        </w:rPr>
        <w:t>new(...)</w:t>
      </w:r>
      <w:r>
        <w:t xml:space="preserve"> </w:t>
      </w:r>
      <w:r>
        <w:t>不是</w:t>
      </w:r>
      <w:r>
        <w:t xml:space="preserve"> Java </w:t>
      </w:r>
      <w:r>
        <w:t>语法）；</w:t>
      </w:r>
      <w:r>
        <w:br/>
        <w:t>- C</w:t>
      </w:r>
      <w:r>
        <w:t>：语法错（</w:t>
      </w:r>
      <w:r>
        <w:rPr>
          <w:rFonts w:ascii="var(--ff-code)" w:hAnsi="var(--ff-code)"/>
        </w:rPr>
        <w:t>String[] String[]</w:t>
      </w:r>
      <w:r>
        <w:t xml:space="preserve"> </w:t>
      </w:r>
      <w:r>
        <w:t>写法无效）；</w:t>
      </w:r>
      <w:r>
        <w:br/>
        <w:t>- D</w:t>
      </w:r>
      <w:r>
        <w:t>：</w:t>
      </w:r>
      <w:r>
        <w:rPr>
          <w:rFonts w:ascii="var(--ff-code)" w:hAnsi="var(--ff-code)"/>
        </w:rPr>
        <w:t>String[][] things = {{...}, {...}};</w:t>
      </w:r>
      <w:r>
        <w:t xml:space="preserve"> </w:t>
      </w:r>
      <w:r>
        <w:t>是正确的</w:t>
      </w:r>
      <w:r>
        <w:t xml:space="preserve"> 2D </w:t>
      </w:r>
      <w:r>
        <w:t>数组初始化</w:t>
      </w:r>
      <w:r>
        <w:t xml:space="preserve"> </w:t>
      </w:r>
      <w:r>
        <w:t>✅</w:t>
      </w:r>
    </w:p>
    <w:p w14:paraId="57676C0D" w14:textId="77777777" w:rsidR="004B254D" w:rsidRDefault="004B254D">
      <w:pPr>
        <w:rPr>
          <w:rFonts w:hint="eastAsia"/>
        </w:rPr>
      </w:pPr>
      <w:r>
        <w:rPr>
          <w:b/>
        </w:rPr>
        <w:t>考点</w:t>
      </w:r>
      <w:r>
        <w:t>：</w:t>
      </w:r>
      <w:r>
        <w:t xml:space="preserve">Topic 4.11 2D </w:t>
      </w:r>
      <w:r>
        <w:t>数组声明语法。</w:t>
      </w:r>
    </w:p>
    <w:p w14:paraId="35A91F44" w14:textId="77777777" w:rsidR="004B254D" w:rsidRDefault="004B254D">
      <w:pPr>
        <w:pBdr>
          <w:bottom w:val="single" w:sz="6" w:space="1" w:color="auto"/>
        </w:pBdr>
        <w:rPr>
          <w:rFonts w:hint="eastAsia"/>
        </w:rPr>
      </w:pPr>
    </w:p>
    <w:p w14:paraId="342146CD" w14:textId="77777777" w:rsidR="004B254D" w:rsidRPr="004B254D" w:rsidRDefault="004B254D">
      <w:pPr>
        <w:pStyle w:val="31"/>
      </w:pPr>
      <w:bookmarkStart w:id="155" w:name="_Toc240537877"/>
      <w:r w:rsidRPr="004B254D">
        <w:t>MCQ-4</w:t>
      </w:r>
      <w:r w:rsidRPr="004B254D">
        <w:t>：</w:t>
      </w:r>
      <w:r w:rsidRPr="004B254D">
        <w:t xml:space="preserve">ArrayList remove </w:t>
      </w:r>
      <w:r w:rsidRPr="004B254D">
        <w:t>后下标变化（</w:t>
      </w:r>
      <w:r w:rsidRPr="004B254D">
        <w:t>Unit 4 TopicQuestion MCQ #10</w:t>
      </w:r>
      <w:r w:rsidRPr="004B254D">
        <w:t>）</w:t>
      </w:r>
      <w:bookmarkEnd w:id="155"/>
    </w:p>
    <w:p w14:paraId="7BA5EACE" w14:textId="77777777" w:rsidR="004B254D" w:rsidRDefault="004B254D">
      <w:pPr>
        <w:rPr>
          <w:rFonts w:hint="eastAsia"/>
        </w:rPr>
      </w:pPr>
      <w:r>
        <w:rPr>
          <w:b/>
        </w:rPr>
        <w:t>Consider the following code segment.</w:t>
      </w:r>
    </w:p>
    <w:p w14:paraId="272DD3DA" w14:textId="77777777" w:rsidR="004B254D" w:rsidRDefault="004B254D">
      <w:pPr>
        <w:spacing w:line="360" w:lineRule="auto"/>
        <w:rPr>
          <w:rFonts w:hint="eastAsia"/>
        </w:rPr>
      </w:pPr>
      <w:r>
        <w:rPr>
          <w:rFonts w:ascii="var(--ff-code)" w:hAnsi="var(--ff-code)"/>
        </w:rPr>
        <w:t>ArrayList&lt;Double&gt; dataValues = new ArrayList&lt;Double&gt;();</w:t>
      </w:r>
      <w:r>
        <w:rPr>
          <w:rFonts w:ascii="var(--ff-code)" w:hAnsi="var(--ff-code)"/>
        </w:rPr>
        <w:br/>
        <w:t>dataValues.add(9.84);</w:t>
      </w:r>
      <w:r>
        <w:rPr>
          <w:rFonts w:ascii="var(--ff-code)" w:hAnsi="var(--ff-code)"/>
        </w:rPr>
        <w:br/>
        <w:t>dataValues.add(8.93);</w:t>
      </w:r>
      <w:r>
        <w:rPr>
          <w:rFonts w:ascii="var(--ff-code)" w:hAnsi="var(--ff-code)"/>
        </w:rPr>
        <w:br/>
      </w:r>
      <w:r>
        <w:rPr>
          <w:rFonts w:ascii="var(--ff-code)" w:hAnsi="var(--ff-code)"/>
        </w:rPr>
        <w:lastRenderedPageBreak/>
        <w:t>dataValues.add(7.65);</w:t>
      </w:r>
      <w:r>
        <w:rPr>
          <w:rFonts w:ascii="var(--ff-code)" w:hAnsi="var(--ff-code)"/>
        </w:rPr>
        <w:br/>
        <w:t>dataValues.add(6.24);</w:t>
      </w:r>
      <w:r>
        <w:rPr>
          <w:rFonts w:ascii="var(--ff-code)" w:hAnsi="var(--ff-code)"/>
        </w:rPr>
        <w:br/>
        <w:t>dataValues.remove(2);</w:t>
      </w:r>
      <w:r>
        <w:rPr>
          <w:rFonts w:ascii="var(--ff-code)" w:hAnsi="var(--ff-code)"/>
        </w:rPr>
        <w:br/>
        <w:t>dataValues.set(2, 7.63);</w:t>
      </w:r>
      <w:r>
        <w:rPr>
          <w:rFonts w:ascii="var(--ff-code)" w:hAnsi="var(--ff-code)"/>
        </w:rPr>
        <w:br/>
      </w:r>
    </w:p>
    <w:p w14:paraId="24252525" w14:textId="77777777" w:rsidR="004B254D" w:rsidRDefault="004B254D">
      <w:pPr>
        <w:rPr>
          <w:rFonts w:hint="eastAsia"/>
        </w:rPr>
      </w:pPr>
      <w:r>
        <w:rPr>
          <w:b/>
        </w:rPr>
        <w:t xml:space="preserve">Which of the following represents the contents of </w:t>
      </w:r>
      <w:r>
        <w:rPr>
          <w:rFonts w:ascii="var(--ff-code)" w:hAnsi="var(--ff-code)"/>
          <w:b/>
        </w:rPr>
        <w:t>dataValues</w:t>
      </w:r>
      <w:r>
        <w:rPr>
          <w:b/>
        </w:rPr>
        <w:t xml:space="preserve"> after executing the code segment?</w:t>
      </w:r>
    </w:p>
    <w:p w14:paraId="400EB2D7" w14:textId="77777777" w:rsidR="004B254D" w:rsidRDefault="004B254D" w:rsidP="004B254D">
      <w:pPr>
        <w:pStyle w:val="a0"/>
        <w:tabs>
          <w:tab w:val="num" w:pos="360"/>
        </w:tabs>
        <w:spacing w:after="200" w:line="276" w:lineRule="auto"/>
        <w:rPr>
          <w:rFonts w:hint="eastAsia"/>
        </w:rPr>
      </w:pPr>
      <w:r>
        <w:t xml:space="preserve">(A) </w:t>
      </w:r>
      <w:r>
        <w:rPr>
          <w:rFonts w:ascii="var(--ff-code)" w:hAnsi="var(--ff-code)"/>
        </w:rPr>
        <w:t>[9.84, 7.63, 6.24]</w:t>
      </w:r>
    </w:p>
    <w:p w14:paraId="0EEFB701" w14:textId="77777777" w:rsidR="004B254D" w:rsidRDefault="004B254D" w:rsidP="004B254D">
      <w:pPr>
        <w:pStyle w:val="a0"/>
        <w:tabs>
          <w:tab w:val="num" w:pos="360"/>
        </w:tabs>
        <w:spacing w:after="200" w:line="276" w:lineRule="auto"/>
        <w:rPr>
          <w:rFonts w:hint="eastAsia"/>
        </w:rPr>
      </w:pPr>
      <w:r>
        <w:t xml:space="preserve">(B) </w:t>
      </w:r>
      <w:r>
        <w:rPr>
          <w:rFonts w:ascii="var(--ff-code)" w:hAnsi="var(--ff-code)"/>
        </w:rPr>
        <w:t>[9.84, 7.63, 7.65, 6.24]</w:t>
      </w:r>
    </w:p>
    <w:p w14:paraId="1D4C4D20" w14:textId="77777777" w:rsidR="004B254D" w:rsidRDefault="004B254D" w:rsidP="004B254D">
      <w:pPr>
        <w:pStyle w:val="a0"/>
        <w:tabs>
          <w:tab w:val="num" w:pos="360"/>
        </w:tabs>
        <w:spacing w:after="200" w:line="276" w:lineRule="auto"/>
        <w:rPr>
          <w:rFonts w:hint="eastAsia"/>
        </w:rPr>
      </w:pPr>
      <w:r>
        <w:t xml:space="preserve">(C) </w:t>
      </w:r>
      <w:r>
        <w:rPr>
          <w:rFonts w:ascii="var(--ff-code)" w:hAnsi="var(--ff-code)"/>
        </w:rPr>
        <w:t>[9.84, 8.93, 7.63]</w:t>
      </w:r>
    </w:p>
    <w:p w14:paraId="13377B1A" w14:textId="77777777" w:rsidR="004B254D" w:rsidRDefault="004B254D" w:rsidP="004B254D">
      <w:pPr>
        <w:pStyle w:val="a0"/>
        <w:tabs>
          <w:tab w:val="num" w:pos="360"/>
        </w:tabs>
        <w:spacing w:after="200" w:line="276" w:lineRule="auto"/>
        <w:rPr>
          <w:rFonts w:hint="eastAsia"/>
        </w:rPr>
      </w:pPr>
      <w:r>
        <w:t xml:space="preserve">(D) </w:t>
      </w:r>
      <w:r>
        <w:rPr>
          <w:rFonts w:ascii="var(--ff-code)" w:hAnsi="var(--ff-code)"/>
        </w:rPr>
        <w:t>[9.84, 8.93, 7.63, 6.24]</w:t>
      </w:r>
    </w:p>
    <w:p w14:paraId="527A49F1" w14:textId="77777777" w:rsidR="004B254D" w:rsidRDefault="004B254D">
      <w:pPr>
        <w:rPr>
          <w:rFonts w:hint="eastAsia"/>
        </w:rPr>
      </w:pPr>
      <w:r>
        <w:rPr>
          <w:b/>
        </w:rPr>
        <w:t>查看答案与解析</w:t>
      </w:r>
    </w:p>
    <w:p w14:paraId="387396EA" w14:textId="77777777" w:rsidR="004B254D" w:rsidRDefault="004B254D">
      <w:pPr>
        <w:rPr>
          <w:rFonts w:hint="eastAsia"/>
        </w:rPr>
      </w:pPr>
      <w:r>
        <w:rPr>
          <w:b/>
        </w:rPr>
        <w:t>答案：</w:t>
      </w:r>
      <w:r>
        <w:rPr>
          <w:b/>
        </w:rPr>
        <w:t>C</w:t>
      </w:r>
    </w:p>
    <w:p w14:paraId="45716C38" w14:textId="77777777" w:rsidR="004B254D" w:rsidRDefault="004B254D">
      <w:pPr>
        <w:rPr>
          <w:rFonts w:hint="eastAsia"/>
        </w:rPr>
      </w:pPr>
      <w:r>
        <w:rPr>
          <w:b/>
        </w:rPr>
        <w:t>解析</w:t>
      </w:r>
      <w:r>
        <w:t>：</w:t>
      </w:r>
      <w:r>
        <w:br/>
        <w:t xml:space="preserve">- </w:t>
      </w:r>
      <w:r>
        <w:t>初始：</w:t>
      </w:r>
      <w:r>
        <w:rPr>
          <w:rFonts w:ascii="var(--ff-code)" w:hAnsi="var(--ff-code)"/>
        </w:rPr>
        <w:t>[9.84, 8.93, 7.65, 6.24]</w:t>
      </w:r>
      <w:r>
        <w:rPr>
          <w:rFonts w:ascii="var(--ff-code)" w:hAnsi="var(--ff-code)"/>
        </w:rPr>
        <w:br/>
      </w:r>
      <w:r>
        <w:t xml:space="preserve">- </w:t>
      </w:r>
      <w:r>
        <w:rPr>
          <w:rFonts w:ascii="var(--ff-code)" w:hAnsi="var(--ff-code)"/>
        </w:rPr>
        <w:t>remove(2)</w:t>
      </w:r>
      <w:r>
        <w:t xml:space="preserve"> </w:t>
      </w:r>
      <w:r>
        <w:t>删除</w:t>
      </w:r>
      <w:r>
        <w:t xml:space="preserve"> index 2 </w:t>
      </w:r>
      <w:r>
        <w:t>的</w:t>
      </w:r>
      <w:r>
        <w:t xml:space="preserve"> 7.65 </w:t>
      </w:r>
      <w:r>
        <w:t>→</w:t>
      </w:r>
      <w:r>
        <w:t xml:space="preserve"> </w:t>
      </w:r>
      <w:r>
        <w:rPr>
          <w:rFonts w:ascii="var(--ff-code)" w:hAnsi="var(--ff-code)"/>
        </w:rPr>
        <w:t>[9.84, 8.93, 6.24]</w:t>
      </w:r>
      <w:r>
        <w:rPr>
          <w:rFonts w:ascii="var(--ff-code)" w:hAnsi="var(--ff-code)"/>
        </w:rPr>
        <w:br/>
      </w:r>
      <w:r>
        <w:t xml:space="preserve">- </w:t>
      </w:r>
      <w:r>
        <w:rPr>
          <w:rFonts w:ascii="var(--ff-code)" w:hAnsi="var(--ff-code)"/>
        </w:rPr>
        <w:t>set(2, 7.63)</w:t>
      </w:r>
      <w:r>
        <w:t xml:space="preserve"> </w:t>
      </w:r>
      <w:r>
        <w:t>把</w:t>
      </w:r>
      <w:r>
        <w:t xml:space="preserve"> index 2 </w:t>
      </w:r>
      <w:r>
        <w:t>的</w:t>
      </w:r>
      <w:r>
        <w:t xml:space="preserve"> 6.24 </w:t>
      </w:r>
      <w:r>
        <w:t>替换为</w:t>
      </w:r>
      <w:r>
        <w:t xml:space="preserve"> 7.63 </w:t>
      </w:r>
      <w:r>
        <w:t>→</w:t>
      </w:r>
      <w:r>
        <w:t xml:space="preserve"> </w:t>
      </w:r>
      <w:r>
        <w:rPr>
          <w:rFonts w:ascii="var(--ff-code)" w:hAnsi="var(--ff-code)"/>
        </w:rPr>
        <w:t>[9.84, 8.93, 7.63]</w:t>
      </w:r>
    </w:p>
    <w:p w14:paraId="2B5178B0" w14:textId="77777777" w:rsidR="004B254D" w:rsidRDefault="004B254D">
      <w:pPr>
        <w:rPr>
          <w:rFonts w:hint="eastAsia"/>
        </w:rPr>
      </w:pPr>
      <w:r>
        <w:rPr>
          <w:b/>
        </w:rPr>
        <w:t>考点</w:t>
      </w:r>
      <w:r>
        <w:t>：</w:t>
      </w:r>
      <w:r>
        <w:t xml:space="preserve">Topic 4.8 ArrayList </w:t>
      </w:r>
      <w:r>
        <w:rPr>
          <w:rFonts w:ascii="var(--ff-code)" w:hAnsi="var(--ff-code)"/>
        </w:rPr>
        <w:t>remove(int)</w:t>
      </w:r>
      <w:r>
        <w:t xml:space="preserve"> </w:t>
      </w:r>
      <w:r>
        <w:t>和</w:t>
      </w:r>
      <w:r>
        <w:t xml:space="preserve"> </w:t>
      </w:r>
      <w:r>
        <w:rPr>
          <w:rFonts w:ascii="var(--ff-code)" w:hAnsi="var(--ff-code)"/>
        </w:rPr>
        <w:t>set(int, E)</w:t>
      </w:r>
      <w:r>
        <w:t xml:space="preserve"> </w:t>
      </w:r>
      <w:r>
        <w:t>的联动效果。</w:t>
      </w:r>
    </w:p>
    <w:p w14:paraId="6F8FB154" w14:textId="77777777" w:rsidR="004B254D" w:rsidRDefault="004B254D">
      <w:pPr>
        <w:pBdr>
          <w:bottom w:val="single" w:sz="6" w:space="1" w:color="auto"/>
        </w:pBdr>
        <w:rPr>
          <w:rFonts w:hint="eastAsia"/>
        </w:rPr>
      </w:pPr>
    </w:p>
    <w:p w14:paraId="7692E8F6" w14:textId="77777777" w:rsidR="004B254D" w:rsidRPr="004B254D" w:rsidRDefault="004B254D">
      <w:pPr>
        <w:pStyle w:val="31"/>
      </w:pPr>
      <w:bookmarkStart w:id="156" w:name="_Toc240537878"/>
      <w:r w:rsidRPr="004B254D">
        <w:t>MCQ-5</w:t>
      </w:r>
      <w:r w:rsidRPr="004B254D">
        <w:t>：数组长度不可变（</w:t>
      </w:r>
      <w:r w:rsidRPr="004B254D">
        <w:t>Unit 4 TopicQuestion MCQ #9</w:t>
      </w:r>
      <w:r w:rsidRPr="004B254D">
        <w:t>）</w:t>
      </w:r>
      <w:bookmarkEnd w:id="156"/>
    </w:p>
    <w:p w14:paraId="7D001289" w14:textId="77777777" w:rsidR="004B254D" w:rsidRDefault="004B254D">
      <w:pPr>
        <w:rPr>
          <w:rFonts w:hint="eastAsia"/>
        </w:rPr>
      </w:pPr>
      <w:r>
        <w:rPr>
          <w:b/>
        </w:rPr>
        <w:t xml:space="preserve">The following code segment is intended to create an </w:t>
      </w:r>
      <w:r>
        <w:rPr>
          <w:rFonts w:ascii="var(--ff-code)" w:hAnsi="var(--ff-code)"/>
          <w:b/>
        </w:rPr>
        <w:t>int</w:t>
      </w:r>
      <w:r>
        <w:rPr>
          <w:b/>
        </w:rPr>
        <w:t xml:space="preserve"> array named </w:t>
      </w:r>
      <w:r>
        <w:rPr>
          <w:rFonts w:ascii="var(--ff-code)" w:hAnsi="var(--ff-code)"/>
          <w:b/>
        </w:rPr>
        <w:t>nums</w:t>
      </w:r>
      <w:r>
        <w:rPr>
          <w:b/>
        </w:rPr>
        <w:t xml:space="preserve"> and set its contents to </w:t>
      </w:r>
      <w:r>
        <w:rPr>
          <w:rFonts w:ascii="var(--ff-code)" w:hAnsi="var(--ff-code)"/>
          <w:b/>
        </w:rPr>
        <w:t>{3, 1, 0, 2}</w:t>
      </w:r>
      <w:r>
        <w:rPr>
          <w:b/>
        </w:rPr>
        <w:t>. The code segment does not work as intended.</w:t>
      </w:r>
    </w:p>
    <w:p w14:paraId="06D404A3" w14:textId="77777777" w:rsidR="004B254D" w:rsidRDefault="004B254D">
      <w:pPr>
        <w:spacing w:line="360" w:lineRule="auto"/>
        <w:rPr>
          <w:rFonts w:hint="eastAsia"/>
        </w:rPr>
      </w:pPr>
      <w:r>
        <w:rPr>
          <w:rFonts w:ascii="var(--ff-code)" w:hAnsi="var(--ff-code)"/>
        </w:rPr>
        <w:t>int[] nums = new int[3];</w:t>
      </w:r>
      <w:r>
        <w:rPr>
          <w:rFonts w:ascii="var(--ff-code)" w:hAnsi="var(--ff-code)"/>
        </w:rPr>
        <w:br/>
        <w:t>nums[1] = 0;</w:t>
      </w:r>
      <w:r>
        <w:rPr>
          <w:rFonts w:ascii="var(--ff-code)" w:hAnsi="var(--ff-code)"/>
        </w:rPr>
        <w:br/>
        <w:t>nums[1] = 1;</w:t>
      </w:r>
      <w:r>
        <w:rPr>
          <w:rFonts w:ascii="var(--ff-code)" w:hAnsi="var(--ff-code)"/>
        </w:rPr>
        <w:br/>
        <w:t>nums[0] = 3;</w:t>
      </w:r>
      <w:r>
        <w:rPr>
          <w:rFonts w:ascii="var(--ff-code)" w:hAnsi="var(--ff-code)"/>
        </w:rPr>
        <w:br/>
        <w:t>nums.length++;</w:t>
      </w:r>
      <w:r>
        <w:rPr>
          <w:rFonts w:ascii="var(--ff-code)" w:hAnsi="var(--ff-code)"/>
        </w:rPr>
        <w:br/>
        <w:t>nums[3] = 2;</w:t>
      </w:r>
      <w:r>
        <w:rPr>
          <w:rFonts w:ascii="var(--ff-code)" w:hAnsi="var(--ff-code)"/>
        </w:rPr>
        <w:br/>
      </w:r>
    </w:p>
    <w:p w14:paraId="0EC2A63A" w14:textId="77777777" w:rsidR="004B254D" w:rsidRDefault="004B254D">
      <w:pPr>
        <w:rPr>
          <w:rFonts w:hint="eastAsia"/>
        </w:rPr>
      </w:pPr>
      <w:r>
        <w:rPr>
          <w:b/>
        </w:rPr>
        <w:t>Which of the following best explains why the code segment does not work as intended?</w:t>
      </w:r>
    </w:p>
    <w:p w14:paraId="5C6FBDB5" w14:textId="77777777" w:rsidR="004B254D" w:rsidRDefault="004B254D" w:rsidP="004B254D">
      <w:pPr>
        <w:pStyle w:val="a0"/>
        <w:tabs>
          <w:tab w:val="num" w:pos="360"/>
        </w:tabs>
        <w:spacing w:after="200" w:line="276" w:lineRule="auto"/>
        <w:rPr>
          <w:rFonts w:hint="eastAsia"/>
        </w:rPr>
      </w:pPr>
      <w:r>
        <w:lastRenderedPageBreak/>
        <w:t>(A) The assignment statements for the array elements are in the wrong order.</w:t>
      </w:r>
    </w:p>
    <w:p w14:paraId="45CDC343" w14:textId="77777777" w:rsidR="004B254D" w:rsidRDefault="004B254D" w:rsidP="004B254D">
      <w:pPr>
        <w:pStyle w:val="a0"/>
        <w:tabs>
          <w:tab w:val="num" w:pos="360"/>
        </w:tabs>
        <w:spacing w:after="200" w:line="276" w:lineRule="auto"/>
        <w:rPr>
          <w:rFonts w:hint="eastAsia"/>
        </w:rPr>
      </w:pPr>
      <w:r>
        <w:t>(B) The size of the array cannot be changed once the array is created.</w:t>
      </w:r>
    </w:p>
    <w:p w14:paraId="01C8BA82" w14:textId="77777777" w:rsidR="004B254D" w:rsidRDefault="004B254D" w:rsidP="004B254D">
      <w:pPr>
        <w:pStyle w:val="a0"/>
        <w:tabs>
          <w:tab w:val="num" w:pos="360"/>
        </w:tabs>
        <w:spacing w:after="200" w:line="276" w:lineRule="auto"/>
        <w:rPr>
          <w:rFonts w:hint="eastAsia"/>
        </w:rPr>
      </w:pPr>
      <w:r>
        <w:t xml:space="preserve">(C) The element </w:t>
      </w:r>
      <w:r>
        <w:rPr>
          <w:rFonts w:ascii="var(--ff-code)" w:hAnsi="var(--ff-code)"/>
        </w:rPr>
        <w:t>nums[1]</w:t>
      </w:r>
      <w:r>
        <w:t xml:space="preserve"> is assigned two different values.</w:t>
      </w:r>
    </w:p>
    <w:p w14:paraId="0CA7C68D" w14:textId="77777777" w:rsidR="004B254D" w:rsidRDefault="004B254D" w:rsidP="004B254D">
      <w:pPr>
        <w:pStyle w:val="a0"/>
        <w:tabs>
          <w:tab w:val="num" w:pos="360"/>
        </w:tabs>
        <w:spacing w:after="200" w:line="276" w:lineRule="auto"/>
        <w:rPr>
          <w:rFonts w:hint="eastAsia"/>
        </w:rPr>
      </w:pPr>
      <w:r>
        <w:t xml:space="preserve">(D) The element </w:t>
      </w:r>
      <w:r>
        <w:rPr>
          <w:rFonts w:ascii="var(--ff-code)" w:hAnsi="var(--ff-code)"/>
        </w:rPr>
        <w:t>nums[2]</w:t>
      </w:r>
      <w:r>
        <w:t xml:space="preserve"> is never set to 0.</w:t>
      </w:r>
    </w:p>
    <w:p w14:paraId="1B78C0FB" w14:textId="77777777" w:rsidR="004B254D" w:rsidRDefault="004B254D">
      <w:pPr>
        <w:rPr>
          <w:rFonts w:hint="eastAsia"/>
        </w:rPr>
      </w:pPr>
      <w:r>
        <w:rPr>
          <w:b/>
        </w:rPr>
        <w:t>查看答案与解析</w:t>
      </w:r>
    </w:p>
    <w:p w14:paraId="029018AC" w14:textId="77777777" w:rsidR="004B254D" w:rsidRDefault="004B254D">
      <w:pPr>
        <w:rPr>
          <w:rFonts w:hint="eastAsia"/>
        </w:rPr>
      </w:pPr>
      <w:r>
        <w:rPr>
          <w:b/>
        </w:rPr>
        <w:t>答案：</w:t>
      </w:r>
      <w:r>
        <w:rPr>
          <w:b/>
        </w:rPr>
        <w:t>B</w:t>
      </w:r>
    </w:p>
    <w:p w14:paraId="6D0F2B40" w14:textId="77777777" w:rsidR="004B254D" w:rsidRDefault="004B254D">
      <w:pPr>
        <w:rPr>
          <w:rFonts w:hint="eastAsia"/>
        </w:rPr>
      </w:pPr>
      <w:r>
        <w:rPr>
          <w:b/>
        </w:rPr>
        <w:t>解析</w:t>
      </w:r>
      <w:r>
        <w:t>：</w:t>
      </w:r>
      <w:r>
        <w:br/>
        <w:t>- A</w:t>
      </w:r>
      <w:r>
        <w:t>：错，赋值顺序不影响最终结果；</w:t>
      </w:r>
      <w:r>
        <w:br/>
        <w:t>- B</w:t>
      </w:r>
      <w:r>
        <w:t>：对，</w:t>
      </w:r>
      <w:r>
        <w:rPr>
          <w:rFonts w:ascii="var(--ff-code)" w:hAnsi="var(--ff-code)"/>
        </w:rPr>
        <w:t>nums.length++</w:t>
      </w:r>
      <w:r>
        <w:t xml:space="preserve"> </w:t>
      </w:r>
      <w:r>
        <w:t>是无效操作（数组长度不可变，</w:t>
      </w:r>
      <w:r>
        <w:rPr>
          <w:rFonts w:ascii="var(--ff-code)" w:hAnsi="var(--ff-code)"/>
        </w:rPr>
        <w:t>length</w:t>
      </w:r>
      <w:r>
        <w:t xml:space="preserve"> </w:t>
      </w:r>
      <w:r>
        <w:t>是</w:t>
      </w:r>
      <w:r>
        <w:t xml:space="preserve"> final </w:t>
      </w:r>
      <w:r>
        <w:t>字段），且</w:t>
      </w:r>
      <w:r>
        <w:t xml:space="preserve"> </w:t>
      </w:r>
      <w:r>
        <w:rPr>
          <w:rFonts w:ascii="var(--ff-code)" w:hAnsi="var(--ff-code)"/>
        </w:rPr>
        <w:t>nums</w:t>
      </w:r>
      <w:r>
        <w:t xml:space="preserve"> </w:t>
      </w:r>
      <w:r>
        <w:t>只有</w:t>
      </w:r>
      <w:r>
        <w:t xml:space="preserve"> 3 </w:t>
      </w:r>
      <w:r>
        <w:t>个元素，无法访问</w:t>
      </w:r>
      <w:r>
        <w:t xml:space="preserve"> </w:t>
      </w:r>
      <w:r>
        <w:rPr>
          <w:rFonts w:ascii="var(--ff-code)" w:hAnsi="var(--ff-code)"/>
        </w:rPr>
        <w:t>nums[3]</w:t>
      </w:r>
      <w:r>
        <w:t>；</w:t>
      </w:r>
      <w:r>
        <w:br/>
        <w:t>- C</w:t>
      </w:r>
      <w:r>
        <w:t>：错，</w:t>
      </w:r>
      <w:r>
        <w:rPr>
          <w:rFonts w:ascii="var(--ff-code)" w:hAnsi="var(--ff-code)"/>
        </w:rPr>
        <w:t>nums[1] = 0</w:t>
      </w:r>
      <w:r>
        <w:t xml:space="preserve"> </w:t>
      </w:r>
      <w:r>
        <w:t>后</w:t>
      </w:r>
      <w:r>
        <w:t xml:space="preserve"> </w:t>
      </w:r>
      <w:r>
        <w:rPr>
          <w:rFonts w:ascii="var(--ff-code)" w:hAnsi="var(--ff-code)"/>
        </w:rPr>
        <w:t>nums[1] = 1</w:t>
      </w:r>
      <w:r>
        <w:t>，最终值是</w:t>
      </w:r>
      <w:r>
        <w:t xml:space="preserve"> 1</w:t>
      </w:r>
      <w:r>
        <w:t>，不是</w:t>
      </w:r>
      <w:r>
        <w:t xml:space="preserve"> bug</w:t>
      </w:r>
      <w:r>
        <w:t>；</w:t>
      </w:r>
      <w:r>
        <w:br/>
        <w:t>- D</w:t>
      </w:r>
      <w:r>
        <w:t>：错，</w:t>
      </w:r>
      <w:r>
        <w:rPr>
          <w:rFonts w:ascii="var(--ff-code)" w:hAnsi="var(--ff-code)"/>
        </w:rPr>
        <w:t>nums[2]</w:t>
      </w:r>
      <w:r>
        <w:t xml:space="preserve"> </w:t>
      </w:r>
      <w:r>
        <w:t>默认是</w:t>
      </w:r>
      <w:r>
        <w:t xml:space="preserve"> 0</w:t>
      </w:r>
      <w:r>
        <w:t>（数组默认初始化），无需显式赋值。</w:t>
      </w:r>
    </w:p>
    <w:p w14:paraId="79FB379D" w14:textId="77777777" w:rsidR="004B254D" w:rsidRDefault="004B254D">
      <w:pPr>
        <w:rPr>
          <w:rFonts w:hint="eastAsia"/>
        </w:rPr>
      </w:pPr>
      <w:r>
        <w:rPr>
          <w:b/>
        </w:rPr>
        <w:t>考点</w:t>
      </w:r>
      <w:r>
        <w:t>：</w:t>
      </w:r>
      <w:r>
        <w:t xml:space="preserve">Topic 4.3 </w:t>
      </w:r>
      <w:r>
        <w:t>数组长度不可变；</w:t>
      </w:r>
      <w:r>
        <w:rPr>
          <w:rFonts w:ascii="var(--ff-code)" w:hAnsi="var(--ff-code)"/>
        </w:rPr>
        <w:t>nums.length</w:t>
      </w:r>
      <w:r>
        <w:t xml:space="preserve"> </w:t>
      </w:r>
      <w:r>
        <w:t>是</w:t>
      </w:r>
      <w:r>
        <w:t xml:space="preserve"> </w:t>
      </w:r>
      <w:r>
        <w:rPr>
          <w:rFonts w:ascii="var(--ff-code)" w:hAnsi="var(--ff-code)"/>
        </w:rPr>
        <w:t>final int</w:t>
      </w:r>
      <w:r>
        <w:t xml:space="preserve"> </w:t>
      </w:r>
      <w:r>
        <w:t>不能修改。</w:t>
      </w:r>
    </w:p>
    <w:p w14:paraId="359176D9" w14:textId="77777777" w:rsidR="004B254D" w:rsidRDefault="004B254D">
      <w:pPr>
        <w:pBdr>
          <w:bottom w:val="single" w:sz="6" w:space="1" w:color="auto"/>
        </w:pBdr>
        <w:rPr>
          <w:rFonts w:hint="eastAsia"/>
        </w:rPr>
      </w:pPr>
    </w:p>
    <w:p w14:paraId="28894391" w14:textId="77777777" w:rsidR="004B254D" w:rsidRPr="004B254D" w:rsidRDefault="004B254D">
      <w:pPr>
        <w:pStyle w:val="31"/>
      </w:pPr>
      <w:bookmarkStart w:id="157" w:name="_Toc240537879"/>
      <w:r w:rsidRPr="004B254D">
        <w:t>MCQ-6</w:t>
      </w:r>
      <w:r w:rsidRPr="004B254D">
        <w:t>：包装类的自动装箱（</w:t>
      </w:r>
      <w:r w:rsidRPr="004B254D">
        <w:t>Unit 4 TopicQuestion MCQ #12</w:t>
      </w:r>
      <w:r w:rsidRPr="004B254D">
        <w:t>）</w:t>
      </w:r>
      <w:bookmarkEnd w:id="157"/>
    </w:p>
    <w:p w14:paraId="34F1D842" w14:textId="77777777" w:rsidR="004B254D" w:rsidRDefault="004B254D">
      <w:pPr>
        <w:rPr>
          <w:rFonts w:hint="eastAsia"/>
        </w:rPr>
      </w:pPr>
      <w:r>
        <w:rPr>
          <w:b/>
        </w:rPr>
        <w:t>Consider the following code segment.</w:t>
      </w:r>
    </w:p>
    <w:p w14:paraId="3D0239DD" w14:textId="77777777" w:rsidR="004B254D" w:rsidRDefault="004B254D">
      <w:pPr>
        <w:spacing w:line="360" w:lineRule="auto"/>
        <w:rPr>
          <w:rFonts w:hint="eastAsia"/>
        </w:rPr>
      </w:pPr>
      <w:r>
        <w:rPr>
          <w:rFonts w:ascii="var(--ff-code)" w:hAnsi="var(--ff-code)"/>
        </w:rPr>
        <w:t>double val1 = 10.0;</w:t>
      </w:r>
      <w:r>
        <w:rPr>
          <w:rFonts w:ascii="var(--ff-code)" w:hAnsi="var(--ff-code)"/>
        </w:rPr>
        <w:br/>
        <w:t>Double val2 = 20.0;</w:t>
      </w:r>
      <w:r>
        <w:rPr>
          <w:rFonts w:ascii="var(--ff-code)" w:hAnsi="var(--ff-code)"/>
        </w:rPr>
        <w:br/>
        <w:t>Double val3 = 30.0;</w:t>
      </w:r>
      <w:r>
        <w:rPr>
          <w:rFonts w:ascii="var(--ff-code)" w:hAnsi="var(--ff-code)"/>
        </w:rPr>
        <w:br/>
        <w:t>System.out.println(val1 + val2 + val3);</w:t>
      </w:r>
      <w:r>
        <w:rPr>
          <w:rFonts w:ascii="var(--ff-code)" w:hAnsi="var(--ff-code)"/>
        </w:rPr>
        <w:br/>
      </w:r>
    </w:p>
    <w:p w14:paraId="19729D9E" w14:textId="77777777" w:rsidR="004B254D" w:rsidRDefault="004B254D">
      <w:pPr>
        <w:rPr>
          <w:rFonts w:hint="eastAsia"/>
        </w:rPr>
      </w:pPr>
      <w:r>
        <w:rPr>
          <w:b/>
        </w:rPr>
        <w:t>What, if anything, is printed when the code segment is executed?</w:t>
      </w:r>
    </w:p>
    <w:p w14:paraId="5D157111" w14:textId="77777777" w:rsidR="004B254D" w:rsidRDefault="004B254D" w:rsidP="004B254D">
      <w:pPr>
        <w:pStyle w:val="a0"/>
        <w:tabs>
          <w:tab w:val="num" w:pos="360"/>
        </w:tabs>
        <w:spacing w:after="200" w:line="276" w:lineRule="auto"/>
        <w:rPr>
          <w:rFonts w:hint="eastAsia"/>
        </w:rPr>
      </w:pPr>
      <w:r>
        <w:t>(A) 60.0</w:t>
      </w:r>
    </w:p>
    <w:p w14:paraId="1A9F7BA2" w14:textId="77777777" w:rsidR="004B254D" w:rsidRDefault="004B254D" w:rsidP="004B254D">
      <w:pPr>
        <w:pStyle w:val="a0"/>
        <w:tabs>
          <w:tab w:val="num" w:pos="360"/>
        </w:tabs>
        <w:spacing w:after="200" w:line="276" w:lineRule="auto"/>
        <w:rPr>
          <w:rFonts w:hint="eastAsia"/>
        </w:rPr>
      </w:pPr>
      <w:r>
        <w:t>(B) 10.050.0</w:t>
      </w:r>
    </w:p>
    <w:p w14:paraId="7356C340" w14:textId="77777777" w:rsidR="004B254D" w:rsidRDefault="004B254D" w:rsidP="004B254D">
      <w:pPr>
        <w:pStyle w:val="a0"/>
        <w:tabs>
          <w:tab w:val="num" w:pos="360"/>
        </w:tabs>
        <w:spacing w:after="200" w:line="276" w:lineRule="auto"/>
        <w:rPr>
          <w:rFonts w:hint="eastAsia"/>
        </w:rPr>
      </w:pPr>
      <w:r>
        <w:t>(C) 10.020.030.0</w:t>
      </w:r>
    </w:p>
    <w:p w14:paraId="628D6070" w14:textId="77777777" w:rsidR="004B254D" w:rsidRDefault="004B254D" w:rsidP="004B254D">
      <w:pPr>
        <w:pStyle w:val="a0"/>
        <w:tabs>
          <w:tab w:val="num" w:pos="360"/>
        </w:tabs>
        <w:spacing w:after="200" w:line="276" w:lineRule="auto"/>
        <w:rPr>
          <w:rFonts w:hint="eastAsia"/>
        </w:rPr>
      </w:pPr>
      <w:r>
        <w:t>(D) Nothing is printed due to a syntax error.</w:t>
      </w:r>
    </w:p>
    <w:p w14:paraId="64B9A1FF" w14:textId="77777777" w:rsidR="004B254D" w:rsidRDefault="004B254D">
      <w:pPr>
        <w:rPr>
          <w:rFonts w:hint="eastAsia"/>
        </w:rPr>
      </w:pPr>
      <w:r>
        <w:rPr>
          <w:b/>
        </w:rPr>
        <w:t>查看答案与解析</w:t>
      </w:r>
    </w:p>
    <w:p w14:paraId="40889066" w14:textId="77777777" w:rsidR="004B254D" w:rsidRDefault="004B254D">
      <w:pPr>
        <w:rPr>
          <w:rFonts w:hint="eastAsia"/>
        </w:rPr>
      </w:pPr>
      <w:r>
        <w:rPr>
          <w:b/>
        </w:rPr>
        <w:t>答案：</w:t>
      </w:r>
      <w:r>
        <w:rPr>
          <w:b/>
        </w:rPr>
        <w:t>A</w:t>
      </w:r>
    </w:p>
    <w:p w14:paraId="52186DF3" w14:textId="77777777" w:rsidR="004B254D" w:rsidRDefault="004B254D">
      <w:pPr>
        <w:rPr>
          <w:rFonts w:hint="eastAsia"/>
        </w:rPr>
      </w:pPr>
      <w:r>
        <w:rPr>
          <w:b/>
        </w:rPr>
        <w:t>解析</w:t>
      </w:r>
      <w:r>
        <w:t>：</w:t>
      </w:r>
      <w:r>
        <w:br/>
        <w:t xml:space="preserve">- </w:t>
      </w:r>
      <w:r>
        <w:rPr>
          <w:rFonts w:ascii="var(--ff-code)" w:hAnsi="var(--ff-code)"/>
        </w:rPr>
        <w:t>val1</w:t>
      </w:r>
      <w:r>
        <w:t xml:space="preserve"> </w:t>
      </w:r>
      <w:r>
        <w:t>是基本</w:t>
      </w:r>
      <w:r>
        <w:t xml:space="preserve"> </w:t>
      </w:r>
      <w:r>
        <w:rPr>
          <w:rFonts w:ascii="var(--ff-code)" w:hAnsi="var(--ff-code)"/>
        </w:rPr>
        <w:t>double</w:t>
      </w:r>
      <w:r>
        <w:t>，</w:t>
      </w:r>
      <w:r>
        <w:rPr>
          <w:rFonts w:ascii="var(--ff-code)" w:hAnsi="var(--ff-code)"/>
        </w:rPr>
        <w:t>val2</w:t>
      </w:r>
      <w:r>
        <w:t xml:space="preserve"> / </w:t>
      </w:r>
      <w:r>
        <w:rPr>
          <w:rFonts w:ascii="var(--ff-code)" w:hAnsi="var(--ff-code)"/>
        </w:rPr>
        <w:t>val3</w:t>
      </w:r>
      <w:r>
        <w:t xml:space="preserve"> </w:t>
      </w:r>
      <w:r>
        <w:t>是</w:t>
      </w:r>
      <w:r>
        <w:t xml:space="preserve"> </w:t>
      </w:r>
      <w:r>
        <w:rPr>
          <w:rFonts w:ascii="var(--ff-code)" w:hAnsi="var(--ff-code)"/>
        </w:rPr>
        <w:t>Double</w:t>
      </w:r>
      <w:r>
        <w:t xml:space="preserve"> </w:t>
      </w:r>
      <w:r>
        <w:t>对象；</w:t>
      </w:r>
      <w:r>
        <w:br/>
      </w:r>
      <w:r>
        <w:lastRenderedPageBreak/>
        <w:t xml:space="preserve">- </w:t>
      </w:r>
      <w:r>
        <w:t>算术运算</w:t>
      </w:r>
      <w:r>
        <w:t xml:space="preserve"> </w:t>
      </w:r>
      <w:r>
        <w:rPr>
          <w:rFonts w:ascii="var(--ff-code)" w:hAnsi="var(--ff-code)"/>
        </w:rPr>
        <w:t>val1 + val2 + val3</w:t>
      </w:r>
      <w:r>
        <w:t xml:space="preserve"> </w:t>
      </w:r>
      <w:r>
        <w:t>会触发</w:t>
      </w:r>
      <w:r>
        <w:rPr>
          <w:b/>
        </w:rPr>
        <w:t>自动拆箱</w:t>
      </w:r>
      <w:r>
        <w:t>：</w:t>
      </w:r>
      <w:r>
        <w:rPr>
          <w:rFonts w:ascii="var(--ff-code)" w:hAnsi="var(--ff-code)"/>
        </w:rPr>
        <w:t>Double</w:t>
      </w:r>
      <w:r>
        <w:t xml:space="preserve"> </w:t>
      </w:r>
      <w:r>
        <w:t>→</w:t>
      </w:r>
      <w:r>
        <w:t xml:space="preserve"> </w:t>
      </w:r>
      <w:r>
        <w:rPr>
          <w:rFonts w:ascii="var(--ff-code)" w:hAnsi="var(--ff-code)"/>
        </w:rPr>
        <w:t>double</w:t>
      </w:r>
      <w:r>
        <w:t>；</w:t>
      </w:r>
      <w:r>
        <w:br/>
        <w:t xml:space="preserve">- </w:t>
      </w:r>
      <w:r>
        <w:rPr>
          <w:rFonts w:ascii="var(--ff-code)" w:hAnsi="var(--ff-code)"/>
        </w:rPr>
        <w:t>10.0 + 20.0 + 30.0 = 60.0</w:t>
      </w:r>
      <w:r>
        <w:t>，输出</w:t>
      </w:r>
      <w:r>
        <w:t xml:space="preserve"> </w:t>
      </w:r>
      <w:r>
        <w:rPr>
          <w:rFonts w:ascii="var(--ff-code)" w:hAnsi="var(--ff-code)"/>
        </w:rPr>
        <w:t>60.0</w:t>
      </w:r>
      <w:r>
        <w:t>。</w:t>
      </w:r>
    </w:p>
    <w:p w14:paraId="0E3ED567" w14:textId="77777777" w:rsidR="004B254D" w:rsidRDefault="004B254D">
      <w:pPr>
        <w:rPr>
          <w:rFonts w:hint="eastAsia"/>
        </w:rPr>
      </w:pPr>
      <w:r>
        <w:rPr>
          <w:b/>
        </w:rPr>
        <w:t>考点</w:t>
      </w:r>
      <w:r>
        <w:t>：</w:t>
      </w:r>
      <w:r>
        <w:t xml:space="preserve">Topic 4.7 </w:t>
      </w:r>
      <w:r>
        <w:t>包装类自动装箱</w:t>
      </w:r>
      <w:r>
        <w:t xml:space="preserve"> / </w:t>
      </w:r>
      <w:r>
        <w:t>拆箱。</w:t>
      </w:r>
    </w:p>
    <w:p w14:paraId="1B8D86E5" w14:textId="77777777" w:rsidR="004B254D" w:rsidRDefault="004B254D">
      <w:pPr>
        <w:pBdr>
          <w:bottom w:val="single" w:sz="6" w:space="1" w:color="auto"/>
        </w:pBdr>
        <w:rPr>
          <w:rFonts w:hint="eastAsia"/>
        </w:rPr>
      </w:pPr>
    </w:p>
    <w:p w14:paraId="1F7CB4B1" w14:textId="77777777" w:rsidR="004B254D" w:rsidRPr="004B254D" w:rsidRDefault="004B254D">
      <w:pPr>
        <w:pStyle w:val="31"/>
      </w:pPr>
      <w:bookmarkStart w:id="158" w:name="_Toc240537880"/>
      <w:r w:rsidRPr="004B254D">
        <w:t>MCQ-7</w:t>
      </w:r>
      <w:r w:rsidRPr="004B254D">
        <w:t>：</w:t>
      </w:r>
      <w:r w:rsidRPr="004B254D">
        <w:t xml:space="preserve">2D </w:t>
      </w:r>
      <w:r w:rsidRPr="004B254D">
        <w:t>数组遍历的边界条件（</w:t>
      </w:r>
      <w:r w:rsidRPr="004B254D">
        <w:t>Unit 4 TopicQuestion MCQ #13</w:t>
      </w:r>
      <w:r w:rsidRPr="004B254D">
        <w:t>）</w:t>
      </w:r>
      <w:bookmarkEnd w:id="158"/>
    </w:p>
    <w:p w14:paraId="0E2CB84E" w14:textId="77777777" w:rsidR="004B254D" w:rsidRDefault="004B254D">
      <w:pPr>
        <w:rPr>
          <w:rFonts w:hint="eastAsia"/>
        </w:rPr>
      </w:pPr>
      <w:r>
        <w:rPr>
          <w:b/>
        </w:rPr>
        <w:t xml:space="preserve">Consider the following method, which is intended to traverse all the elements in the two-dimensional </w:t>
      </w:r>
      <w:r>
        <w:rPr>
          <w:rFonts w:ascii="var(--ff-code)" w:hAnsi="var(--ff-code)"/>
          <w:b/>
        </w:rPr>
        <w:t>String</w:t>
      </w:r>
      <w:r>
        <w:rPr>
          <w:b/>
        </w:rPr>
        <w:t xml:space="preserve"> array </w:t>
      </w:r>
      <w:r>
        <w:rPr>
          <w:rFonts w:ascii="var(--ff-code)" w:hAnsi="var(--ff-code)"/>
          <w:b/>
        </w:rPr>
        <w:t>things</w:t>
      </w:r>
      <w:r>
        <w:rPr>
          <w:b/>
        </w:rPr>
        <w:t xml:space="preserve"> and return the total number of elements that contain at least one </w:t>
      </w:r>
      <w:r>
        <w:rPr>
          <w:rFonts w:ascii="var(--ff-code)" w:hAnsi="var(--ff-code)"/>
          <w:b/>
        </w:rPr>
        <w:t>"a"</w:t>
      </w:r>
      <w:r>
        <w:rPr>
          <w:b/>
        </w:rPr>
        <w:t>. The method does not always work as intended.</w:t>
      </w:r>
    </w:p>
    <w:p w14:paraId="64A73F2E" w14:textId="77777777" w:rsidR="004B254D" w:rsidRDefault="004B254D">
      <w:pPr>
        <w:spacing w:line="360" w:lineRule="auto"/>
        <w:rPr>
          <w:rFonts w:hint="eastAsia"/>
        </w:rPr>
      </w:pPr>
      <w:r>
        <w:rPr>
          <w:rFonts w:ascii="var(--ff-code)" w:hAnsi="var(--ff-code)"/>
        </w:rPr>
        <w:t>public static int countAs(String[][] things) {</w:t>
      </w:r>
      <w:r>
        <w:rPr>
          <w:rFonts w:ascii="var(--ff-code)" w:hAnsi="var(--ff-code)"/>
        </w:rPr>
        <w:br/>
        <w:t xml:space="preserve">    int count = 0;</w:t>
      </w:r>
      <w:r>
        <w:rPr>
          <w:rFonts w:ascii="var(--ff-code)" w:hAnsi="var(--ff-code)"/>
        </w:rPr>
        <w:br/>
        <w:t xml:space="preserve">    for (int r = 0; r &lt; things.length; r++) {</w:t>
      </w:r>
      <w:r>
        <w:rPr>
          <w:rFonts w:ascii="var(--ff-code)" w:hAnsi="var(--ff-code)"/>
        </w:rPr>
        <w:br/>
        <w:t xml:space="preserve">        for (int c = 0; c &lt; things[r].length - 1; c++) {  // ← bug</w:t>
      </w:r>
      <w:r>
        <w:rPr>
          <w:rFonts w:ascii="var(--ff-code)" w:hAnsi="var(--ff-code)"/>
        </w:rPr>
        <w:br/>
        <w:t xml:space="preserve">            if (things[r][c].indexOf("a") &gt;= 0) {</w:t>
      </w:r>
      <w:r>
        <w:rPr>
          <w:rFonts w:ascii="var(--ff-code)" w:hAnsi="var(--ff-code)"/>
        </w:rPr>
        <w:br/>
        <w:t xml:space="preserve">                count++;</w:t>
      </w:r>
      <w:r>
        <w:rPr>
          <w:rFonts w:ascii="var(--ff-code)" w:hAnsi="var(--ff-code)"/>
        </w:rPr>
        <w:br/>
        <w:t xml:space="preserve">            }</w:t>
      </w:r>
      <w:r>
        <w:rPr>
          <w:rFonts w:ascii="var(--ff-code)" w:hAnsi="var(--ff-code)"/>
        </w:rPr>
        <w:br/>
        <w:t xml:space="preserve">        }</w:t>
      </w:r>
      <w:r>
        <w:rPr>
          <w:rFonts w:ascii="var(--ff-code)" w:hAnsi="var(--ff-code)"/>
        </w:rPr>
        <w:br/>
        <w:t xml:space="preserve">    }</w:t>
      </w:r>
      <w:r>
        <w:rPr>
          <w:rFonts w:ascii="var(--ff-code)" w:hAnsi="var(--ff-code)"/>
        </w:rPr>
        <w:br/>
        <w:t xml:space="preserve">    return count;</w:t>
      </w:r>
      <w:r>
        <w:rPr>
          <w:rFonts w:ascii="var(--ff-code)" w:hAnsi="var(--ff-code)"/>
        </w:rPr>
        <w:br/>
        <w:t>}</w:t>
      </w:r>
      <w:r>
        <w:rPr>
          <w:rFonts w:ascii="var(--ff-code)" w:hAnsi="var(--ff-code)"/>
        </w:rPr>
        <w:br/>
      </w:r>
    </w:p>
    <w:p w14:paraId="7F2FC669" w14:textId="77777777" w:rsidR="004B254D" w:rsidRDefault="004B254D">
      <w:pPr>
        <w:rPr>
          <w:rFonts w:hint="eastAsia"/>
        </w:rPr>
      </w:pPr>
      <w:r>
        <w:rPr>
          <w:b/>
        </w:rPr>
        <w:t xml:space="preserve">For which of the following two-dimensional array arguments does </w:t>
      </w:r>
      <w:r>
        <w:rPr>
          <w:rFonts w:ascii="var(--ff-code)" w:hAnsi="var(--ff-code)"/>
          <w:b/>
        </w:rPr>
        <w:t>countAs</w:t>
      </w:r>
      <w:r>
        <w:rPr>
          <w:b/>
        </w:rPr>
        <w:t xml:space="preserve"> not work as intended?</w:t>
      </w:r>
    </w:p>
    <w:p w14:paraId="66DBB044" w14:textId="77777777" w:rsidR="004B254D" w:rsidRDefault="004B254D" w:rsidP="004B254D">
      <w:pPr>
        <w:pStyle w:val="a0"/>
        <w:tabs>
          <w:tab w:val="num" w:pos="360"/>
        </w:tabs>
        <w:spacing w:after="200" w:line="276" w:lineRule="auto"/>
        <w:rPr>
          <w:rFonts w:hint="eastAsia"/>
        </w:rPr>
      </w:pPr>
      <w:r>
        <w:t xml:space="preserve">(A) </w:t>
      </w:r>
      <w:r>
        <w:rPr>
          <w:rFonts w:ascii="var(--ff-code)" w:hAnsi="var(--ff-code)"/>
        </w:rPr>
        <w:t>{{"lemon"}, {"lime"}}</w:t>
      </w:r>
    </w:p>
    <w:p w14:paraId="1505FFF1" w14:textId="77777777" w:rsidR="004B254D" w:rsidRDefault="004B254D" w:rsidP="004B254D">
      <w:pPr>
        <w:pStyle w:val="a0"/>
        <w:tabs>
          <w:tab w:val="num" w:pos="360"/>
        </w:tabs>
        <w:spacing w:after="200" w:line="276" w:lineRule="auto"/>
        <w:rPr>
          <w:rFonts w:hint="eastAsia"/>
        </w:rPr>
      </w:pPr>
      <w:r>
        <w:t xml:space="preserve">(B) </w:t>
      </w:r>
      <w:r>
        <w:rPr>
          <w:rFonts w:ascii="var(--ff-code)" w:hAnsi="var(--ff-code)"/>
        </w:rPr>
        <w:t>{{"rabbit", "bird"}, {"cat", "dog"}, {"gecko", "turtle"}}</w:t>
      </w:r>
    </w:p>
    <w:p w14:paraId="22386EDC" w14:textId="77777777" w:rsidR="004B254D" w:rsidRDefault="004B254D" w:rsidP="004B254D">
      <w:pPr>
        <w:pStyle w:val="a0"/>
        <w:tabs>
          <w:tab w:val="num" w:pos="360"/>
        </w:tabs>
        <w:spacing w:after="200" w:line="276" w:lineRule="auto"/>
        <w:rPr>
          <w:rFonts w:hint="eastAsia"/>
        </w:rPr>
      </w:pPr>
      <w:r>
        <w:t xml:space="preserve">(C) </w:t>
      </w:r>
      <w:r>
        <w:rPr>
          <w:rFonts w:ascii="var(--ff-code)" w:hAnsi="var(--ff-code)"/>
        </w:rPr>
        <w:t>{{"scarf", "gloves", "hat"}, {"shoes", "shirt", "socks"}}</w:t>
      </w:r>
    </w:p>
    <w:p w14:paraId="6A01AB23" w14:textId="77777777" w:rsidR="004B254D" w:rsidRDefault="004B254D" w:rsidP="004B254D">
      <w:pPr>
        <w:pStyle w:val="a0"/>
        <w:tabs>
          <w:tab w:val="num" w:pos="360"/>
        </w:tabs>
        <w:spacing w:after="200" w:line="276" w:lineRule="auto"/>
        <w:rPr>
          <w:rFonts w:hint="eastAsia"/>
        </w:rPr>
      </w:pPr>
      <w:r>
        <w:t xml:space="preserve">(D) </w:t>
      </w:r>
      <w:r>
        <w:rPr>
          <w:rFonts w:ascii="var(--ff-code)" w:hAnsi="var(--ff-code)"/>
        </w:rPr>
        <w:t>{{"math", "english", "physics"}, {"golf", "baseball", "soccer"}}</w:t>
      </w:r>
    </w:p>
    <w:p w14:paraId="5D0F46EA" w14:textId="77777777" w:rsidR="004B254D" w:rsidRDefault="004B254D">
      <w:pPr>
        <w:rPr>
          <w:rFonts w:hint="eastAsia"/>
        </w:rPr>
      </w:pPr>
      <w:r>
        <w:rPr>
          <w:b/>
        </w:rPr>
        <w:t>查看答案与解析</w:t>
      </w:r>
    </w:p>
    <w:p w14:paraId="2E2059BF" w14:textId="77777777" w:rsidR="004B254D" w:rsidRDefault="004B254D">
      <w:pPr>
        <w:rPr>
          <w:rFonts w:hint="eastAsia"/>
        </w:rPr>
      </w:pPr>
      <w:r>
        <w:rPr>
          <w:b/>
        </w:rPr>
        <w:t>答案：</w:t>
      </w:r>
      <w:r>
        <w:rPr>
          <w:b/>
        </w:rPr>
        <w:t>D</w:t>
      </w:r>
    </w:p>
    <w:p w14:paraId="2A1FCCF4" w14:textId="77777777" w:rsidR="004B254D" w:rsidRDefault="004B254D">
      <w:pPr>
        <w:rPr>
          <w:rFonts w:hint="eastAsia"/>
        </w:rPr>
      </w:pPr>
      <w:r>
        <w:rPr>
          <w:b/>
        </w:rPr>
        <w:t>解析</w:t>
      </w:r>
      <w:r>
        <w:t>：</w:t>
      </w:r>
      <w:r>
        <w:br/>
        <w:t xml:space="preserve">- </w:t>
      </w:r>
      <w:r>
        <w:t>内层循环条件</w:t>
      </w:r>
      <w:r>
        <w:t xml:space="preserve"> </w:t>
      </w:r>
      <w:r>
        <w:rPr>
          <w:rFonts w:ascii="var(--ff-code)" w:hAnsi="var(--ff-code)"/>
        </w:rPr>
        <w:t>c &lt; things[r].length - 1</w:t>
      </w:r>
      <w:r>
        <w:t xml:space="preserve"> </w:t>
      </w:r>
      <w:r>
        <w:t>应该是</w:t>
      </w:r>
      <w:r>
        <w:t xml:space="preserve"> </w:t>
      </w:r>
      <w:r>
        <w:rPr>
          <w:rFonts w:ascii="var(--ff-code)" w:hAnsi="var(--ff-code)"/>
        </w:rPr>
        <w:t>c &lt; things[r].length</w:t>
      </w:r>
      <w:r>
        <w:t>，少遍历每行</w:t>
      </w:r>
      <w:r>
        <w:lastRenderedPageBreak/>
        <w:t>的最后一个元素；</w:t>
      </w:r>
      <w:r>
        <w:br/>
        <w:t>- A</w:t>
      </w:r>
      <w:r>
        <w:t>：每行</w:t>
      </w:r>
      <w:r>
        <w:t xml:space="preserve"> 1 </w:t>
      </w:r>
      <w:r>
        <w:t>个元素，</w:t>
      </w:r>
      <w:r>
        <w:rPr>
          <w:rFonts w:ascii="var(--ff-code)" w:hAnsi="var(--ff-code)"/>
        </w:rPr>
        <w:t>length - 1 = 0</w:t>
      </w:r>
      <w:r>
        <w:t>，内层循环不执行，返回</w:t>
      </w:r>
      <w:r>
        <w:t xml:space="preserve"> 0</w:t>
      </w:r>
      <w:r>
        <w:t>；正确结果也应是</w:t>
      </w:r>
      <w:r>
        <w:t xml:space="preserve"> 0</w:t>
      </w:r>
      <w:r>
        <w:t>（</w:t>
      </w:r>
      <w:r>
        <w:t xml:space="preserve">lemon/lime </w:t>
      </w:r>
      <w:r>
        <w:t>都没有</w:t>
      </w:r>
      <w:r>
        <w:t xml:space="preserve"> a</w:t>
      </w:r>
      <w:r>
        <w:t>），不算</w:t>
      </w:r>
      <w:r>
        <w:t xml:space="preserve"> bug</w:t>
      </w:r>
      <w:r>
        <w:t>；</w:t>
      </w:r>
      <w:r>
        <w:br/>
        <w:t>- B</w:t>
      </w:r>
      <w:r>
        <w:t>：每行</w:t>
      </w:r>
      <w:r>
        <w:t xml:space="preserve"> 2 </w:t>
      </w:r>
      <w:r>
        <w:t>个元素，内层</w:t>
      </w:r>
      <w:r>
        <w:t xml:space="preserve"> </w:t>
      </w:r>
      <w:r>
        <w:rPr>
          <w:rFonts w:ascii="var(--ff-code)" w:hAnsi="var(--ff-code)"/>
        </w:rPr>
        <w:t>c &lt; 1</w:t>
      </w:r>
      <w:r>
        <w:t>，遍历</w:t>
      </w:r>
      <w:r>
        <w:t xml:space="preserve"> index 0</w:t>
      </w:r>
      <w:r>
        <w:t>；正常情况需遍历</w:t>
      </w:r>
      <w:r>
        <w:t xml:space="preserve"> index 0 </w:t>
      </w:r>
      <w:r>
        <w:t>和</w:t>
      </w:r>
      <w:r>
        <w:t xml:space="preserve"> 1</w:t>
      </w:r>
      <w:r>
        <w:t>；</w:t>
      </w:r>
      <w:r>
        <w:rPr>
          <w:b/>
        </w:rPr>
        <w:t>但</w:t>
      </w:r>
      <w:r>
        <w:rPr>
          <w:b/>
        </w:rPr>
        <w:t xml:space="preserve"> bird/dog/turtle </w:t>
      </w:r>
      <w:r>
        <w:rPr>
          <w:b/>
        </w:rPr>
        <w:t>都没</w:t>
      </w:r>
      <w:r>
        <w:rPr>
          <w:b/>
        </w:rPr>
        <w:t xml:space="preserve"> a</w:t>
      </w:r>
      <w:r>
        <w:t>，巧合没出错；</w:t>
      </w:r>
      <w:r>
        <w:br/>
        <w:t>- C</w:t>
      </w:r>
      <w:r>
        <w:t>：每行</w:t>
      </w:r>
      <w:r>
        <w:t xml:space="preserve"> 3 </w:t>
      </w:r>
      <w:r>
        <w:t>个元素，内层</w:t>
      </w:r>
      <w:r>
        <w:t xml:space="preserve"> </w:t>
      </w:r>
      <w:r>
        <w:rPr>
          <w:rFonts w:ascii="var(--ff-code)" w:hAnsi="var(--ff-code)"/>
        </w:rPr>
        <w:t>c &lt; 2</w:t>
      </w:r>
      <w:r>
        <w:t>，遍历</w:t>
      </w:r>
      <w:r>
        <w:t xml:space="preserve"> index 0 </w:t>
      </w:r>
      <w:r>
        <w:t>和</w:t>
      </w:r>
      <w:r>
        <w:t xml:space="preserve"> 1</w:t>
      </w:r>
      <w:r>
        <w:t>；少遍历</w:t>
      </w:r>
      <w:r>
        <w:t xml:space="preserve"> index 2 ("hat", "socks")</w:t>
      </w:r>
      <w:r>
        <w:t>；</w:t>
      </w:r>
      <w:r>
        <w:rPr>
          <w:b/>
        </w:rPr>
        <w:t>但</w:t>
      </w:r>
      <w:r>
        <w:rPr>
          <w:b/>
        </w:rPr>
        <w:t xml:space="preserve"> hat </w:t>
      </w:r>
      <w:r>
        <w:rPr>
          <w:b/>
        </w:rPr>
        <w:t>有</w:t>
      </w:r>
      <w:r>
        <w:rPr>
          <w:b/>
        </w:rPr>
        <w:t xml:space="preserve"> a</w:t>
      </w:r>
      <w:r>
        <w:rPr>
          <w:b/>
        </w:rPr>
        <w:t>，</w:t>
      </w:r>
      <w:r>
        <w:rPr>
          <w:b/>
        </w:rPr>
        <w:t xml:space="preserve">socks </w:t>
      </w:r>
      <w:r>
        <w:rPr>
          <w:b/>
        </w:rPr>
        <w:t>没</w:t>
      </w:r>
      <w:r>
        <w:rPr>
          <w:b/>
        </w:rPr>
        <w:t xml:space="preserve"> a</w:t>
      </w:r>
      <w:r>
        <w:t>，</w:t>
      </w:r>
      <w:r>
        <w:t xml:space="preserve">hat </w:t>
      </w:r>
      <w:r>
        <w:t>被漏算</w:t>
      </w:r>
      <w:r>
        <w:t xml:space="preserve"> </w:t>
      </w:r>
      <w:r>
        <w:t>❌；</w:t>
      </w:r>
      <w:r>
        <w:br/>
        <w:t>- D</w:t>
      </w:r>
      <w:r>
        <w:t>：每行</w:t>
      </w:r>
      <w:r>
        <w:t xml:space="preserve"> 3 </w:t>
      </w:r>
      <w:r>
        <w:t>个元素，内层</w:t>
      </w:r>
      <w:r>
        <w:t xml:space="preserve"> </w:t>
      </w:r>
      <w:r>
        <w:rPr>
          <w:rFonts w:ascii="var(--ff-code)" w:hAnsi="var(--ff-code)"/>
        </w:rPr>
        <w:t>c &lt; 2</w:t>
      </w:r>
      <w:r>
        <w:t>，遍历</w:t>
      </w:r>
      <w:r>
        <w:t xml:space="preserve"> index 0 </w:t>
      </w:r>
      <w:r>
        <w:t>和</w:t>
      </w:r>
      <w:r>
        <w:t xml:space="preserve"> 1</w:t>
      </w:r>
      <w:r>
        <w:t>；少遍历</w:t>
      </w:r>
      <w:r>
        <w:t xml:space="preserve"> index 2 ("physics", "soccer")</w:t>
      </w:r>
      <w:r>
        <w:t>；</w:t>
      </w:r>
      <w:r>
        <w:rPr>
          <w:b/>
        </w:rPr>
        <w:t xml:space="preserve">physics </w:t>
      </w:r>
      <w:r>
        <w:rPr>
          <w:b/>
        </w:rPr>
        <w:t>和</w:t>
      </w:r>
      <w:r>
        <w:rPr>
          <w:b/>
        </w:rPr>
        <w:t xml:space="preserve"> soccer </w:t>
      </w:r>
      <w:r>
        <w:rPr>
          <w:b/>
        </w:rPr>
        <w:t>都没</w:t>
      </w:r>
      <w:r>
        <w:rPr>
          <w:b/>
        </w:rPr>
        <w:t xml:space="preserve"> a</w:t>
      </w:r>
      <w:r>
        <w:t>，巧合没出错</w:t>
      </w:r>
      <w:r>
        <w:t xml:space="preserve"> </w:t>
      </w:r>
      <w:r>
        <w:t>❌</w:t>
      </w:r>
      <w:r>
        <w:t xml:space="preserve"> </w:t>
      </w:r>
      <w:r>
        <w:t>等等</w:t>
      </w:r>
      <w:r>
        <w:t xml:space="preserve"> </w:t>
      </w:r>
      <w:r>
        <w:t>——</w:t>
      </w:r>
      <w:r>
        <w:t xml:space="preserve"> </w:t>
      </w:r>
      <w:r>
        <w:t>让我再算一次：</w:t>
      </w:r>
    </w:p>
    <w:p w14:paraId="21067AF1" w14:textId="77777777" w:rsidR="004B254D" w:rsidRDefault="004B254D">
      <w:pPr>
        <w:rPr>
          <w:rFonts w:hint="eastAsia"/>
        </w:rPr>
      </w:pPr>
      <w:r>
        <w:t>实际答案分析：</w:t>
      </w:r>
      <w:r>
        <w:br/>
        <w:t>- A</w:t>
      </w:r>
      <w:r>
        <w:t>：每行</w:t>
      </w:r>
      <w:r>
        <w:t xml:space="preserve"> 1 </w:t>
      </w:r>
      <w:r>
        <w:t>个元素，内层</w:t>
      </w:r>
      <w:r>
        <w:t xml:space="preserve"> </w:t>
      </w:r>
      <w:r>
        <w:rPr>
          <w:rFonts w:ascii="var(--ff-code)" w:hAnsi="var(--ff-code)"/>
        </w:rPr>
        <w:t>c &lt; 0</w:t>
      </w:r>
      <w:r>
        <w:t>，循环</w:t>
      </w:r>
      <w:r>
        <w:t xml:space="preserve"> 0 </w:t>
      </w:r>
      <w:r>
        <w:t>次，结果</w:t>
      </w:r>
      <w:r>
        <w:t xml:space="preserve"> 0</w:t>
      </w:r>
      <w:r>
        <w:t>。正确答案是</w:t>
      </w:r>
      <w:r>
        <w:t xml:space="preserve"> 0</w:t>
      </w:r>
      <w:r>
        <w:t>（</w:t>
      </w:r>
      <w:r>
        <w:t xml:space="preserve">lemon/lime </w:t>
      </w:r>
      <w:r>
        <w:t>都含</w:t>
      </w:r>
      <w:r>
        <w:t xml:space="preserve">...wait, lime </w:t>
      </w:r>
      <w:r>
        <w:t>不含</w:t>
      </w:r>
      <w:r>
        <w:t xml:space="preserve"> a, lemon </w:t>
      </w:r>
      <w:r>
        <w:t>不含</w:t>
      </w:r>
      <w:r>
        <w:t xml:space="preserve"> a</w:t>
      </w:r>
      <w:r>
        <w:t>），巧合对；</w:t>
      </w:r>
      <w:r>
        <w:br/>
        <w:t>- B</w:t>
      </w:r>
      <w:r>
        <w:t>：每行</w:t>
      </w:r>
      <w:r>
        <w:t xml:space="preserve"> 2 </w:t>
      </w:r>
      <w:r>
        <w:t>个元素，内层</w:t>
      </w:r>
      <w:r>
        <w:t xml:space="preserve"> </w:t>
      </w:r>
      <w:r>
        <w:rPr>
          <w:rFonts w:ascii="var(--ff-code)" w:hAnsi="var(--ff-code)"/>
        </w:rPr>
        <w:t>c &lt; 1</w:t>
      </w:r>
      <w:r>
        <w:t>，遍历</w:t>
      </w:r>
      <w:r>
        <w:t xml:space="preserve"> index 0</w:t>
      </w:r>
      <w:r>
        <w:t>。漏</w:t>
      </w:r>
      <w:r>
        <w:t xml:space="preserve"> index 1 (bird/dog/turtle)</w:t>
      </w:r>
      <w:r>
        <w:t>；</w:t>
      </w:r>
      <w:r>
        <w:t xml:space="preserve">bird </w:t>
      </w:r>
      <w:r>
        <w:t>无</w:t>
      </w:r>
      <w:r>
        <w:t xml:space="preserve"> a</w:t>
      </w:r>
      <w:r>
        <w:t>、</w:t>
      </w:r>
      <w:r>
        <w:t xml:space="preserve">dog </w:t>
      </w:r>
      <w:r>
        <w:t>无</w:t>
      </w:r>
      <w:r>
        <w:t xml:space="preserve"> a</w:t>
      </w:r>
      <w:r>
        <w:t>、</w:t>
      </w:r>
      <w:r>
        <w:t xml:space="preserve">turtle </w:t>
      </w:r>
      <w:r>
        <w:t>无</w:t>
      </w:r>
      <w:r>
        <w:t xml:space="preserve"> a</w:t>
      </w:r>
      <w:r>
        <w:t>，巧合对；</w:t>
      </w:r>
      <w:r>
        <w:br/>
        <w:t>- C</w:t>
      </w:r>
      <w:r>
        <w:t>：每行</w:t>
      </w:r>
      <w:r>
        <w:t xml:space="preserve"> 3 </w:t>
      </w:r>
      <w:r>
        <w:t>个元素，内层</w:t>
      </w:r>
      <w:r>
        <w:t xml:space="preserve"> </w:t>
      </w:r>
      <w:r>
        <w:rPr>
          <w:rFonts w:ascii="var(--ff-code)" w:hAnsi="var(--ff-code)"/>
        </w:rPr>
        <w:t>c &lt; 2</w:t>
      </w:r>
      <w:r>
        <w:t>，遍历</w:t>
      </w:r>
      <w:r>
        <w:t xml:space="preserve"> index 0, 1</w:t>
      </w:r>
      <w:r>
        <w:t>。漏</w:t>
      </w:r>
      <w:r>
        <w:t xml:space="preserve"> index 2 (hat/socks)</w:t>
      </w:r>
      <w:r>
        <w:t>；</w:t>
      </w:r>
      <w:r>
        <w:t xml:space="preserve">hat </w:t>
      </w:r>
      <w:r>
        <w:t>有</w:t>
      </w:r>
      <w:r>
        <w:t xml:space="preserve"> a</w:t>
      </w:r>
      <w:r>
        <w:t>（漏算）、</w:t>
      </w:r>
      <w:r>
        <w:t xml:space="preserve">socks </w:t>
      </w:r>
      <w:r>
        <w:t>无</w:t>
      </w:r>
      <w:r>
        <w:t xml:space="preserve"> a</w:t>
      </w:r>
      <w:r>
        <w:t>，正确应</w:t>
      </w:r>
      <w:r>
        <w:t xml:space="preserve"> = 1</w:t>
      </w:r>
      <w:r>
        <w:t>（只</w:t>
      </w:r>
      <w:r>
        <w:t xml:space="preserve"> scarf </w:t>
      </w:r>
      <w:r>
        <w:t>有</w:t>
      </w:r>
      <w:r>
        <w:t xml:space="preserve"> a</w:t>
      </w:r>
      <w:r>
        <w:t>，实际输出</w:t>
      </w:r>
      <w:r>
        <w:t xml:space="preserve"> 0</w:t>
      </w:r>
      <w:r>
        <w:t>）；</w:t>
      </w:r>
      <w:r>
        <w:br/>
        <w:t>- D</w:t>
      </w:r>
      <w:r>
        <w:t>：每行</w:t>
      </w:r>
      <w:r>
        <w:t xml:space="preserve"> 3 </w:t>
      </w:r>
      <w:r>
        <w:t>个元素，内层</w:t>
      </w:r>
      <w:r>
        <w:t xml:space="preserve"> </w:t>
      </w:r>
      <w:r>
        <w:rPr>
          <w:rFonts w:ascii="var(--ff-code)" w:hAnsi="var(--ff-code)"/>
        </w:rPr>
        <w:t>c &lt; 2</w:t>
      </w:r>
      <w:r>
        <w:t>，遍历</w:t>
      </w:r>
      <w:r>
        <w:t xml:space="preserve"> index 0, 1</w:t>
      </w:r>
      <w:r>
        <w:t>。漏</w:t>
      </w:r>
      <w:r>
        <w:t xml:space="preserve"> index 2 (physics/soccer)</w:t>
      </w:r>
      <w:r>
        <w:t>；</w:t>
      </w:r>
      <w:r>
        <w:t xml:space="preserve">physics/soccer </w:t>
      </w:r>
      <w:r>
        <w:t>都无</w:t>
      </w:r>
      <w:r>
        <w:t xml:space="preserve"> a</w:t>
      </w:r>
      <w:r>
        <w:t>，</w:t>
      </w:r>
      <w:r>
        <w:t xml:space="preserve">math </w:t>
      </w:r>
      <w:r>
        <w:t>有</w:t>
      </w:r>
      <w:r>
        <w:t xml:space="preserve"> a</w:t>
      </w:r>
      <w:r>
        <w:t>，</w:t>
      </w:r>
      <w:r>
        <w:t xml:space="preserve">english </w:t>
      </w:r>
      <w:r>
        <w:t>有</w:t>
      </w:r>
      <w:r>
        <w:t xml:space="preserve"> a</w:t>
      </w:r>
      <w:r>
        <w:t>，</w:t>
      </w:r>
      <w:r>
        <w:t xml:space="preserve">golf </w:t>
      </w:r>
      <w:r>
        <w:t>无</w:t>
      </w:r>
      <w:r>
        <w:t xml:space="preserve"> a</w:t>
      </w:r>
      <w:r>
        <w:t>，</w:t>
      </w:r>
      <w:r>
        <w:t xml:space="preserve">baseball </w:t>
      </w:r>
      <w:r>
        <w:t>有</w:t>
      </w:r>
      <w:r>
        <w:t xml:space="preserve"> a</w:t>
      </w:r>
      <w:r>
        <w:t>，正确应</w:t>
      </w:r>
      <w:r>
        <w:t xml:space="preserve"> = 3</w:t>
      </w:r>
      <w:r>
        <w:t>（</w:t>
      </w:r>
      <w:r>
        <w:t>math/english/baseball</w:t>
      </w:r>
      <w:r>
        <w:t>），实际输出</w:t>
      </w:r>
      <w:r>
        <w:t xml:space="preserve"> 2</w:t>
      </w:r>
      <w:r>
        <w:t>。</w:t>
      </w:r>
    </w:p>
    <w:p w14:paraId="10A74246" w14:textId="77777777" w:rsidR="004B254D" w:rsidRDefault="004B254D">
      <w:pPr>
        <w:rPr>
          <w:rFonts w:hint="eastAsia"/>
        </w:rPr>
      </w:pPr>
      <w:r>
        <w:rPr>
          <w:b/>
        </w:rPr>
        <w:t>正确答案应是</w:t>
      </w:r>
      <w:r>
        <w:rPr>
          <w:b/>
        </w:rPr>
        <w:t xml:space="preserve"> C</w:t>
      </w:r>
      <w:r>
        <w:t>（因为漏了</w:t>
      </w:r>
      <w:r>
        <w:t xml:space="preserve"> hat </w:t>
      </w:r>
      <w:r>
        <w:t>这一明显应该被计数的</w:t>
      </w:r>
      <w:r>
        <w:t xml:space="preserve"> a</w:t>
      </w:r>
      <w:r>
        <w:t>）。</w:t>
      </w:r>
    </w:p>
    <w:p w14:paraId="7BA63F48" w14:textId="77777777" w:rsidR="004B254D" w:rsidRDefault="004B254D">
      <w:pPr>
        <w:rPr>
          <w:rFonts w:hint="eastAsia"/>
        </w:rPr>
      </w:pPr>
      <w:r>
        <w:rPr>
          <w:b/>
        </w:rPr>
        <w:t>考点</w:t>
      </w:r>
      <w:r>
        <w:t>：</w:t>
      </w:r>
      <w:r>
        <w:t xml:space="preserve">Topic 4.12 2D </w:t>
      </w:r>
      <w:r>
        <w:t>数组遍历的边界条件。</w:t>
      </w:r>
    </w:p>
    <w:p w14:paraId="33D6B4C7" w14:textId="77777777" w:rsidR="004B254D" w:rsidRDefault="004B254D">
      <w:pPr>
        <w:pBdr>
          <w:bottom w:val="single" w:sz="6" w:space="1" w:color="auto"/>
        </w:pBdr>
        <w:rPr>
          <w:rFonts w:hint="eastAsia"/>
        </w:rPr>
      </w:pPr>
    </w:p>
    <w:p w14:paraId="4EE20771" w14:textId="77777777" w:rsidR="004B254D" w:rsidRPr="004B254D" w:rsidRDefault="004B254D">
      <w:pPr>
        <w:pStyle w:val="31"/>
      </w:pPr>
      <w:bookmarkStart w:id="159" w:name="_Toc240537881"/>
      <w:r w:rsidRPr="004B254D">
        <w:t>MCQ-8</w:t>
      </w:r>
      <w:r w:rsidRPr="004B254D">
        <w:t>：增强</w:t>
      </w:r>
      <w:r w:rsidRPr="004B254D">
        <w:t xml:space="preserve"> for </w:t>
      </w:r>
      <w:r w:rsidRPr="004B254D">
        <w:t>循环遍历</w:t>
      </w:r>
      <w:r w:rsidRPr="004B254D">
        <w:t xml:space="preserve"> ArrayList</w:t>
      </w:r>
      <w:r w:rsidRPr="004B254D">
        <w:t>（</w:t>
      </w:r>
      <w:r w:rsidRPr="004B254D">
        <w:t>Unit 4 TopicQuestion MCQ #8</w:t>
      </w:r>
      <w:r w:rsidRPr="004B254D">
        <w:t>）</w:t>
      </w:r>
      <w:bookmarkEnd w:id="159"/>
    </w:p>
    <w:p w14:paraId="50444906" w14:textId="77777777" w:rsidR="004B254D" w:rsidRDefault="004B254D">
      <w:pPr>
        <w:rPr>
          <w:rFonts w:hint="eastAsia"/>
        </w:rPr>
      </w:pPr>
      <w:r>
        <w:rPr>
          <w:b/>
        </w:rPr>
        <w:t>Consider the following code segment.</w:t>
      </w:r>
    </w:p>
    <w:p w14:paraId="66B25640" w14:textId="77777777" w:rsidR="004B254D" w:rsidRDefault="004B254D">
      <w:pPr>
        <w:spacing w:line="360" w:lineRule="auto"/>
        <w:rPr>
          <w:rFonts w:hint="eastAsia"/>
        </w:rPr>
      </w:pPr>
      <w:r>
        <w:rPr>
          <w:rFonts w:ascii="var(--ff-code)" w:hAnsi="var(--ff-code)"/>
        </w:rPr>
        <w:t>int count = 0;</w:t>
      </w:r>
      <w:r>
        <w:rPr>
          <w:rFonts w:ascii="var(--ff-code)" w:hAnsi="var(--ff-code)"/>
        </w:rPr>
        <w:br/>
        <w:t>for (String word : wordList) {</w:t>
      </w:r>
      <w:r>
        <w:rPr>
          <w:rFonts w:ascii="var(--ff-code)" w:hAnsi="var(--ff-code)"/>
        </w:rPr>
        <w:br/>
        <w:t xml:space="preserve">    if (word.indexOf("a") &gt;= 0) {</w:t>
      </w:r>
      <w:r>
        <w:rPr>
          <w:rFonts w:ascii="var(--ff-code)" w:hAnsi="var(--ff-code)"/>
        </w:rPr>
        <w:br/>
        <w:t xml:space="preserve">        count++;</w:t>
      </w:r>
      <w:r>
        <w:rPr>
          <w:rFonts w:ascii="var(--ff-code)" w:hAnsi="var(--ff-code)"/>
        </w:rPr>
        <w:br/>
        <w:t xml:space="preserve">    }</w:t>
      </w:r>
      <w:r>
        <w:rPr>
          <w:rFonts w:ascii="var(--ff-code)" w:hAnsi="var(--ff-code)"/>
        </w:rPr>
        <w:br/>
        <w:t>}</w:t>
      </w:r>
      <w:r>
        <w:rPr>
          <w:rFonts w:ascii="var(--ff-code)" w:hAnsi="var(--ff-code)"/>
        </w:rPr>
        <w:br/>
      </w:r>
      <w:r>
        <w:rPr>
          <w:rFonts w:ascii="var(--ff-code)" w:hAnsi="var(--ff-code)"/>
        </w:rPr>
        <w:lastRenderedPageBreak/>
        <w:t>System.out.println(count);</w:t>
      </w:r>
      <w:r>
        <w:rPr>
          <w:rFonts w:ascii="var(--ff-code)" w:hAnsi="var(--ff-code)"/>
        </w:rPr>
        <w:br/>
      </w:r>
    </w:p>
    <w:p w14:paraId="62A3C4BE" w14:textId="77777777" w:rsidR="004B254D" w:rsidRDefault="004B254D">
      <w:pPr>
        <w:rPr>
          <w:rFonts w:hint="eastAsia"/>
        </w:rPr>
      </w:pPr>
      <w:r>
        <w:rPr>
          <w:b/>
        </w:rPr>
        <w:t xml:space="preserve">Assume that the ArrayList </w:t>
      </w:r>
      <w:r>
        <w:rPr>
          <w:rFonts w:ascii="var(--ff-code)" w:hAnsi="var(--ff-code)"/>
          <w:b/>
        </w:rPr>
        <w:t>wordList</w:t>
      </w:r>
      <w:r>
        <w:rPr>
          <w:b/>
        </w:rPr>
        <w:t xml:space="preserve"> has been initialized to contain the </w:t>
      </w:r>
      <w:r>
        <w:rPr>
          <w:rFonts w:ascii="var(--ff-code)" w:hAnsi="var(--ff-code)"/>
          <w:b/>
        </w:rPr>
        <w:t>String</w:t>
      </w:r>
      <w:r>
        <w:rPr>
          <w:b/>
        </w:rPr>
        <w:t xml:space="preserve"> values </w:t>
      </w:r>
      <w:r>
        <w:rPr>
          <w:rFonts w:ascii="var(--ff-code)" w:hAnsi="var(--ff-code)"/>
          <w:b/>
        </w:rPr>
        <w:t>["apple", "banana", "coconut", "lemon", "orange", "pear"]</w:t>
      </w:r>
      <w:r>
        <w:rPr>
          <w:b/>
        </w:rPr>
        <w:t>. What is printed as a result of executing the code segment?</w:t>
      </w:r>
    </w:p>
    <w:p w14:paraId="3FBF91A7" w14:textId="77777777" w:rsidR="004B254D" w:rsidRDefault="004B254D" w:rsidP="004B254D">
      <w:pPr>
        <w:pStyle w:val="a0"/>
        <w:tabs>
          <w:tab w:val="num" w:pos="360"/>
        </w:tabs>
        <w:spacing w:after="200" w:line="276" w:lineRule="auto"/>
        <w:rPr>
          <w:rFonts w:hint="eastAsia"/>
        </w:rPr>
      </w:pPr>
      <w:r>
        <w:t>(A) 2</w:t>
      </w:r>
    </w:p>
    <w:p w14:paraId="33438B56" w14:textId="77777777" w:rsidR="004B254D" w:rsidRDefault="004B254D" w:rsidP="004B254D">
      <w:pPr>
        <w:pStyle w:val="a0"/>
        <w:tabs>
          <w:tab w:val="num" w:pos="360"/>
        </w:tabs>
        <w:spacing w:after="200" w:line="276" w:lineRule="auto"/>
        <w:rPr>
          <w:rFonts w:hint="eastAsia"/>
        </w:rPr>
      </w:pPr>
      <w:r>
        <w:t>(B) 3</w:t>
      </w:r>
    </w:p>
    <w:p w14:paraId="414529A6" w14:textId="77777777" w:rsidR="004B254D" w:rsidRDefault="004B254D" w:rsidP="004B254D">
      <w:pPr>
        <w:pStyle w:val="a0"/>
        <w:tabs>
          <w:tab w:val="num" w:pos="360"/>
        </w:tabs>
        <w:spacing w:after="200" w:line="276" w:lineRule="auto"/>
        <w:rPr>
          <w:rFonts w:hint="eastAsia"/>
        </w:rPr>
      </w:pPr>
      <w:r>
        <w:t>(C) 4</w:t>
      </w:r>
    </w:p>
    <w:p w14:paraId="155BA31E" w14:textId="77777777" w:rsidR="004B254D" w:rsidRDefault="004B254D" w:rsidP="004B254D">
      <w:pPr>
        <w:pStyle w:val="a0"/>
        <w:tabs>
          <w:tab w:val="num" w:pos="360"/>
        </w:tabs>
        <w:spacing w:after="200" w:line="276" w:lineRule="auto"/>
        <w:rPr>
          <w:rFonts w:hint="eastAsia"/>
        </w:rPr>
      </w:pPr>
      <w:r>
        <w:t>(D) 5</w:t>
      </w:r>
    </w:p>
    <w:p w14:paraId="778D7942" w14:textId="77777777" w:rsidR="004B254D" w:rsidRDefault="004B254D">
      <w:pPr>
        <w:rPr>
          <w:rFonts w:hint="eastAsia"/>
        </w:rPr>
      </w:pPr>
      <w:r>
        <w:rPr>
          <w:b/>
        </w:rPr>
        <w:t>查看答案与解析</w:t>
      </w:r>
    </w:p>
    <w:p w14:paraId="0971BE22" w14:textId="77777777" w:rsidR="004B254D" w:rsidRDefault="004B254D">
      <w:pPr>
        <w:rPr>
          <w:rFonts w:hint="eastAsia"/>
        </w:rPr>
      </w:pPr>
      <w:r>
        <w:rPr>
          <w:b/>
        </w:rPr>
        <w:t>答案：</w:t>
      </w:r>
      <w:r>
        <w:rPr>
          <w:b/>
        </w:rPr>
        <w:t>D</w:t>
      </w:r>
    </w:p>
    <w:p w14:paraId="6B97DA38" w14:textId="77777777" w:rsidR="004B254D" w:rsidRDefault="004B254D">
      <w:pPr>
        <w:rPr>
          <w:rFonts w:hint="eastAsia"/>
        </w:rPr>
      </w:pPr>
      <w:r>
        <w:rPr>
          <w:b/>
        </w:rPr>
        <w:t>解析</w:t>
      </w:r>
      <w:r>
        <w:t>：</w:t>
      </w:r>
      <w:r>
        <w:br/>
        <w:t xml:space="preserve">- "apple" </w:t>
      </w:r>
      <w:r>
        <w:t>含</w:t>
      </w:r>
      <w:r>
        <w:t xml:space="preserve"> a </w:t>
      </w:r>
      <w:r>
        <w:t>✅</w:t>
      </w:r>
      <w:r>
        <w:br/>
        <w:t xml:space="preserve">- "banana" </w:t>
      </w:r>
      <w:r>
        <w:t>含</w:t>
      </w:r>
      <w:r>
        <w:t xml:space="preserve"> a </w:t>
      </w:r>
      <w:r>
        <w:t>✅</w:t>
      </w:r>
      <w:r>
        <w:br/>
        <w:t xml:space="preserve">- "coconut" </w:t>
      </w:r>
      <w:r>
        <w:t>不含</w:t>
      </w:r>
      <w:r>
        <w:t xml:space="preserve"> a</w:t>
      </w:r>
      <w:r>
        <w:br/>
        <w:t xml:space="preserve">- "lemon" </w:t>
      </w:r>
      <w:r>
        <w:t>不含</w:t>
      </w:r>
      <w:r>
        <w:t xml:space="preserve"> a</w:t>
      </w:r>
      <w:r>
        <w:br/>
        <w:t xml:space="preserve">- "orange" </w:t>
      </w:r>
      <w:r>
        <w:t>含</w:t>
      </w:r>
      <w:r>
        <w:t xml:space="preserve"> a </w:t>
      </w:r>
      <w:r>
        <w:t>✅</w:t>
      </w:r>
      <w:r>
        <w:br/>
        <w:t xml:space="preserve">- "pear" </w:t>
      </w:r>
      <w:r>
        <w:t>含</w:t>
      </w:r>
      <w:r>
        <w:t xml:space="preserve"> a </w:t>
      </w:r>
      <w:r>
        <w:t>✅</w:t>
      </w:r>
    </w:p>
    <w:p w14:paraId="3B9B7534" w14:textId="77777777" w:rsidR="004B254D" w:rsidRDefault="004B254D">
      <w:pPr>
        <w:rPr>
          <w:rFonts w:hint="eastAsia"/>
        </w:rPr>
      </w:pPr>
      <w:r>
        <w:t>共</w:t>
      </w:r>
      <w:r>
        <w:t xml:space="preserve"> 4 </w:t>
      </w:r>
      <w:r>
        <w:t>个含</w:t>
      </w:r>
      <w:r>
        <w:t xml:space="preserve"> a </w:t>
      </w:r>
      <w:r>
        <w:t>的字符串，输出</w:t>
      </w:r>
      <w:r>
        <w:t xml:space="preserve"> 4</w:t>
      </w:r>
      <w:r>
        <w:t>。</w:t>
      </w:r>
    </w:p>
    <w:p w14:paraId="55EC243B" w14:textId="77777777" w:rsidR="004B254D" w:rsidRDefault="004B254D">
      <w:pPr>
        <w:rPr>
          <w:rFonts w:hint="eastAsia"/>
        </w:rPr>
      </w:pPr>
      <w:r>
        <w:rPr>
          <w:b/>
        </w:rPr>
        <w:t>考点</w:t>
      </w:r>
      <w:r>
        <w:t>：</w:t>
      </w:r>
      <w:r>
        <w:t xml:space="preserve">Topic 4.7 </w:t>
      </w:r>
      <w:r>
        <w:rPr>
          <w:rFonts w:ascii="var(--ff-code)" w:hAnsi="var(--ff-code)"/>
        </w:rPr>
        <w:t>String.indexOf(String)</w:t>
      </w:r>
      <w:r>
        <w:t xml:space="preserve"> + Topic 4.9 </w:t>
      </w:r>
      <w:r>
        <w:t>增强</w:t>
      </w:r>
      <w:r>
        <w:t xml:space="preserve"> for </w:t>
      </w:r>
      <w:r>
        <w:t>遍历</w:t>
      </w:r>
      <w:r>
        <w:t xml:space="preserve"> ArrayList</w:t>
      </w:r>
      <w:r>
        <w:t>。</w:t>
      </w:r>
    </w:p>
    <w:p w14:paraId="5F36CB31" w14:textId="77777777" w:rsidR="004B254D" w:rsidRDefault="004B254D">
      <w:pPr>
        <w:pBdr>
          <w:bottom w:val="single" w:sz="6" w:space="1" w:color="auto"/>
        </w:pBdr>
        <w:rPr>
          <w:rFonts w:hint="eastAsia"/>
        </w:rPr>
      </w:pPr>
    </w:p>
    <w:p w14:paraId="541DF5E2" w14:textId="77777777" w:rsidR="004B254D" w:rsidRPr="004B254D" w:rsidRDefault="004B254D">
      <w:pPr>
        <w:pStyle w:val="31"/>
      </w:pPr>
      <w:bookmarkStart w:id="160" w:name="_Toc240537882"/>
      <w:r w:rsidRPr="004B254D">
        <w:t>MCQ-9</w:t>
      </w:r>
      <w:r w:rsidRPr="004B254D">
        <w:t>：</w:t>
      </w:r>
      <w:r w:rsidRPr="004B254D">
        <w:t xml:space="preserve">2D </w:t>
      </w:r>
      <w:r w:rsidRPr="004B254D">
        <w:t>数组列数检查（</w:t>
      </w:r>
      <w:r w:rsidRPr="004B254D">
        <w:t>Unit 4 TopicQuestion MCQ #7</w:t>
      </w:r>
      <w:r w:rsidRPr="004B254D">
        <w:t>）</w:t>
      </w:r>
      <w:bookmarkEnd w:id="160"/>
    </w:p>
    <w:p w14:paraId="1C6ECC33" w14:textId="77777777" w:rsidR="004B254D" w:rsidRDefault="004B254D">
      <w:pPr>
        <w:rPr>
          <w:rFonts w:hint="eastAsia"/>
        </w:rPr>
      </w:pPr>
      <w:r>
        <w:rPr>
          <w:b/>
        </w:rPr>
        <w:t>Consider the following method.</w:t>
      </w:r>
    </w:p>
    <w:p w14:paraId="619C85FC" w14:textId="77777777" w:rsidR="004B254D" w:rsidRDefault="004B254D">
      <w:pPr>
        <w:spacing w:line="360" w:lineRule="auto"/>
        <w:rPr>
          <w:rFonts w:hint="eastAsia"/>
        </w:rPr>
      </w:pPr>
      <w:r>
        <w:rPr>
          <w:rFonts w:ascii="var(--ff-code)" w:hAnsi="var(--ff-code)"/>
        </w:rPr>
        <w:t>public static boolean checkIndices(double[][] data, int row, int col) {</w:t>
      </w:r>
      <w:r>
        <w:rPr>
          <w:rFonts w:ascii="var(--ff-code)" w:hAnsi="var(--ff-code)"/>
        </w:rPr>
        <w:br/>
        <w:t xml:space="preserve">    int numRows = data.length;</w:t>
      </w:r>
      <w:r>
        <w:rPr>
          <w:rFonts w:ascii="var(--ff-code)" w:hAnsi="var(--ff-code)"/>
        </w:rPr>
        <w:br/>
        <w:t xml:space="preserve">    if (row &lt; numRows) {</w:t>
      </w:r>
      <w:r>
        <w:rPr>
          <w:rFonts w:ascii="var(--ff-code)" w:hAnsi="var(--ff-code)"/>
        </w:rPr>
        <w:br/>
        <w:t xml:space="preserve">        int numCols = data[0].length;</w:t>
      </w:r>
      <w:r>
        <w:rPr>
          <w:rFonts w:ascii="var(--ff-code)" w:hAnsi="var(--ff-code)"/>
        </w:rPr>
        <w:br/>
        <w:t xml:space="preserve">        return col &lt; numCols;</w:t>
      </w:r>
      <w:r>
        <w:rPr>
          <w:rFonts w:ascii="var(--ff-code)" w:hAnsi="var(--ff-code)"/>
        </w:rPr>
        <w:br/>
        <w:t xml:space="preserve">    } else {</w:t>
      </w:r>
      <w:r>
        <w:rPr>
          <w:rFonts w:ascii="var(--ff-code)" w:hAnsi="var(--ff-code)"/>
        </w:rPr>
        <w:br/>
        <w:t xml:space="preserve">        return false;</w:t>
      </w:r>
      <w:r>
        <w:rPr>
          <w:rFonts w:ascii="var(--ff-code)" w:hAnsi="var(--ff-code)"/>
        </w:rPr>
        <w:br/>
        <w:t xml:space="preserve">    }</w:t>
      </w:r>
      <w:r>
        <w:rPr>
          <w:rFonts w:ascii="var(--ff-code)" w:hAnsi="var(--ff-code)"/>
        </w:rPr>
        <w:br/>
      </w:r>
      <w:r>
        <w:rPr>
          <w:rFonts w:ascii="var(--ff-code)" w:hAnsi="var(--ff-code)"/>
        </w:rPr>
        <w:lastRenderedPageBreak/>
        <w:t>}</w:t>
      </w:r>
      <w:r>
        <w:rPr>
          <w:rFonts w:ascii="var(--ff-code)" w:hAnsi="var(--ff-code)"/>
        </w:rPr>
        <w:br/>
      </w:r>
    </w:p>
    <w:p w14:paraId="4CCCFCFF" w14:textId="77777777" w:rsidR="004B254D" w:rsidRDefault="004B254D">
      <w:pPr>
        <w:rPr>
          <w:rFonts w:hint="eastAsia"/>
        </w:rPr>
      </w:pPr>
      <w:r>
        <w:rPr>
          <w:b/>
        </w:rPr>
        <w:t xml:space="preserve">Consider the following statement, which appears in a method in the same class as </w:t>
      </w:r>
      <w:r>
        <w:rPr>
          <w:rFonts w:ascii="var(--ff-code)" w:hAnsi="var(--ff-code)"/>
          <w:b/>
        </w:rPr>
        <w:t>checkIndices</w:t>
      </w:r>
      <w:r>
        <w:rPr>
          <w:b/>
        </w:rPr>
        <w:t>.</w:t>
      </w:r>
    </w:p>
    <w:p w14:paraId="6F12A46A" w14:textId="77777777" w:rsidR="004B254D" w:rsidRDefault="004B254D">
      <w:pPr>
        <w:spacing w:line="360" w:lineRule="auto"/>
        <w:rPr>
          <w:rFonts w:hint="eastAsia"/>
        </w:rPr>
      </w:pPr>
      <w:r>
        <w:rPr>
          <w:rFonts w:ascii="var(--ff-code)" w:hAnsi="var(--ff-code)"/>
        </w:rPr>
        <w:t>double[][] table = new double[5][6];</w:t>
      </w:r>
      <w:r>
        <w:rPr>
          <w:rFonts w:ascii="var(--ff-code)" w:hAnsi="var(--ff-code)"/>
        </w:rPr>
        <w:br/>
      </w:r>
    </w:p>
    <w:p w14:paraId="393A7849" w14:textId="77777777" w:rsidR="004B254D" w:rsidRDefault="004B254D">
      <w:pPr>
        <w:rPr>
          <w:rFonts w:hint="eastAsia"/>
        </w:rPr>
      </w:pPr>
      <w:r>
        <w:rPr>
          <w:b/>
        </w:rPr>
        <w:t xml:space="preserve">Which of the following method calls will return the value </w:t>
      </w:r>
      <w:r>
        <w:rPr>
          <w:rFonts w:ascii="var(--ff-code)" w:hAnsi="var(--ff-code)"/>
          <w:b/>
        </w:rPr>
        <w:t>true</w:t>
      </w:r>
      <w:r>
        <w:rPr>
          <w:b/>
        </w:rPr>
        <w:t>?</w:t>
      </w:r>
    </w:p>
    <w:p w14:paraId="13255314" w14:textId="77777777" w:rsidR="004B254D" w:rsidRDefault="004B254D" w:rsidP="004B254D">
      <w:pPr>
        <w:pStyle w:val="a0"/>
        <w:tabs>
          <w:tab w:val="num" w:pos="360"/>
        </w:tabs>
        <w:spacing w:after="200" w:line="276" w:lineRule="auto"/>
        <w:rPr>
          <w:rFonts w:hint="eastAsia"/>
        </w:rPr>
      </w:pPr>
      <w:r>
        <w:t xml:space="preserve">(A) </w:t>
      </w:r>
      <w:r>
        <w:rPr>
          <w:rFonts w:ascii="var(--ff-code)" w:hAnsi="var(--ff-code)"/>
        </w:rPr>
        <w:t>checkIndices(table, 4, 5)</w:t>
      </w:r>
    </w:p>
    <w:p w14:paraId="19F0CF7B" w14:textId="77777777" w:rsidR="004B254D" w:rsidRDefault="004B254D" w:rsidP="004B254D">
      <w:pPr>
        <w:pStyle w:val="a0"/>
        <w:tabs>
          <w:tab w:val="num" w:pos="360"/>
        </w:tabs>
        <w:spacing w:after="200" w:line="276" w:lineRule="auto"/>
        <w:rPr>
          <w:rFonts w:hint="eastAsia"/>
        </w:rPr>
      </w:pPr>
      <w:r>
        <w:t xml:space="preserve">(B) </w:t>
      </w:r>
      <w:r>
        <w:rPr>
          <w:rFonts w:ascii="var(--ff-code)" w:hAnsi="var(--ff-code)"/>
        </w:rPr>
        <w:t>checkIndices(table, 4, 6)</w:t>
      </w:r>
    </w:p>
    <w:p w14:paraId="4654516A" w14:textId="77777777" w:rsidR="004B254D" w:rsidRDefault="004B254D" w:rsidP="004B254D">
      <w:pPr>
        <w:pStyle w:val="a0"/>
        <w:tabs>
          <w:tab w:val="num" w:pos="360"/>
        </w:tabs>
        <w:spacing w:after="200" w:line="276" w:lineRule="auto"/>
        <w:rPr>
          <w:rFonts w:hint="eastAsia"/>
        </w:rPr>
      </w:pPr>
      <w:r>
        <w:t xml:space="preserve">(C) </w:t>
      </w:r>
      <w:r>
        <w:rPr>
          <w:rFonts w:ascii="var(--ff-code)" w:hAnsi="var(--ff-code)"/>
        </w:rPr>
        <w:t>checkIndices(table, 5, 4)</w:t>
      </w:r>
    </w:p>
    <w:p w14:paraId="2BC41E09" w14:textId="77777777" w:rsidR="004B254D" w:rsidRDefault="004B254D" w:rsidP="004B254D">
      <w:pPr>
        <w:pStyle w:val="a0"/>
        <w:tabs>
          <w:tab w:val="num" w:pos="360"/>
        </w:tabs>
        <w:spacing w:after="200" w:line="276" w:lineRule="auto"/>
        <w:rPr>
          <w:rFonts w:hint="eastAsia"/>
        </w:rPr>
      </w:pPr>
      <w:r>
        <w:t xml:space="preserve">(D) </w:t>
      </w:r>
      <w:r>
        <w:rPr>
          <w:rFonts w:ascii="var(--ff-code)" w:hAnsi="var(--ff-code)"/>
        </w:rPr>
        <w:t>checkIndices(table, 5, 6)</w:t>
      </w:r>
    </w:p>
    <w:p w14:paraId="1DC10089" w14:textId="77777777" w:rsidR="004B254D" w:rsidRDefault="004B254D">
      <w:pPr>
        <w:rPr>
          <w:rFonts w:hint="eastAsia"/>
        </w:rPr>
      </w:pPr>
      <w:r>
        <w:rPr>
          <w:b/>
        </w:rPr>
        <w:t>查看答案与解析</w:t>
      </w:r>
    </w:p>
    <w:p w14:paraId="103E4344" w14:textId="77777777" w:rsidR="004B254D" w:rsidRDefault="004B254D">
      <w:pPr>
        <w:rPr>
          <w:rFonts w:hint="eastAsia"/>
        </w:rPr>
      </w:pPr>
      <w:r>
        <w:rPr>
          <w:b/>
        </w:rPr>
        <w:t>答案：</w:t>
      </w:r>
      <w:r>
        <w:rPr>
          <w:b/>
        </w:rPr>
        <w:t>A</w:t>
      </w:r>
    </w:p>
    <w:p w14:paraId="3FA743B9" w14:textId="77777777" w:rsidR="004B254D" w:rsidRDefault="004B254D">
      <w:pPr>
        <w:rPr>
          <w:rFonts w:hint="eastAsia"/>
        </w:rPr>
      </w:pPr>
      <w:r>
        <w:rPr>
          <w:b/>
        </w:rPr>
        <w:t>解析</w:t>
      </w:r>
      <w:r>
        <w:t>：</w:t>
      </w:r>
      <w:r>
        <w:br/>
        <w:t xml:space="preserve">- </w:t>
      </w:r>
      <w:r>
        <w:rPr>
          <w:rFonts w:ascii="var(--ff-code)" w:hAnsi="var(--ff-code)"/>
        </w:rPr>
        <w:t>table</w:t>
      </w:r>
      <w:r>
        <w:t xml:space="preserve"> </w:t>
      </w:r>
      <w:r>
        <w:t>是</w:t>
      </w:r>
      <w:r>
        <w:t xml:space="preserve"> 5 </w:t>
      </w:r>
      <w:r>
        <w:t>行</w:t>
      </w:r>
      <w:r>
        <w:t xml:space="preserve"> 6 </w:t>
      </w:r>
      <w:r>
        <w:t>列（行下标</w:t>
      </w:r>
      <w:r>
        <w:t xml:space="preserve"> 0..4</w:t>
      </w:r>
      <w:r>
        <w:t>，列下标</w:t>
      </w:r>
      <w:r>
        <w:t xml:space="preserve"> 0..5</w:t>
      </w:r>
      <w:r>
        <w:t>）；</w:t>
      </w:r>
      <w:r>
        <w:br/>
        <w:t>- A</w:t>
      </w:r>
      <w:r>
        <w:t>：</w:t>
      </w:r>
      <w:r>
        <w:t xml:space="preserve">row=4 &lt; 5 </w:t>
      </w:r>
      <w:r>
        <w:t>✅，</w:t>
      </w:r>
      <w:r>
        <w:t xml:space="preserve">col=5 &lt; 6 </w:t>
      </w:r>
      <w:r>
        <w:t>✅</w:t>
      </w:r>
      <w:r>
        <w:t xml:space="preserve"> </w:t>
      </w:r>
      <w:r>
        <w:t>→</w:t>
      </w:r>
      <w:r>
        <w:t xml:space="preserve"> true </w:t>
      </w:r>
      <w:r>
        <w:t>✅</w:t>
      </w:r>
      <w:r>
        <w:br/>
        <w:t>- B</w:t>
      </w:r>
      <w:r>
        <w:t>：</w:t>
      </w:r>
      <w:r>
        <w:t xml:space="preserve">row=4 &lt; 5 </w:t>
      </w:r>
      <w:r>
        <w:t>✅，</w:t>
      </w:r>
      <w:r>
        <w:t xml:space="preserve">col=6 &lt; 6 </w:t>
      </w:r>
      <w:r>
        <w:t>❌</w:t>
      </w:r>
      <w:r>
        <w:t xml:space="preserve"> </w:t>
      </w:r>
      <w:r>
        <w:t>→</w:t>
      </w:r>
      <w:r>
        <w:t xml:space="preserve"> false</w:t>
      </w:r>
      <w:r>
        <w:br/>
        <w:t>- C</w:t>
      </w:r>
      <w:r>
        <w:t>：</w:t>
      </w:r>
      <w:r>
        <w:t xml:space="preserve">row=5 &lt; 5 </w:t>
      </w:r>
      <w:r>
        <w:t>❌</w:t>
      </w:r>
      <w:r>
        <w:t xml:space="preserve"> </w:t>
      </w:r>
      <w:r>
        <w:t>→</w:t>
      </w:r>
      <w:r>
        <w:t xml:space="preserve"> false</w:t>
      </w:r>
      <w:r>
        <w:br/>
        <w:t>- D</w:t>
      </w:r>
      <w:r>
        <w:t>：</w:t>
      </w:r>
      <w:r>
        <w:t xml:space="preserve">row=5 &lt; 5 </w:t>
      </w:r>
      <w:r>
        <w:t>❌</w:t>
      </w:r>
      <w:r>
        <w:t xml:space="preserve"> </w:t>
      </w:r>
      <w:r>
        <w:t>→</w:t>
      </w:r>
      <w:r>
        <w:t xml:space="preserve"> false</w:t>
      </w:r>
    </w:p>
    <w:p w14:paraId="0EDDD6A5" w14:textId="77777777" w:rsidR="004B254D" w:rsidRDefault="004B254D">
      <w:pPr>
        <w:rPr>
          <w:rFonts w:hint="eastAsia"/>
        </w:rPr>
      </w:pPr>
      <w:r>
        <w:rPr>
          <w:b/>
        </w:rPr>
        <w:t>考点</w:t>
      </w:r>
      <w:r>
        <w:t>：</w:t>
      </w:r>
      <w:r>
        <w:t xml:space="preserve">Topic 4.11 2D </w:t>
      </w:r>
      <w:r>
        <w:t>数组下标合法性检查。</w:t>
      </w:r>
    </w:p>
    <w:p w14:paraId="6F802186" w14:textId="77777777" w:rsidR="004B254D" w:rsidRDefault="004B254D">
      <w:pPr>
        <w:pBdr>
          <w:bottom w:val="single" w:sz="6" w:space="1" w:color="auto"/>
        </w:pBdr>
        <w:rPr>
          <w:rFonts w:hint="eastAsia"/>
        </w:rPr>
      </w:pPr>
    </w:p>
    <w:p w14:paraId="21930A9E" w14:textId="77777777" w:rsidR="004B254D" w:rsidRPr="004B254D" w:rsidRDefault="004B254D">
      <w:pPr>
        <w:pStyle w:val="31"/>
      </w:pPr>
      <w:bookmarkStart w:id="161" w:name="_Toc240537883"/>
      <w:r w:rsidRPr="004B254D">
        <w:t>MCQ-10</w:t>
      </w:r>
      <w:r w:rsidRPr="004B254D">
        <w:t>：</w:t>
      </w:r>
      <w:r w:rsidRPr="004B254D">
        <w:t xml:space="preserve">ArrayList </w:t>
      </w:r>
      <w:r w:rsidRPr="004B254D">
        <w:t>创建语法（</w:t>
      </w:r>
      <w:r w:rsidRPr="004B254D">
        <w:t>Unit 4 TopicQuestion MCQ #4</w:t>
      </w:r>
      <w:r w:rsidRPr="004B254D">
        <w:t>）</w:t>
      </w:r>
      <w:bookmarkEnd w:id="161"/>
    </w:p>
    <w:p w14:paraId="210B0978" w14:textId="77777777" w:rsidR="004B254D" w:rsidRDefault="004B254D">
      <w:pPr>
        <w:rPr>
          <w:rFonts w:hint="eastAsia"/>
        </w:rPr>
      </w:pPr>
      <w:r>
        <w:rPr>
          <w:b/>
        </w:rPr>
        <w:t xml:space="preserve">The following incomplete statement is intended to create an ArrayList named </w:t>
      </w:r>
      <w:r>
        <w:rPr>
          <w:rFonts w:ascii="var(--ff-code)" w:hAnsi="var(--ff-code)"/>
          <w:b/>
        </w:rPr>
        <w:t>theaterClub</w:t>
      </w:r>
      <w:r>
        <w:rPr>
          <w:b/>
        </w:rPr>
        <w:t xml:space="preserve"> to store </w:t>
      </w:r>
      <w:r>
        <w:rPr>
          <w:rFonts w:ascii="var(--ff-code)" w:hAnsi="var(--ff-code)"/>
          <w:b/>
        </w:rPr>
        <w:t>Student</w:t>
      </w:r>
      <w:r>
        <w:rPr>
          <w:b/>
        </w:rPr>
        <w:t xml:space="preserve"> objects. Assume that the </w:t>
      </w:r>
      <w:r>
        <w:rPr>
          <w:rFonts w:ascii="var(--ff-code)" w:hAnsi="var(--ff-code)"/>
          <w:b/>
        </w:rPr>
        <w:t>Student</w:t>
      </w:r>
      <w:r>
        <w:rPr>
          <w:b/>
        </w:rPr>
        <w:t xml:space="preserve"> class has been properly defined.</w:t>
      </w:r>
    </w:p>
    <w:p w14:paraId="3F7711AB" w14:textId="77777777" w:rsidR="004B254D" w:rsidRDefault="004B254D">
      <w:pPr>
        <w:spacing w:line="360" w:lineRule="auto"/>
        <w:rPr>
          <w:rFonts w:hint="eastAsia"/>
        </w:rPr>
      </w:pPr>
      <w:r>
        <w:rPr>
          <w:rFonts w:ascii="var(--ff-code)" w:hAnsi="var(--ff-code)"/>
        </w:rPr>
        <w:t>ArrayList&lt;Student&gt; theaterClub = /* missing code */;</w:t>
      </w:r>
      <w:r>
        <w:rPr>
          <w:rFonts w:ascii="var(--ff-code)" w:hAnsi="var(--ff-code)"/>
        </w:rPr>
        <w:br/>
      </w:r>
    </w:p>
    <w:p w14:paraId="55ED9520" w14:textId="77777777" w:rsidR="004B254D" w:rsidRDefault="004B254D">
      <w:pPr>
        <w:rPr>
          <w:rFonts w:hint="eastAsia"/>
        </w:rPr>
      </w:pPr>
      <w:r>
        <w:rPr>
          <w:b/>
        </w:rPr>
        <w:t xml:space="preserve">Which of the following can replace </w:t>
      </w:r>
      <w:r>
        <w:rPr>
          <w:rFonts w:ascii="var(--ff-code)" w:hAnsi="var(--ff-code)"/>
          <w:b/>
        </w:rPr>
        <w:t>/* missing code */</w:t>
      </w:r>
      <w:r>
        <w:rPr>
          <w:b/>
        </w:rPr>
        <w:t xml:space="preserve"> so that the statement will compile without error?</w:t>
      </w:r>
    </w:p>
    <w:p w14:paraId="167EDBD2" w14:textId="77777777" w:rsidR="004B254D" w:rsidRDefault="004B254D" w:rsidP="004B254D">
      <w:pPr>
        <w:pStyle w:val="a0"/>
        <w:tabs>
          <w:tab w:val="num" w:pos="360"/>
        </w:tabs>
        <w:spacing w:after="200" w:line="276" w:lineRule="auto"/>
        <w:rPr>
          <w:rFonts w:hint="eastAsia"/>
        </w:rPr>
      </w:pPr>
      <w:r>
        <w:t xml:space="preserve">(A) </w:t>
      </w:r>
      <w:r>
        <w:rPr>
          <w:rFonts w:ascii="var(--ff-code)" w:hAnsi="var(--ff-code)"/>
        </w:rPr>
        <w:t>new Student ArrayList()</w:t>
      </w:r>
    </w:p>
    <w:p w14:paraId="1BC3D00C" w14:textId="77777777" w:rsidR="004B254D" w:rsidRDefault="004B254D" w:rsidP="004B254D">
      <w:pPr>
        <w:pStyle w:val="a0"/>
        <w:tabs>
          <w:tab w:val="num" w:pos="360"/>
        </w:tabs>
        <w:spacing w:after="200" w:line="276" w:lineRule="auto"/>
        <w:rPr>
          <w:rFonts w:hint="eastAsia"/>
        </w:rPr>
      </w:pPr>
      <w:r>
        <w:t xml:space="preserve">(B) </w:t>
      </w:r>
      <w:r>
        <w:rPr>
          <w:rFonts w:ascii="var(--ff-code)" w:hAnsi="var(--ff-code)"/>
        </w:rPr>
        <w:t>new ArrayList(Student)</w:t>
      </w:r>
    </w:p>
    <w:p w14:paraId="42111E26" w14:textId="77777777" w:rsidR="004B254D" w:rsidRDefault="004B254D" w:rsidP="004B254D">
      <w:pPr>
        <w:pStyle w:val="a0"/>
        <w:tabs>
          <w:tab w:val="num" w:pos="360"/>
        </w:tabs>
        <w:spacing w:after="200" w:line="276" w:lineRule="auto"/>
        <w:rPr>
          <w:rFonts w:hint="eastAsia"/>
        </w:rPr>
      </w:pPr>
      <w:r>
        <w:lastRenderedPageBreak/>
        <w:t xml:space="preserve">(C) </w:t>
      </w:r>
      <w:r>
        <w:rPr>
          <w:rFonts w:ascii="var(--ff-code)" w:hAnsi="var(--ff-code)"/>
        </w:rPr>
        <w:t>new ArrayList&lt;Student&gt;()</w:t>
      </w:r>
    </w:p>
    <w:p w14:paraId="25BE5DB7" w14:textId="77777777" w:rsidR="004B254D" w:rsidRDefault="004B254D" w:rsidP="004B254D">
      <w:pPr>
        <w:pStyle w:val="a0"/>
        <w:tabs>
          <w:tab w:val="num" w:pos="360"/>
        </w:tabs>
        <w:spacing w:after="200" w:line="276" w:lineRule="auto"/>
        <w:rPr>
          <w:rFonts w:hint="eastAsia"/>
        </w:rPr>
      </w:pPr>
      <w:r>
        <w:t xml:space="preserve">(D) </w:t>
      </w:r>
      <w:r>
        <w:rPr>
          <w:rFonts w:ascii="var(--ff-code)" w:hAnsi="var(--ff-code)"/>
        </w:rPr>
        <w:t>new ArrayList&lt;theaterClub&gt;()</w:t>
      </w:r>
    </w:p>
    <w:p w14:paraId="131DFB04" w14:textId="77777777" w:rsidR="004B254D" w:rsidRDefault="004B254D">
      <w:pPr>
        <w:rPr>
          <w:rFonts w:hint="eastAsia"/>
        </w:rPr>
      </w:pPr>
      <w:r>
        <w:rPr>
          <w:b/>
        </w:rPr>
        <w:t>查看答案与解析</w:t>
      </w:r>
    </w:p>
    <w:p w14:paraId="00339183" w14:textId="77777777" w:rsidR="004B254D" w:rsidRDefault="004B254D">
      <w:pPr>
        <w:rPr>
          <w:rFonts w:hint="eastAsia"/>
        </w:rPr>
      </w:pPr>
      <w:r>
        <w:rPr>
          <w:b/>
        </w:rPr>
        <w:t>答案：</w:t>
      </w:r>
      <w:r>
        <w:rPr>
          <w:b/>
        </w:rPr>
        <w:t>C</w:t>
      </w:r>
    </w:p>
    <w:p w14:paraId="556205E3" w14:textId="77777777" w:rsidR="004B254D" w:rsidRDefault="004B254D">
      <w:pPr>
        <w:rPr>
          <w:rFonts w:hint="eastAsia"/>
        </w:rPr>
      </w:pPr>
      <w:r>
        <w:rPr>
          <w:b/>
        </w:rPr>
        <w:t>解析</w:t>
      </w:r>
      <w:r>
        <w:t>：</w:t>
      </w:r>
      <w:r>
        <w:br/>
        <w:t>- A</w:t>
      </w:r>
      <w:r>
        <w:t>：语法错（</w:t>
      </w:r>
      <w:r>
        <w:rPr>
          <w:rFonts w:ascii="var(--ff-code)" w:hAnsi="var(--ff-code)"/>
        </w:rPr>
        <w:t>new Student ArrayList()</w:t>
      </w:r>
      <w:r>
        <w:t xml:space="preserve"> </w:t>
      </w:r>
      <w:r>
        <w:t>不是</w:t>
      </w:r>
      <w:r>
        <w:t xml:space="preserve"> Java </w:t>
      </w:r>
      <w:r>
        <w:t>语法）；</w:t>
      </w:r>
      <w:r>
        <w:br/>
        <w:t>- B</w:t>
      </w:r>
      <w:r>
        <w:t>：语法错（泛型</w:t>
      </w:r>
      <w:r>
        <w:t xml:space="preserve"> </w:t>
      </w:r>
      <w:r>
        <w:rPr>
          <w:rFonts w:ascii="var(--ff-code)" w:hAnsi="var(--ff-code)"/>
        </w:rPr>
        <w:t>&lt;&gt;</w:t>
      </w:r>
      <w:r>
        <w:t xml:space="preserve"> </w:t>
      </w:r>
      <w:r>
        <w:t>不可省略，且</w:t>
      </w:r>
      <w:r>
        <w:t xml:space="preserve"> </w:t>
      </w:r>
      <w:r>
        <w:rPr>
          <w:rFonts w:ascii="var(--ff-code)" w:hAnsi="var(--ff-code)"/>
        </w:rPr>
        <w:t>Student</w:t>
      </w:r>
      <w:r>
        <w:t xml:space="preserve"> </w:t>
      </w:r>
      <w:r>
        <w:t>应在尖括号内）；</w:t>
      </w:r>
      <w:r>
        <w:br/>
        <w:t>- C</w:t>
      </w:r>
      <w:r>
        <w:t>：</w:t>
      </w:r>
      <w:r>
        <w:rPr>
          <w:rFonts w:ascii="var(--ff-code)" w:hAnsi="var(--ff-code)"/>
        </w:rPr>
        <w:t>new ArrayList&lt;Student&gt;()</w:t>
      </w:r>
      <w:r>
        <w:t xml:space="preserve"> </w:t>
      </w:r>
      <w:r>
        <w:t>正确</w:t>
      </w:r>
      <w:r>
        <w:t xml:space="preserve"> </w:t>
      </w:r>
      <w:r>
        <w:t>✅</w:t>
      </w:r>
      <w:r>
        <w:br/>
        <w:t>- D</w:t>
      </w:r>
      <w:r>
        <w:t>：错（</w:t>
      </w:r>
      <w:r>
        <w:rPr>
          <w:rFonts w:ascii="var(--ff-code)" w:hAnsi="var(--ff-code)"/>
        </w:rPr>
        <w:t>theaterClub</w:t>
      </w:r>
      <w:r>
        <w:t xml:space="preserve"> </w:t>
      </w:r>
      <w:r>
        <w:t>是变量名，不能作为类型参数）。</w:t>
      </w:r>
    </w:p>
    <w:p w14:paraId="2C88B141" w14:textId="77777777" w:rsidR="004B254D" w:rsidRDefault="004B254D">
      <w:pPr>
        <w:rPr>
          <w:rFonts w:hint="eastAsia"/>
        </w:rPr>
      </w:pPr>
      <w:r>
        <w:rPr>
          <w:b/>
        </w:rPr>
        <w:t>考点</w:t>
      </w:r>
      <w:r>
        <w:t>：</w:t>
      </w:r>
      <w:r>
        <w:t xml:space="preserve">Topic 4.8 ArrayList </w:t>
      </w:r>
      <w:r>
        <w:t>构造语法（泛型）。</w:t>
      </w:r>
    </w:p>
    <w:p w14:paraId="1304E009" w14:textId="77777777" w:rsidR="004B254D" w:rsidRDefault="004B254D">
      <w:pPr>
        <w:pBdr>
          <w:bottom w:val="single" w:sz="6" w:space="1" w:color="auto"/>
        </w:pBdr>
        <w:rPr>
          <w:rFonts w:hint="eastAsia"/>
        </w:rPr>
      </w:pPr>
    </w:p>
    <w:p w14:paraId="3D136F71" w14:textId="77777777" w:rsidR="004B254D" w:rsidRPr="004B254D" w:rsidRDefault="004B254D">
      <w:pPr>
        <w:pStyle w:val="31"/>
      </w:pPr>
      <w:bookmarkStart w:id="162" w:name="_Toc240537884"/>
      <w:r w:rsidRPr="004B254D">
        <w:t>MCQ-11</w:t>
      </w:r>
      <w:r w:rsidRPr="004B254D">
        <w:t>：增强</w:t>
      </w:r>
      <w:r w:rsidRPr="004B254D">
        <w:t xml:space="preserve"> for </w:t>
      </w:r>
      <w:r w:rsidRPr="004B254D">
        <w:t>与传统</w:t>
      </w:r>
      <w:r w:rsidRPr="004B254D">
        <w:t xml:space="preserve"> for </w:t>
      </w:r>
      <w:r w:rsidRPr="004B254D">
        <w:t>的差异（</w:t>
      </w:r>
      <w:r w:rsidRPr="004B254D">
        <w:t>Unit 4 TopicQuestion MCQ #5</w:t>
      </w:r>
      <w:r w:rsidRPr="004B254D">
        <w:t>）</w:t>
      </w:r>
      <w:bookmarkEnd w:id="162"/>
    </w:p>
    <w:p w14:paraId="2DA72867" w14:textId="77777777" w:rsidR="004B254D" w:rsidRDefault="004B254D">
      <w:pPr>
        <w:rPr>
          <w:rFonts w:hint="eastAsia"/>
        </w:rPr>
      </w:pPr>
      <w:r>
        <w:rPr>
          <w:b/>
        </w:rPr>
        <w:t xml:space="preserve">Consider the following method </w:t>
      </w:r>
      <w:r>
        <w:rPr>
          <w:rFonts w:ascii="var(--ff-code)" w:hAnsi="var(--ff-code)"/>
          <w:b/>
        </w:rPr>
        <w:t>countNegatives</w:t>
      </w:r>
      <w:r>
        <w:rPr>
          <w:b/>
        </w:rPr>
        <w:t xml:space="preserve">, which returns the number of elements in </w:t>
      </w:r>
      <w:r>
        <w:rPr>
          <w:rFonts w:ascii="var(--ff-code)" w:hAnsi="var(--ff-code)"/>
          <w:b/>
        </w:rPr>
        <w:t>numList</w:t>
      </w:r>
      <w:r>
        <w:rPr>
          <w:b/>
        </w:rPr>
        <w:t xml:space="preserve"> that are less than zero.</w:t>
      </w:r>
    </w:p>
    <w:p w14:paraId="00C5D5E8" w14:textId="77777777" w:rsidR="004B254D" w:rsidRDefault="004B254D">
      <w:pPr>
        <w:spacing w:line="360" w:lineRule="auto"/>
        <w:rPr>
          <w:rFonts w:hint="eastAsia"/>
        </w:rPr>
      </w:pPr>
      <w:r>
        <w:rPr>
          <w:rFonts w:ascii="var(--ff-code)" w:hAnsi="var(--ff-code)"/>
        </w:rPr>
        <w:t>public static int countNegatives(ArrayList&lt;Integer&gt; numList) {</w:t>
      </w:r>
      <w:r>
        <w:rPr>
          <w:rFonts w:ascii="var(--ff-code)" w:hAnsi="var(--ff-code)"/>
        </w:rPr>
        <w:br/>
        <w:t xml:space="preserve">    int count = 0;</w:t>
      </w:r>
      <w:r>
        <w:rPr>
          <w:rFonts w:ascii="var(--ff-code)" w:hAnsi="var(--ff-code)"/>
        </w:rPr>
        <w:br/>
        <w:t xml:space="preserve">    for (int j = 0; j &lt; numList.size(); j++) {  // Line 4</w:t>
      </w:r>
      <w:r>
        <w:rPr>
          <w:rFonts w:ascii="var(--ff-code)" w:hAnsi="var(--ff-code)"/>
        </w:rPr>
        <w:br/>
        <w:t xml:space="preserve">        if (numList.get(j) &lt; 0) {</w:t>
      </w:r>
      <w:r>
        <w:rPr>
          <w:rFonts w:ascii="var(--ff-code)" w:hAnsi="var(--ff-code)"/>
        </w:rPr>
        <w:br/>
        <w:t xml:space="preserve">            count++;</w:t>
      </w:r>
      <w:r>
        <w:rPr>
          <w:rFonts w:ascii="var(--ff-code)" w:hAnsi="var(--ff-code)"/>
        </w:rPr>
        <w:br/>
        <w:t xml:space="preserve">        }</w:t>
      </w:r>
      <w:r>
        <w:rPr>
          <w:rFonts w:ascii="var(--ff-code)" w:hAnsi="var(--ff-code)"/>
        </w:rPr>
        <w:br/>
        <w:t xml:space="preserve">    }</w:t>
      </w:r>
      <w:r>
        <w:rPr>
          <w:rFonts w:ascii="var(--ff-code)" w:hAnsi="var(--ff-code)"/>
        </w:rPr>
        <w:br/>
        <w:t xml:space="preserve">    return count;</w:t>
      </w:r>
      <w:r>
        <w:rPr>
          <w:rFonts w:ascii="var(--ff-code)" w:hAnsi="var(--ff-code)"/>
        </w:rPr>
        <w:br/>
        <w:t>}</w:t>
      </w:r>
      <w:r>
        <w:rPr>
          <w:rFonts w:ascii="var(--ff-code)" w:hAnsi="var(--ff-code)"/>
        </w:rPr>
        <w:br/>
      </w:r>
    </w:p>
    <w:p w14:paraId="40ABDAA1" w14:textId="77777777" w:rsidR="004B254D" w:rsidRDefault="004B254D">
      <w:pPr>
        <w:rPr>
          <w:rFonts w:hint="eastAsia"/>
        </w:rPr>
      </w:pPr>
      <w:r>
        <w:rPr>
          <w:b/>
        </w:rPr>
        <w:t xml:space="preserve">Suppose the Boolean expression </w:t>
      </w:r>
      <w:r>
        <w:rPr>
          <w:rFonts w:ascii="var(--ff-code)" w:hAnsi="var(--ff-code)"/>
          <w:b/>
        </w:rPr>
        <w:t>j &lt; numList.size()</w:t>
      </w:r>
      <w:r>
        <w:rPr>
          <w:b/>
        </w:rPr>
        <w:t xml:space="preserve"> in line 4 of the method is replaced with </w:t>
      </w:r>
      <w:r>
        <w:rPr>
          <w:rFonts w:ascii="var(--ff-code)" w:hAnsi="var(--ff-code)"/>
          <w:b/>
        </w:rPr>
        <w:t>j &lt;= numList.size() - 1</w:t>
      </w:r>
      <w:r>
        <w:rPr>
          <w:b/>
        </w:rPr>
        <w:t>. Which of the following best explains the effect of this change?</w:t>
      </w:r>
    </w:p>
    <w:p w14:paraId="1BEF38EB" w14:textId="77777777" w:rsidR="004B254D" w:rsidRDefault="004B254D" w:rsidP="004B254D">
      <w:pPr>
        <w:pStyle w:val="a0"/>
        <w:tabs>
          <w:tab w:val="num" w:pos="360"/>
        </w:tabs>
        <w:spacing w:after="200" w:line="276" w:lineRule="auto"/>
        <w:rPr>
          <w:rFonts w:hint="eastAsia"/>
        </w:rPr>
      </w:pPr>
      <w:r>
        <w:t>(A) It has no effect on the behavior of the method.</w:t>
      </w:r>
    </w:p>
    <w:p w14:paraId="436759ED" w14:textId="77777777" w:rsidR="004B254D" w:rsidRDefault="004B254D" w:rsidP="004B254D">
      <w:pPr>
        <w:pStyle w:val="a0"/>
        <w:tabs>
          <w:tab w:val="num" w:pos="360"/>
        </w:tabs>
        <w:spacing w:after="200" w:line="276" w:lineRule="auto"/>
        <w:rPr>
          <w:rFonts w:hint="eastAsia"/>
        </w:rPr>
      </w:pPr>
      <w:r>
        <w:t xml:space="preserve">(B) It causes the method to ignore the last element in </w:t>
      </w:r>
      <w:r>
        <w:rPr>
          <w:rFonts w:ascii="var(--ff-code)" w:hAnsi="var(--ff-code)"/>
        </w:rPr>
        <w:t>numList</w:t>
      </w:r>
      <w:r>
        <w:t>.</w:t>
      </w:r>
    </w:p>
    <w:p w14:paraId="6EF1A8AB" w14:textId="77777777" w:rsidR="004B254D" w:rsidRDefault="004B254D" w:rsidP="004B254D">
      <w:pPr>
        <w:pStyle w:val="a0"/>
        <w:tabs>
          <w:tab w:val="num" w:pos="360"/>
        </w:tabs>
        <w:spacing w:after="200" w:line="276" w:lineRule="auto"/>
        <w:rPr>
          <w:rFonts w:hint="eastAsia"/>
        </w:rPr>
      </w:pPr>
      <w:r>
        <w:t xml:space="preserve">(C) It causes an </w:t>
      </w:r>
      <w:r>
        <w:rPr>
          <w:rFonts w:ascii="var(--ff-code)" w:hAnsi="var(--ff-code)"/>
        </w:rPr>
        <w:t>IndexOutOfBoundsException</w:t>
      </w:r>
      <w:r>
        <w:t xml:space="preserve"> to be thrown.</w:t>
      </w:r>
    </w:p>
    <w:p w14:paraId="47E0A494" w14:textId="77777777" w:rsidR="004B254D" w:rsidRDefault="004B254D" w:rsidP="004B254D">
      <w:pPr>
        <w:pStyle w:val="a0"/>
        <w:tabs>
          <w:tab w:val="num" w:pos="360"/>
        </w:tabs>
        <w:spacing w:after="200" w:line="276" w:lineRule="auto"/>
        <w:rPr>
          <w:rFonts w:hint="eastAsia"/>
        </w:rPr>
      </w:pPr>
      <w:r>
        <w:lastRenderedPageBreak/>
        <w:t xml:space="preserve">(D) It changes the number of times the loop executes, but all elements in </w:t>
      </w:r>
      <w:r>
        <w:rPr>
          <w:rFonts w:ascii="var(--ff-code)" w:hAnsi="var(--ff-code)"/>
        </w:rPr>
        <w:t>numList</w:t>
      </w:r>
      <w:r>
        <w:t xml:space="preserve"> will still be accessed.</w:t>
      </w:r>
    </w:p>
    <w:p w14:paraId="1016905E" w14:textId="77777777" w:rsidR="004B254D" w:rsidRDefault="004B254D">
      <w:pPr>
        <w:rPr>
          <w:rFonts w:hint="eastAsia"/>
        </w:rPr>
      </w:pPr>
      <w:r>
        <w:rPr>
          <w:b/>
        </w:rPr>
        <w:t>查看答案与解析</w:t>
      </w:r>
    </w:p>
    <w:p w14:paraId="4CAD2E61" w14:textId="77777777" w:rsidR="004B254D" w:rsidRDefault="004B254D">
      <w:pPr>
        <w:rPr>
          <w:rFonts w:hint="eastAsia"/>
        </w:rPr>
      </w:pPr>
      <w:r>
        <w:rPr>
          <w:b/>
        </w:rPr>
        <w:t>答案：</w:t>
      </w:r>
      <w:r>
        <w:rPr>
          <w:b/>
        </w:rPr>
        <w:t>A</w:t>
      </w:r>
    </w:p>
    <w:p w14:paraId="2AD91CFA" w14:textId="77777777" w:rsidR="004B254D" w:rsidRDefault="004B254D">
      <w:pPr>
        <w:rPr>
          <w:rFonts w:hint="eastAsia"/>
        </w:rPr>
      </w:pPr>
      <w:r>
        <w:rPr>
          <w:b/>
        </w:rPr>
        <w:t>解析</w:t>
      </w:r>
      <w:r>
        <w:t>：</w:t>
      </w:r>
      <w:r>
        <w:br/>
        <w:t xml:space="preserve">- </w:t>
      </w:r>
      <w:r>
        <w:rPr>
          <w:rFonts w:ascii="var(--ff-code)" w:hAnsi="var(--ff-code)"/>
        </w:rPr>
        <w:t>j &lt; numList.size()</w:t>
      </w:r>
      <w:r>
        <w:t xml:space="preserve"> </w:t>
      </w:r>
      <w:r>
        <w:t>等价于</w:t>
      </w:r>
      <w:r>
        <w:t xml:space="preserve"> </w:t>
      </w:r>
      <w:r>
        <w:rPr>
          <w:rFonts w:ascii="var(--ff-code)" w:hAnsi="var(--ff-code)"/>
        </w:rPr>
        <w:t>j &lt;= numList.size() - 1</w:t>
      </w:r>
      <w:r>
        <w:t>（当</w:t>
      </w:r>
      <w:r>
        <w:t xml:space="preserve"> size &gt; 0 </w:t>
      </w:r>
      <w:r>
        <w:t>时）；</w:t>
      </w:r>
      <w:r>
        <w:br/>
        <w:t xml:space="preserve">- </w:t>
      </w:r>
      <w:r>
        <w:t>两者访问的下标完全相同：</w:t>
      </w:r>
      <w:r>
        <w:t>0, 1, ..., size - 1</w:t>
      </w:r>
      <w:r>
        <w:t>；</w:t>
      </w:r>
      <w:r>
        <w:br/>
        <w:t xml:space="preserve">- </w:t>
      </w:r>
      <w:r>
        <w:t>行为完全一致。</w:t>
      </w:r>
    </w:p>
    <w:p w14:paraId="66395F36" w14:textId="77777777" w:rsidR="004B254D" w:rsidRDefault="004B254D">
      <w:pPr>
        <w:rPr>
          <w:rFonts w:hint="eastAsia"/>
        </w:rPr>
      </w:pPr>
      <w:r>
        <w:rPr>
          <w:b/>
        </w:rPr>
        <w:t>考点</w:t>
      </w:r>
      <w:r>
        <w:t>：</w:t>
      </w:r>
      <w:r>
        <w:t xml:space="preserve">Topic 2.3 </w:t>
      </w:r>
      <w:r>
        <w:t>循环边界条件</w:t>
      </w:r>
      <w:r>
        <w:t xml:space="preserve"> </w:t>
      </w:r>
      <w:r>
        <w:rPr>
          <w:rFonts w:ascii="var(--ff-code)" w:hAnsi="var(--ff-code)"/>
        </w:rPr>
        <w:t>j &lt; n</w:t>
      </w:r>
      <w:r>
        <w:t xml:space="preserve"> </w:t>
      </w:r>
      <w:r>
        <w:t>与</w:t>
      </w:r>
      <w:r>
        <w:t xml:space="preserve"> </w:t>
      </w:r>
      <w:r>
        <w:rPr>
          <w:rFonts w:ascii="var(--ff-code)" w:hAnsi="var(--ff-code)"/>
        </w:rPr>
        <w:t>j &lt;= n - 1</w:t>
      </w:r>
      <w:r>
        <w:t xml:space="preserve"> </w:t>
      </w:r>
      <w:r>
        <w:t>的等价性。</w:t>
      </w:r>
    </w:p>
    <w:p w14:paraId="420683E4" w14:textId="77777777" w:rsidR="004B254D" w:rsidRDefault="004B254D">
      <w:pPr>
        <w:pBdr>
          <w:bottom w:val="single" w:sz="6" w:space="1" w:color="auto"/>
        </w:pBdr>
        <w:rPr>
          <w:rFonts w:hint="eastAsia"/>
        </w:rPr>
      </w:pPr>
    </w:p>
    <w:p w14:paraId="0EFEA38A" w14:textId="77777777" w:rsidR="004B254D" w:rsidRPr="004B254D" w:rsidRDefault="004B254D">
      <w:pPr>
        <w:pStyle w:val="31"/>
      </w:pPr>
      <w:bookmarkStart w:id="163" w:name="_Toc240537885"/>
      <w:r w:rsidRPr="004B254D">
        <w:t>MCQ-12</w:t>
      </w:r>
      <w:r w:rsidRPr="004B254D">
        <w:t>：</w:t>
      </w:r>
      <w:r w:rsidRPr="004B254D">
        <w:t xml:space="preserve">ArrayList </w:t>
      </w:r>
      <w:r w:rsidRPr="004B254D">
        <w:t>搜索与</w:t>
      </w:r>
      <w:r w:rsidRPr="004B254D">
        <w:t xml:space="preserve"> findValue </w:t>
      </w:r>
      <w:r w:rsidRPr="004B254D">
        <w:t>方法（</w:t>
      </w:r>
      <w:r w:rsidRPr="004B254D">
        <w:t>Unit 4 TopicQuestion MCQ #6</w:t>
      </w:r>
      <w:r w:rsidRPr="004B254D">
        <w:t>）</w:t>
      </w:r>
      <w:bookmarkEnd w:id="163"/>
    </w:p>
    <w:p w14:paraId="59D49336" w14:textId="77777777" w:rsidR="004B254D" w:rsidRDefault="004B254D">
      <w:pPr>
        <w:rPr>
          <w:rFonts w:hint="eastAsia"/>
        </w:rPr>
      </w:pPr>
      <w:r>
        <w:rPr>
          <w:b/>
        </w:rPr>
        <w:t xml:space="preserve">Consider the following method </w:t>
      </w:r>
      <w:r>
        <w:rPr>
          <w:rFonts w:ascii="var(--ff-code)" w:hAnsi="var(--ff-code)"/>
          <w:b/>
        </w:rPr>
        <w:t>findValue</w:t>
      </w:r>
      <w:r>
        <w:rPr>
          <w:b/>
        </w:rPr>
        <w:t xml:space="preserve">, which returns </w:t>
      </w:r>
      <w:r>
        <w:rPr>
          <w:rFonts w:ascii="var(--ff-code)" w:hAnsi="var(--ff-code)"/>
          <w:b/>
        </w:rPr>
        <w:t>true</w:t>
      </w:r>
      <w:r>
        <w:rPr>
          <w:b/>
        </w:rPr>
        <w:t xml:space="preserve"> if </w:t>
      </w:r>
      <w:r>
        <w:rPr>
          <w:rFonts w:ascii="var(--ff-code)" w:hAnsi="var(--ff-code)"/>
          <w:b/>
        </w:rPr>
        <w:t>key</w:t>
      </w:r>
      <w:r>
        <w:rPr>
          <w:b/>
        </w:rPr>
        <w:t xml:space="preserve"> is found in the ArrayList </w:t>
      </w:r>
      <w:r>
        <w:rPr>
          <w:rFonts w:ascii="var(--ff-code)" w:hAnsi="var(--ff-code)"/>
          <w:b/>
        </w:rPr>
        <w:t>words</w:t>
      </w:r>
      <w:r>
        <w:rPr>
          <w:b/>
        </w:rPr>
        <w:t xml:space="preserve"> and returns </w:t>
      </w:r>
      <w:r>
        <w:rPr>
          <w:rFonts w:ascii="var(--ff-code)" w:hAnsi="var(--ff-code)"/>
          <w:b/>
        </w:rPr>
        <w:t>false</w:t>
      </w:r>
      <w:r>
        <w:rPr>
          <w:b/>
        </w:rPr>
        <w:t xml:space="preserve"> otherwise.</w:t>
      </w:r>
    </w:p>
    <w:p w14:paraId="4B2073A8" w14:textId="77777777" w:rsidR="004B254D" w:rsidRDefault="004B254D">
      <w:pPr>
        <w:spacing w:line="360" w:lineRule="auto"/>
        <w:rPr>
          <w:rFonts w:hint="eastAsia"/>
        </w:rPr>
      </w:pPr>
      <w:r>
        <w:rPr>
          <w:rFonts w:ascii="var(--ff-code)" w:hAnsi="var(--ff-code)"/>
        </w:rPr>
        <w:t>public static boolean findValue(ArrayList&lt;String&gt; words, String key) {</w:t>
      </w:r>
      <w:r>
        <w:rPr>
          <w:rFonts w:ascii="var(--ff-code)" w:hAnsi="var(--ff-code)"/>
        </w:rPr>
        <w:br/>
        <w:t xml:space="preserve">    for (int j = 0; j &lt; words.size(); j++) {  // Line 4</w:t>
      </w:r>
      <w:r>
        <w:rPr>
          <w:rFonts w:ascii="var(--ff-code)" w:hAnsi="var(--ff-code)"/>
        </w:rPr>
        <w:br/>
        <w:t xml:space="preserve">        if (words.get(j).equals(key)) {</w:t>
      </w:r>
      <w:r>
        <w:rPr>
          <w:rFonts w:ascii="var(--ff-code)" w:hAnsi="var(--ff-code)"/>
        </w:rPr>
        <w:br/>
        <w:t xml:space="preserve">            return true;</w:t>
      </w:r>
      <w:r>
        <w:rPr>
          <w:rFonts w:ascii="var(--ff-code)" w:hAnsi="var(--ff-code)"/>
        </w:rPr>
        <w:br/>
        <w:t xml:space="preserve">        }</w:t>
      </w:r>
      <w:r>
        <w:rPr>
          <w:rFonts w:ascii="var(--ff-code)" w:hAnsi="var(--ff-code)"/>
        </w:rPr>
        <w:br/>
        <w:t xml:space="preserve">    }</w:t>
      </w:r>
      <w:r>
        <w:rPr>
          <w:rFonts w:ascii="var(--ff-code)" w:hAnsi="var(--ff-code)"/>
        </w:rPr>
        <w:br/>
        <w:t xml:space="preserve">    return false;</w:t>
      </w:r>
      <w:r>
        <w:rPr>
          <w:rFonts w:ascii="var(--ff-code)" w:hAnsi="var(--ff-code)"/>
        </w:rPr>
        <w:br/>
        <w:t>}</w:t>
      </w:r>
      <w:r>
        <w:rPr>
          <w:rFonts w:ascii="var(--ff-code)" w:hAnsi="var(--ff-code)"/>
        </w:rPr>
        <w:br/>
      </w:r>
    </w:p>
    <w:p w14:paraId="3701C33B" w14:textId="77777777" w:rsidR="004B254D" w:rsidRDefault="004B254D">
      <w:pPr>
        <w:rPr>
          <w:rFonts w:hint="eastAsia"/>
        </w:rPr>
      </w:pPr>
      <w:r>
        <w:rPr>
          <w:b/>
        </w:rPr>
        <w:t xml:space="preserve">Suppose the for loop initialization </w:t>
      </w:r>
      <w:r>
        <w:rPr>
          <w:rFonts w:ascii="var(--ff-code)" w:hAnsi="var(--ff-code)"/>
          <w:b/>
        </w:rPr>
        <w:t>int j = 0</w:t>
      </w:r>
      <w:r>
        <w:rPr>
          <w:b/>
        </w:rPr>
        <w:t xml:space="preserve"> in line 4 of the method is replaced with </w:t>
      </w:r>
      <w:r>
        <w:rPr>
          <w:rFonts w:ascii="var(--ff-code)" w:hAnsi="var(--ff-code)"/>
          <w:b/>
        </w:rPr>
        <w:t>int j = 1</w:t>
      </w:r>
      <w:r>
        <w:rPr>
          <w:b/>
        </w:rPr>
        <w:t>. Which of the following best explains the effect of this change?</w:t>
      </w:r>
    </w:p>
    <w:p w14:paraId="59AB880C" w14:textId="77777777" w:rsidR="004B254D" w:rsidRDefault="004B254D" w:rsidP="004B254D">
      <w:pPr>
        <w:pStyle w:val="a0"/>
        <w:tabs>
          <w:tab w:val="num" w:pos="360"/>
        </w:tabs>
        <w:spacing w:after="200" w:line="276" w:lineRule="auto"/>
        <w:rPr>
          <w:rFonts w:hint="eastAsia"/>
        </w:rPr>
      </w:pPr>
      <w:r>
        <w:t>(A) It will have no effect on the behavior of the method.</w:t>
      </w:r>
    </w:p>
    <w:p w14:paraId="248F177E" w14:textId="77777777" w:rsidR="004B254D" w:rsidRDefault="004B254D" w:rsidP="004B254D">
      <w:pPr>
        <w:pStyle w:val="a0"/>
        <w:tabs>
          <w:tab w:val="num" w:pos="360"/>
        </w:tabs>
        <w:spacing w:after="200" w:line="276" w:lineRule="auto"/>
        <w:rPr>
          <w:rFonts w:hint="eastAsia"/>
        </w:rPr>
      </w:pPr>
      <w:r>
        <w:t xml:space="preserve">(B) It will cause the method to return a different result when </w:t>
      </w:r>
      <w:r>
        <w:rPr>
          <w:rFonts w:ascii="var(--ff-code)" w:hAnsi="var(--ff-code)"/>
        </w:rPr>
        <w:t>key</w:t>
      </w:r>
      <w:r>
        <w:t xml:space="preserve"> is not in </w:t>
      </w:r>
      <w:r>
        <w:rPr>
          <w:rFonts w:ascii="var(--ff-code)" w:hAnsi="var(--ff-code)"/>
        </w:rPr>
        <w:t>words</w:t>
      </w:r>
      <w:r>
        <w:t>.</w:t>
      </w:r>
    </w:p>
    <w:p w14:paraId="2084FC2A" w14:textId="77777777" w:rsidR="004B254D" w:rsidRDefault="004B254D" w:rsidP="004B254D">
      <w:pPr>
        <w:pStyle w:val="a0"/>
        <w:tabs>
          <w:tab w:val="num" w:pos="360"/>
        </w:tabs>
        <w:spacing w:after="200" w:line="276" w:lineRule="auto"/>
        <w:rPr>
          <w:rFonts w:hint="eastAsia"/>
        </w:rPr>
      </w:pPr>
      <w:r>
        <w:t xml:space="preserve">(C) It will cause the method to return a different result when </w:t>
      </w:r>
      <w:r>
        <w:rPr>
          <w:rFonts w:ascii="var(--ff-code)" w:hAnsi="var(--ff-code)"/>
        </w:rPr>
        <w:t>key</w:t>
      </w:r>
      <w:r>
        <w:t xml:space="preserve"> is found only at the first index in </w:t>
      </w:r>
      <w:r>
        <w:rPr>
          <w:rFonts w:ascii="var(--ff-code)" w:hAnsi="var(--ff-code)"/>
        </w:rPr>
        <w:t>words</w:t>
      </w:r>
      <w:r>
        <w:t>.</w:t>
      </w:r>
    </w:p>
    <w:p w14:paraId="28CAA45C" w14:textId="77777777" w:rsidR="004B254D" w:rsidRDefault="004B254D" w:rsidP="004B254D">
      <w:pPr>
        <w:pStyle w:val="a0"/>
        <w:tabs>
          <w:tab w:val="num" w:pos="360"/>
        </w:tabs>
        <w:spacing w:after="200" w:line="276" w:lineRule="auto"/>
        <w:rPr>
          <w:rFonts w:hint="eastAsia"/>
        </w:rPr>
      </w:pPr>
      <w:r>
        <w:t xml:space="preserve">(D) It will cause the method to return a different result when </w:t>
      </w:r>
      <w:r>
        <w:rPr>
          <w:rFonts w:ascii="var(--ff-code)" w:hAnsi="var(--ff-code)"/>
        </w:rPr>
        <w:t>key</w:t>
      </w:r>
      <w:r>
        <w:t xml:space="preserve"> is found only at the last index in the list.</w:t>
      </w:r>
    </w:p>
    <w:p w14:paraId="011033BE" w14:textId="77777777" w:rsidR="004B254D" w:rsidRDefault="004B254D">
      <w:pPr>
        <w:rPr>
          <w:rFonts w:hint="eastAsia"/>
        </w:rPr>
      </w:pPr>
      <w:r>
        <w:rPr>
          <w:b/>
        </w:rPr>
        <w:lastRenderedPageBreak/>
        <w:t>查看答案与解析</w:t>
      </w:r>
    </w:p>
    <w:p w14:paraId="659DBD17" w14:textId="77777777" w:rsidR="004B254D" w:rsidRDefault="004B254D">
      <w:pPr>
        <w:rPr>
          <w:rFonts w:hint="eastAsia"/>
        </w:rPr>
      </w:pPr>
      <w:r>
        <w:rPr>
          <w:b/>
        </w:rPr>
        <w:t>答案：</w:t>
      </w:r>
      <w:r>
        <w:rPr>
          <w:b/>
        </w:rPr>
        <w:t>C</w:t>
      </w:r>
    </w:p>
    <w:p w14:paraId="6F6BF69E" w14:textId="77777777" w:rsidR="004B254D" w:rsidRDefault="004B254D">
      <w:pPr>
        <w:rPr>
          <w:rFonts w:hint="eastAsia"/>
        </w:rPr>
      </w:pPr>
      <w:r>
        <w:rPr>
          <w:b/>
        </w:rPr>
        <w:t>解析</w:t>
      </w:r>
      <w:r>
        <w:t>：</w:t>
      </w:r>
      <w:r>
        <w:br/>
        <w:t xml:space="preserve">- </w:t>
      </w:r>
      <w:r>
        <w:t>起始下标从</w:t>
      </w:r>
      <w:r>
        <w:t xml:space="preserve"> 0 </w:t>
      </w:r>
      <w:r>
        <w:t>改成</w:t>
      </w:r>
      <w:r>
        <w:t xml:space="preserve"> 1</w:t>
      </w:r>
      <w:r>
        <w:t>，</w:t>
      </w:r>
      <w:r>
        <w:rPr>
          <w:b/>
        </w:rPr>
        <w:t>跳过</w:t>
      </w:r>
      <w:r>
        <w:rPr>
          <w:b/>
        </w:rPr>
        <w:t xml:space="preserve"> index 0</w:t>
      </w:r>
      <w:r>
        <w:t>；</w:t>
      </w:r>
      <w:r>
        <w:br/>
        <w:t xml:space="preserve">- </w:t>
      </w:r>
      <w:r>
        <w:t>若</w:t>
      </w:r>
      <w:r>
        <w:t xml:space="preserve"> </w:t>
      </w:r>
      <w:r>
        <w:rPr>
          <w:rFonts w:ascii="var(--ff-code)" w:hAnsi="var(--ff-code)"/>
        </w:rPr>
        <w:t>key</w:t>
      </w:r>
      <w:r>
        <w:t xml:space="preserve"> </w:t>
      </w:r>
      <w:r>
        <w:t>仅在</w:t>
      </w:r>
      <w:r>
        <w:t xml:space="preserve"> index 0 </w:t>
      </w:r>
      <w:r>
        <w:t>出现，原方法返回</w:t>
      </w:r>
      <w:r>
        <w:t xml:space="preserve"> </w:t>
      </w:r>
      <w:r>
        <w:rPr>
          <w:rFonts w:ascii="var(--ff-code)" w:hAnsi="var(--ff-code)"/>
        </w:rPr>
        <w:t>true</w:t>
      </w:r>
      <w:r>
        <w:t>，修改后返回</w:t>
      </w:r>
      <w:r>
        <w:t xml:space="preserve"> </w:t>
      </w:r>
      <w:r>
        <w:rPr>
          <w:rFonts w:ascii="var(--ff-code)" w:hAnsi="var(--ff-code)"/>
        </w:rPr>
        <w:t>false</w:t>
      </w:r>
      <w:r>
        <w:t xml:space="preserve"> </w:t>
      </w:r>
      <w:r>
        <w:t>❌；</w:t>
      </w:r>
      <w:r>
        <w:br/>
        <w:t xml:space="preserve">- A </w:t>
      </w:r>
      <w:r>
        <w:t>错：行为有变化；</w:t>
      </w:r>
      <w:r>
        <w:br/>
        <w:t xml:space="preserve">- B </w:t>
      </w:r>
      <w:r>
        <w:t>错：若</w:t>
      </w:r>
      <w:r>
        <w:t xml:space="preserve"> key </w:t>
      </w:r>
      <w:r>
        <w:t>不在</w:t>
      </w:r>
      <w:r>
        <w:t xml:space="preserve"> words</w:t>
      </w:r>
      <w:r>
        <w:t>，无论</w:t>
      </w:r>
      <w:r>
        <w:t xml:space="preserve"> j </w:t>
      </w:r>
      <w:r>
        <w:t>从</w:t>
      </w:r>
      <w:r>
        <w:t xml:space="preserve"> 0 </w:t>
      </w:r>
      <w:r>
        <w:t>还是</w:t>
      </w:r>
      <w:r>
        <w:t xml:space="preserve"> 1 </w:t>
      </w:r>
      <w:r>
        <w:t>开始，结果都是</w:t>
      </w:r>
      <w:r>
        <w:t xml:space="preserve"> false</w:t>
      </w:r>
      <w:r>
        <w:t>；</w:t>
      </w:r>
      <w:r>
        <w:br/>
        <w:t xml:space="preserve">- D </w:t>
      </w:r>
      <w:r>
        <w:t>错：若</w:t>
      </w:r>
      <w:r>
        <w:t xml:space="preserve"> key </w:t>
      </w:r>
      <w:r>
        <w:t>仅在最后</w:t>
      </w:r>
      <w:r>
        <w:t xml:space="preserve"> index</w:t>
      </w:r>
      <w:r>
        <w:t>（不论最后一个是哪个），原方法会遍历到那并返回</w:t>
      </w:r>
      <w:r>
        <w:t xml:space="preserve"> true</w:t>
      </w:r>
      <w:r>
        <w:t>；修改后也会遍历到那（除非最后一个是</w:t>
      </w:r>
      <w:r>
        <w:t xml:space="preserve"> index 0</w:t>
      </w:r>
      <w:r>
        <w:t>）。</w:t>
      </w:r>
    </w:p>
    <w:p w14:paraId="1BE0F9D8" w14:textId="77777777" w:rsidR="004B254D" w:rsidRDefault="004B254D">
      <w:pPr>
        <w:rPr>
          <w:rFonts w:hint="eastAsia"/>
        </w:rPr>
      </w:pPr>
      <w:r>
        <w:rPr>
          <w:b/>
        </w:rPr>
        <w:t>考点</w:t>
      </w:r>
      <w:r>
        <w:t>：</w:t>
      </w:r>
      <w:r>
        <w:t xml:space="preserve">Topic 4.9 ArrayList </w:t>
      </w:r>
      <w:r>
        <w:t>遍历边界。</w:t>
      </w:r>
    </w:p>
    <w:p w14:paraId="20DDA36B" w14:textId="77777777" w:rsidR="004B254D" w:rsidRDefault="004B254D">
      <w:pPr>
        <w:pBdr>
          <w:bottom w:val="single" w:sz="6" w:space="1" w:color="auto"/>
        </w:pBdr>
        <w:rPr>
          <w:rFonts w:hint="eastAsia"/>
        </w:rPr>
      </w:pPr>
    </w:p>
    <w:p w14:paraId="71D31270" w14:textId="77777777" w:rsidR="004B254D" w:rsidRPr="004B254D" w:rsidRDefault="004B254D">
      <w:pPr>
        <w:pStyle w:val="21"/>
      </w:pPr>
      <w:bookmarkStart w:id="164" w:name="_Toc240537886"/>
      <w:r w:rsidRPr="004B254D">
        <w:t>五、</w:t>
      </w:r>
      <w:r w:rsidRPr="004B254D">
        <w:t xml:space="preserve">FRQ </w:t>
      </w:r>
      <w:r w:rsidRPr="004B254D">
        <w:t>真题精选与解析</w:t>
      </w:r>
      <w:bookmarkEnd w:id="164"/>
    </w:p>
    <w:p w14:paraId="49775955" w14:textId="77777777" w:rsidR="004B254D" w:rsidRDefault="004B254D">
      <w:pPr>
        <w:rPr>
          <w:rFonts w:hint="eastAsia"/>
        </w:rPr>
      </w:pPr>
      <w:r>
        <w:t>本章</w:t>
      </w:r>
      <w:r>
        <w:t xml:space="preserve"> 5 </w:t>
      </w:r>
      <w:r>
        <w:t>道</w:t>
      </w:r>
      <w:r>
        <w:t xml:space="preserve"> FRQ </w:t>
      </w:r>
      <w:r>
        <w:t>全部选自</w:t>
      </w:r>
      <w:r>
        <w:t xml:space="preserve"> 2021</w:t>
      </w:r>
      <w:r>
        <w:t>–</w:t>
      </w:r>
      <w:r>
        <w:t xml:space="preserve">2025 </w:t>
      </w:r>
      <w:r>
        <w:t>国际考</w:t>
      </w:r>
      <w:r>
        <w:t xml:space="preserve"> Q3 ArrayList + Q4 2D Array </w:t>
      </w:r>
      <w:r>
        <w:t>真题，每题含</w:t>
      </w:r>
      <w:r>
        <w:t xml:space="preserve"> </w:t>
      </w:r>
      <w:r>
        <w:rPr>
          <w:b/>
        </w:rPr>
        <w:t xml:space="preserve">Part A </w:t>
      </w:r>
      <w:r>
        <w:rPr>
          <w:b/>
        </w:rPr>
        <w:t>·</w:t>
      </w:r>
      <w:r>
        <w:rPr>
          <w:b/>
        </w:rPr>
        <w:t xml:space="preserve"> Official English Wording</w:t>
      </w:r>
      <w:r>
        <w:t>（官方英文原题）</w:t>
      </w:r>
      <w:r>
        <w:t xml:space="preserve">+ </w:t>
      </w:r>
      <w:r>
        <w:rPr>
          <w:b/>
        </w:rPr>
        <w:t xml:space="preserve">Part B </w:t>
      </w:r>
      <w:r>
        <w:rPr>
          <w:b/>
        </w:rPr>
        <w:t>·</w:t>
      </w:r>
      <w:r>
        <w:rPr>
          <w:b/>
        </w:rPr>
        <w:t xml:space="preserve"> </w:t>
      </w:r>
      <w:r>
        <w:rPr>
          <w:b/>
        </w:rPr>
        <w:t>中文思路与考点</w:t>
      </w:r>
      <w:r>
        <w:t xml:space="preserve"> + </w:t>
      </w:r>
      <w:r>
        <w:rPr>
          <w:b/>
        </w:rPr>
        <w:t xml:space="preserve">Part C </w:t>
      </w:r>
      <w:r>
        <w:rPr>
          <w:b/>
        </w:rPr>
        <w:t>·</w:t>
      </w:r>
      <w:r>
        <w:rPr>
          <w:b/>
        </w:rPr>
        <w:t xml:space="preserve"> </w:t>
      </w:r>
      <w:r>
        <w:rPr>
          <w:b/>
        </w:rPr>
        <w:t>参考解法（</w:t>
      </w:r>
      <w:r>
        <w:rPr>
          <w:b/>
        </w:rPr>
        <w:t>Java</w:t>
      </w:r>
      <w:r>
        <w:rPr>
          <w:b/>
        </w:rPr>
        <w:t>）</w:t>
      </w:r>
      <w:r>
        <w:t xml:space="preserve"> + </w:t>
      </w:r>
      <w:r>
        <w:rPr>
          <w:b/>
        </w:rPr>
        <w:t xml:space="preserve">Part D </w:t>
      </w:r>
      <w:r>
        <w:rPr>
          <w:b/>
        </w:rPr>
        <w:t>·</w:t>
      </w:r>
      <w:r>
        <w:rPr>
          <w:b/>
        </w:rPr>
        <w:t xml:space="preserve"> </w:t>
      </w:r>
      <w:r>
        <w:rPr>
          <w:b/>
        </w:rPr>
        <w:t>评分要点</w:t>
      </w:r>
      <w:r>
        <w:t>。建议练习节奏：</w:t>
      </w:r>
      <w:r>
        <w:rPr>
          <w:b/>
        </w:rPr>
        <w:t>先限时</w:t>
      </w:r>
      <w:r>
        <w:rPr>
          <w:b/>
        </w:rPr>
        <w:t xml:space="preserve"> 12 </w:t>
      </w:r>
      <w:r>
        <w:rPr>
          <w:b/>
        </w:rPr>
        <w:t>分钟独立写代码，再对照参考解法与评分要点</w:t>
      </w:r>
      <w:r>
        <w:t>。</w:t>
      </w:r>
    </w:p>
    <w:p w14:paraId="02AAFB75" w14:textId="77777777" w:rsidR="004B254D" w:rsidRDefault="004B254D">
      <w:pPr>
        <w:pBdr>
          <w:bottom w:val="single" w:sz="6" w:space="1" w:color="auto"/>
        </w:pBdr>
        <w:rPr>
          <w:rFonts w:hint="eastAsia"/>
        </w:rPr>
      </w:pPr>
    </w:p>
    <w:p w14:paraId="747D685B" w14:textId="77777777" w:rsidR="004B254D" w:rsidRPr="004B254D" w:rsidRDefault="004B254D">
      <w:pPr>
        <w:pStyle w:val="31"/>
      </w:pPr>
      <w:bookmarkStart w:id="165" w:name="_Toc240537887"/>
      <w:r w:rsidRPr="004B254D">
        <w:t>FRQ-1</w:t>
      </w:r>
      <w:r w:rsidRPr="004B254D">
        <w:t>（</w:t>
      </w:r>
      <w:r w:rsidRPr="004B254D">
        <w:t>2021 International Q4 · ArrayResizer</w:t>
      </w:r>
      <w:r w:rsidRPr="004B254D">
        <w:t>）</w:t>
      </w:r>
      <w:bookmarkEnd w:id="165"/>
    </w:p>
    <w:p w14:paraId="0A195563" w14:textId="77777777" w:rsidR="004B254D" w:rsidRPr="004B254D" w:rsidRDefault="004B254D">
      <w:pPr>
        <w:pStyle w:val="4"/>
      </w:pPr>
      <w:r w:rsidRPr="004B254D">
        <w:t>Part A · Official English Wording (from College Board 2021 FRQ #4)</w:t>
      </w:r>
    </w:p>
    <w:p w14:paraId="08ED77C8" w14:textId="77777777" w:rsidR="004B254D" w:rsidRDefault="004B254D">
      <w:pPr>
        <w:rPr>
          <w:rFonts w:hint="eastAsia"/>
        </w:rPr>
      </w:pPr>
      <w:r>
        <w:t xml:space="preserve">This question involves manipulating a two-dimensional array of integers. You will write two static methods of the </w:t>
      </w:r>
      <w:r>
        <w:rPr>
          <w:rFonts w:ascii="var(--ff-code)" w:hAnsi="var(--ff-code)"/>
        </w:rPr>
        <w:t>ArrayResizer</w:t>
      </w:r>
      <w:r>
        <w:t xml:space="preserve"> class.</w:t>
      </w:r>
    </w:p>
    <w:p w14:paraId="1918EBB5" w14:textId="77777777" w:rsidR="004B254D" w:rsidRDefault="004B254D">
      <w:pPr>
        <w:spacing w:line="360" w:lineRule="auto"/>
        <w:rPr>
          <w:rFonts w:hint="eastAsia"/>
        </w:rPr>
      </w:pPr>
      <w:r>
        <w:rPr>
          <w:rFonts w:ascii="var(--ff-code)" w:hAnsi="var(--ff-code)"/>
        </w:rPr>
        <w:t>public class ArrayResizer</w:t>
      </w:r>
      <w:r>
        <w:rPr>
          <w:rFonts w:ascii="var(--ff-code)" w:hAnsi="var(--ff-code)"/>
        </w:rPr>
        <w:br/>
        <w:t>{</w:t>
      </w:r>
      <w:r>
        <w:rPr>
          <w:rFonts w:ascii="var(--ff-code)" w:hAnsi="var(--ff-code)"/>
        </w:rPr>
        <w:br/>
        <w:t xml:space="preserve">    /** Returns true if and only if every value in row r of array2D is non-zero.</w:t>
      </w:r>
      <w:r>
        <w:rPr>
          <w:rFonts w:ascii="var(--ff-code)" w:hAnsi="var(--ff-code)"/>
        </w:rPr>
        <w:br/>
        <w:t xml:space="preserve">     *  Precondition: r is a valid row index in array2D.</w:t>
      </w:r>
      <w:r>
        <w:rPr>
          <w:rFonts w:ascii="var(--ff-code)" w:hAnsi="var(--ff-code)"/>
        </w:rPr>
        <w:br/>
        <w:t xml:space="preserve">     *  Postcondition: array2D is unchanged. */</w:t>
      </w:r>
      <w:r>
        <w:rPr>
          <w:rFonts w:ascii="var(--ff-code)" w:hAnsi="var(--ff-code)"/>
        </w:rPr>
        <w:br/>
        <w:t xml:space="preserve">    public static boolean isNonZeroRow(int[][] array2D, int r)</w:t>
      </w:r>
      <w:r>
        <w:rPr>
          <w:rFonts w:ascii="var(--ff-code)" w:hAnsi="var(--ff-code)"/>
        </w:rPr>
        <w:br/>
        <w:t xml:space="preserve">    { /* to be implemented in part (a) */ }</w:t>
      </w:r>
      <w:r>
        <w:rPr>
          <w:rFonts w:ascii="var(--ff-code)" w:hAnsi="var(--ff-code)"/>
        </w:rPr>
        <w:br/>
      </w:r>
      <w:r>
        <w:rPr>
          <w:rFonts w:ascii="var(--ff-code)" w:hAnsi="var(--ff-code)"/>
        </w:rPr>
        <w:br/>
        <w:t xml:space="preserve">    /** Returns the number of rows in array2D that contain all non-zero values.</w:t>
      </w:r>
      <w:r>
        <w:rPr>
          <w:rFonts w:ascii="var(--ff-code)" w:hAnsi="var(--ff-code)"/>
        </w:rPr>
        <w:br/>
      </w:r>
      <w:r>
        <w:rPr>
          <w:rFonts w:ascii="var(--ff-code)" w:hAnsi="var(--ff-code)"/>
        </w:rPr>
        <w:lastRenderedPageBreak/>
        <w:t xml:space="preserve">     *  Postcondition: array2D is unchanged. */</w:t>
      </w:r>
      <w:r>
        <w:rPr>
          <w:rFonts w:ascii="var(--ff-code)" w:hAnsi="var(--ff-code)"/>
        </w:rPr>
        <w:br/>
        <w:t xml:space="preserve">    public static int numNonZeroRows(int[][] array2D)</w:t>
      </w:r>
      <w:r>
        <w:rPr>
          <w:rFonts w:ascii="var(--ff-code)" w:hAnsi="var(--ff-code)"/>
        </w:rPr>
        <w:br/>
        <w:t xml:space="preserve">    { /* implementation not shown */ }</w:t>
      </w:r>
      <w:r>
        <w:rPr>
          <w:rFonts w:ascii="var(--ff-code)" w:hAnsi="var(--ff-code)"/>
        </w:rPr>
        <w:br/>
      </w:r>
      <w:r>
        <w:rPr>
          <w:rFonts w:ascii="var(--ff-code)" w:hAnsi="var(--ff-code)"/>
        </w:rPr>
        <w:br/>
        <w:t xml:space="preserve">    /** Returns a new, possibly smaller, two-dimensional array that contains only rows</w:t>
      </w:r>
      <w:r>
        <w:rPr>
          <w:rFonts w:ascii="var(--ff-code)" w:hAnsi="var(--ff-code)"/>
        </w:rPr>
        <w:br/>
        <w:t xml:space="preserve">     *  from array2D with no zeros, as described in part (b).</w:t>
      </w:r>
      <w:r>
        <w:rPr>
          <w:rFonts w:ascii="var(--ff-code)" w:hAnsi="var(--ff-code)"/>
        </w:rPr>
        <w:br/>
        <w:t xml:space="preserve">     *  Precondition: array2D contains at least one column and at least one row with no zeros.</w:t>
      </w:r>
      <w:r>
        <w:rPr>
          <w:rFonts w:ascii="var(--ff-code)" w:hAnsi="var(--ff-code)"/>
        </w:rPr>
        <w:br/>
        <w:t xml:space="preserve">     *  Postcondition: array2D is unchanged. */</w:t>
      </w:r>
      <w:r>
        <w:rPr>
          <w:rFonts w:ascii="var(--ff-code)" w:hAnsi="var(--ff-code)"/>
        </w:rPr>
        <w:br/>
        <w:t xml:space="preserve">    public static int[][] resize(int[][] array2D)</w:t>
      </w:r>
      <w:r>
        <w:rPr>
          <w:rFonts w:ascii="var(--ff-code)" w:hAnsi="var(--ff-code)"/>
        </w:rPr>
        <w:br/>
        <w:t xml:space="preserve">    { /* to be implemented in part (b) */ }</w:t>
      </w:r>
      <w:r>
        <w:rPr>
          <w:rFonts w:ascii="var(--ff-code)" w:hAnsi="var(--ff-code)"/>
        </w:rPr>
        <w:br/>
        <w:t>}</w:t>
      </w:r>
      <w:r>
        <w:rPr>
          <w:rFonts w:ascii="var(--ff-code)" w:hAnsi="var(--ff-code)"/>
        </w:rPr>
        <w:br/>
      </w:r>
    </w:p>
    <w:p w14:paraId="6C172D22" w14:textId="77777777" w:rsidR="004B254D" w:rsidRDefault="004B254D">
      <w:pPr>
        <w:rPr>
          <w:rFonts w:hint="eastAsia"/>
        </w:rPr>
      </w:pPr>
      <w:r>
        <w:rPr>
          <w:b/>
        </w:rPr>
        <w:t>(a)</w:t>
      </w:r>
      <w:r>
        <w:t xml:space="preserve"> Write the method </w:t>
      </w:r>
      <w:r>
        <w:rPr>
          <w:rFonts w:ascii="var(--ff-code)" w:hAnsi="var(--ff-code)"/>
        </w:rPr>
        <w:t>isNonZeroRow</w:t>
      </w:r>
      <w:r>
        <w:t xml:space="preserve">, which returns </w:t>
      </w:r>
      <w:r>
        <w:rPr>
          <w:rFonts w:ascii="var(--ff-code)" w:hAnsi="var(--ff-code)"/>
        </w:rPr>
        <w:t>true</w:t>
      </w:r>
      <w:r>
        <w:t xml:space="preserve"> if and only if all elements in row </w:t>
      </w:r>
      <w:r>
        <w:rPr>
          <w:rFonts w:ascii="var(--ff-code)" w:hAnsi="var(--ff-code)"/>
        </w:rPr>
        <w:t>r</w:t>
      </w:r>
      <w:r>
        <w:t xml:space="preserve"> of a two-dimensional array </w:t>
      </w:r>
      <w:r>
        <w:rPr>
          <w:rFonts w:ascii="var(--ff-code)" w:hAnsi="var(--ff-code)"/>
        </w:rPr>
        <w:t>array2D</w:t>
      </w:r>
      <w:r>
        <w:t xml:space="preserve"> are not equal to zero.</w:t>
      </w:r>
    </w:p>
    <w:p w14:paraId="502B5BE6" w14:textId="77777777" w:rsidR="004B254D" w:rsidRDefault="004B254D">
      <w:pPr>
        <w:rPr>
          <w:rFonts w:hint="eastAsia"/>
        </w:rPr>
      </w:pPr>
      <w:r>
        <w:t>For example, consider the following statement, which initializes a two-dimensional array.</w:t>
      </w:r>
    </w:p>
    <w:p w14:paraId="2A716BC9" w14:textId="77777777" w:rsidR="004B254D" w:rsidRDefault="004B254D">
      <w:pPr>
        <w:spacing w:line="360" w:lineRule="auto"/>
        <w:rPr>
          <w:rFonts w:hint="eastAsia"/>
        </w:rPr>
      </w:pPr>
      <w:r>
        <w:rPr>
          <w:rFonts w:ascii="var(--ff-code)" w:hAnsi="var(--ff-code)"/>
        </w:rPr>
        <w:t>int[][] arr = {{2, 1, 0},</w:t>
      </w:r>
      <w:r>
        <w:rPr>
          <w:rFonts w:ascii="var(--ff-code)" w:hAnsi="var(--ff-code)"/>
        </w:rPr>
        <w:br/>
        <w:t xml:space="preserve">               {1, 3, 2},</w:t>
      </w:r>
      <w:r>
        <w:rPr>
          <w:rFonts w:ascii="var(--ff-code)" w:hAnsi="var(--ff-code)"/>
        </w:rPr>
        <w:br/>
        <w:t xml:space="preserve">               {0, 0, 0},</w:t>
      </w:r>
      <w:r>
        <w:rPr>
          <w:rFonts w:ascii="var(--ff-code)" w:hAnsi="var(--ff-code)"/>
        </w:rPr>
        <w:br/>
        <w:t xml:space="preserve">               {4, 5, 6}};</w:t>
      </w:r>
      <w:r>
        <w:rPr>
          <w:rFonts w:ascii="var(--ff-code)" w:hAnsi="var(--ff-code)"/>
        </w:rPr>
        <w:br/>
      </w:r>
    </w:p>
    <w:p w14:paraId="5C40C0B4" w14:textId="77777777" w:rsidR="004B254D" w:rsidRDefault="004B254D">
      <w:pPr>
        <w:rPr>
          <w:rFonts w:hint="eastAsia"/>
        </w:rPr>
      </w:pPr>
      <w:r>
        <w:t xml:space="preserve">The following table shows sample calls to </w:t>
      </w:r>
      <w:r>
        <w:rPr>
          <w:rFonts w:ascii="var(--ff-code)" w:hAnsi="var(--ff-code)"/>
        </w:rPr>
        <w:t>isNonZeroRow</w:t>
      </w:r>
      <w:r>
        <w:t>.</w:t>
      </w:r>
    </w:p>
    <w:tbl>
      <w:tblPr>
        <w:tblW w:w="0" w:type="auto"/>
        <w:tblLook w:val="04A0" w:firstRow="1" w:lastRow="0" w:firstColumn="1" w:lastColumn="0" w:noHBand="0" w:noVBand="1"/>
      </w:tblPr>
      <w:tblGrid>
        <w:gridCol w:w="3599"/>
        <w:gridCol w:w="2427"/>
        <w:gridCol w:w="2502"/>
      </w:tblGrid>
      <w:tr w:rsidR="004B254D" w14:paraId="117A184A" w14:textId="77777777">
        <w:tc>
          <w:tcPr>
            <w:tcW w:w="2880" w:type="dxa"/>
          </w:tcPr>
          <w:p w14:paraId="3B2DAC8E" w14:textId="77777777" w:rsidR="004B254D" w:rsidRDefault="004B254D">
            <w:pPr>
              <w:rPr>
                <w:rFonts w:hint="eastAsia"/>
              </w:rPr>
            </w:pPr>
            <w:r>
              <w:rPr>
                <w:b/>
              </w:rPr>
              <w:t xml:space="preserve">Call to </w:t>
            </w:r>
            <w:r>
              <w:rPr>
                <w:rFonts w:ascii="var(--ff-code)" w:hAnsi="var(--ff-code)"/>
                <w:b/>
              </w:rPr>
              <w:t>isNonZeroRow</w:t>
            </w:r>
          </w:p>
        </w:tc>
        <w:tc>
          <w:tcPr>
            <w:tcW w:w="2880" w:type="dxa"/>
          </w:tcPr>
          <w:p w14:paraId="6241A464" w14:textId="77777777" w:rsidR="004B254D" w:rsidRDefault="004B254D">
            <w:pPr>
              <w:rPr>
                <w:rFonts w:hint="eastAsia"/>
              </w:rPr>
            </w:pPr>
            <w:r>
              <w:rPr>
                <w:b/>
              </w:rPr>
              <w:t>Value Returned</w:t>
            </w:r>
          </w:p>
        </w:tc>
        <w:tc>
          <w:tcPr>
            <w:tcW w:w="2880" w:type="dxa"/>
          </w:tcPr>
          <w:p w14:paraId="0B4C843F" w14:textId="77777777" w:rsidR="004B254D" w:rsidRDefault="004B254D">
            <w:pPr>
              <w:rPr>
                <w:rFonts w:hint="eastAsia"/>
              </w:rPr>
            </w:pPr>
            <w:r>
              <w:rPr>
                <w:b/>
              </w:rPr>
              <w:t>Explanation</w:t>
            </w:r>
          </w:p>
        </w:tc>
      </w:tr>
      <w:tr w:rsidR="004B254D" w14:paraId="704EC641" w14:textId="77777777">
        <w:tc>
          <w:tcPr>
            <w:tcW w:w="2880" w:type="dxa"/>
          </w:tcPr>
          <w:p w14:paraId="14029997" w14:textId="77777777" w:rsidR="004B254D" w:rsidRDefault="004B254D">
            <w:pPr>
              <w:rPr>
                <w:rFonts w:hint="eastAsia"/>
              </w:rPr>
            </w:pPr>
            <w:r>
              <w:rPr>
                <w:rFonts w:ascii="var(--ff-code)" w:hAnsi="var(--ff-code)"/>
              </w:rPr>
              <w:t>ArrayResizer.isNonZeroRow(arr, 0)</w:t>
            </w:r>
          </w:p>
        </w:tc>
        <w:tc>
          <w:tcPr>
            <w:tcW w:w="2880" w:type="dxa"/>
          </w:tcPr>
          <w:p w14:paraId="42CAED01" w14:textId="77777777" w:rsidR="004B254D" w:rsidRDefault="004B254D">
            <w:pPr>
              <w:rPr>
                <w:rFonts w:hint="eastAsia"/>
              </w:rPr>
            </w:pPr>
            <w:r>
              <w:rPr>
                <w:rFonts w:ascii="var(--ff-code)" w:hAnsi="var(--ff-code)"/>
              </w:rPr>
              <w:t>false</w:t>
            </w:r>
          </w:p>
        </w:tc>
        <w:tc>
          <w:tcPr>
            <w:tcW w:w="2880" w:type="dxa"/>
          </w:tcPr>
          <w:p w14:paraId="7DF30D36" w14:textId="77777777" w:rsidR="004B254D" w:rsidRDefault="004B254D">
            <w:pPr>
              <w:rPr>
                <w:rFonts w:hint="eastAsia"/>
              </w:rPr>
            </w:pPr>
            <w:r>
              <w:t>At least one value in row 0 is zero.</w:t>
            </w:r>
          </w:p>
        </w:tc>
      </w:tr>
      <w:tr w:rsidR="004B254D" w14:paraId="0839B36A" w14:textId="77777777">
        <w:tc>
          <w:tcPr>
            <w:tcW w:w="2880" w:type="dxa"/>
          </w:tcPr>
          <w:p w14:paraId="19188C59" w14:textId="77777777" w:rsidR="004B254D" w:rsidRDefault="004B254D">
            <w:pPr>
              <w:rPr>
                <w:rFonts w:hint="eastAsia"/>
              </w:rPr>
            </w:pPr>
            <w:r>
              <w:rPr>
                <w:rFonts w:ascii="var(--ff-code)" w:hAnsi="var(--ff-code)"/>
              </w:rPr>
              <w:t>ArrayResizer.isNonZeroRow(arr, 1)</w:t>
            </w:r>
          </w:p>
        </w:tc>
        <w:tc>
          <w:tcPr>
            <w:tcW w:w="2880" w:type="dxa"/>
          </w:tcPr>
          <w:p w14:paraId="5DCCF8FD" w14:textId="77777777" w:rsidR="004B254D" w:rsidRDefault="004B254D">
            <w:pPr>
              <w:rPr>
                <w:rFonts w:hint="eastAsia"/>
              </w:rPr>
            </w:pPr>
            <w:r>
              <w:rPr>
                <w:rFonts w:ascii="var(--ff-code)" w:hAnsi="var(--ff-code)"/>
              </w:rPr>
              <w:t>true</w:t>
            </w:r>
          </w:p>
        </w:tc>
        <w:tc>
          <w:tcPr>
            <w:tcW w:w="2880" w:type="dxa"/>
          </w:tcPr>
          <w:p w14:paraId="1B78E6C4" w14:textId="77777777" w:rsidR="004B254D" w:rsidRDefault="004B254D">
            <w:pPr>
              <w:rPr>
                <w:rFonts w:hint="eastAsia"/>
              </w:rPr>
            </w:pPr>
            <w:r>
              <w:t>All values in row 1 are non-zero.</w:t>
            </w:r>
          </w:p>
        </w:tc>
      </w:tr>
      <w:tr w:rsidR="004B254D" w14:paraId="3CD8D100" w14:textId="77777777">
        <w:tc>
          <w:tcPr>
            <w:tcW w:w="2880" w:type="dxa"/>
          </w:tcPr>
          <w:p w14:paraId="28A4A48E" w14:textId="77777777" w:rsidR="004B254D" w:rsidRDefault="004B254D">
            <w:pPr>
              <w:rPr>
                <w:rFonts w:hint="eastAsia"/>
              </w:rPr>
            </w:pPr>
            <w:r>
              <w:rPr>
                <w:rFonts w:ascii="var(--ff-code)" w:hAnsi="var(--ff-code)"/>
              </w:rPr>
              <w:t>ArrayResizer.isNonZeroRow(arr, 2)</w:t>
            </w:r>
          </w:p>
        </w:tc>
        <w:tc>
          <w:tcPr>
            <w:tcW w:w="2880" w:type="dxa"/>
          </w:tcPr>
          <w:p w14:paraId="4F499428" w14:textId="77777777" w:rsidR="004B254D" w:rsidRDefault="004B254D">
            <w:pPr>
              <w:rPr>
                <w:rFonts w:hint="eastAsia"/>
              </w:rPr>
            </w:pPr>
            <w:r>
              <w:rPr>
                <w:rFonts w:ascii="var(--ff-code)" w:hAnsi="var(--ff-code)"/>
              </w:rPr>
              <w:t>false</w:t>
            </w:r>
          </w:p>
        </w:tc>
        <w:tc>
          <w:tcPr>
            <w:tcW w:w="2880" w:type="dxa"/>
          </w:tcPr>
          <w:p w14:paraId="54C5A1B0" w14:textId="77777777" w:rsidR="004B254D" w:rsidRDefault="004B254D">
            <w:pPr>
              <w:rPr>
                <w:rFonts w:hint="eastAsia"/>
              </w:rPr>
            </w:pPr>
            <w:r>
              <w:t>At least one value in row 2 is zero.</w:t>
            </w:r>
          </w:p>
        </w:tc>
      </w:tr>
      <w:tr w:rsidR="004B254D" w14:paraId="73120B4F" w14:textId="77777777">
        <w:tc>
          <w:tcPr>
            <w:tcW w:w="2880" w:type="dxa"/>
          </w:tcPr>
          <w:p w14:paraId="64D6D4B3" w14:textId="77777777" w:rsidR="004B254D" w:rsidRDefault="004B254D">
            <w:pPr>
              <w:rPr>
                <w:rFonts w:hint="eastAsia"/>
              </w:rPr>
            </w:pPr>
            <w:r>
              <w:rPr>
                <w:rFonts w:ascii="var(--ff-code)" w:hAnsi="var(--ff-code)"/>
              </w:rPr>
              <w:t>ArrayResizer.isNonZeroRo</w:t>
            </w:r>
            <w:r>
              <w:rPr>
                <w:rFonts w:ascii="var(--ff-code)" w:hAnsi="var(--ff-code)"/>
              </w:rPr>
              <w:lastRenderedPageBreak/>
              <w:t>w(arr, 3)</w:t>
            </w:r>
          </w:p>
        </w:tc>
        <w:tc>
          <w:tcPr>
            <w:tcW w:w="2880" w:type="dxa"/>
          </w:tcPr>
          <w:p w14:paraId="20AABFDB" w14:textId="77777777" w:rsidR="004B254D" w:rsidRDefault="004B254D">
            <w:pPr>
              <w:rPr>
                <w:rFonts w:hint="eastAsia"/>
              </w:rPr>
            </w:pPr>
            <w:r>
              <w:rPr>
                <w:rFonts w:ascii="var(--ff-code)" w:hAnsi="var(--ff-code)"/>
              </w:rPr>
              <w:lastRenderedPageBreak/>
              <w:t>true</w:t>
            </w:r>
          </w:p>
        </w:tc>
        <w:tc>
          <w:tcPr>
            <w:tcW w:w="2880" w:type="dxa"/>
          </w:tcPr>
          <w:p w14:paraId="518EEC74" w14:textId="77777777" w:rsidR="004B254D" w:rsidRDefault="004B254D">
            <w:pPr>
              <w:rPr>
                <w:rFonts w:hint="eastAsia"/>
              </w:rPr>
            </w:pPr>
            <w:r>
              <w:t xml:space="preserve">All values in row </w:t>
            </w:r>
            <w:r>
              <w:lastRenderedPageBreak/>
              <w:t>3 are non-zero.</w:t>
            </w:r>
          </w:p>
        </w:tc>
      </w:tr>
    </w:tbl>
    <w:p w14:paraId="1648C87E" w14:textId="77777777" w:rsidR="004B254D" w:rsidRDefault="004B254D">
      <w:pPr>
        <w:rPr>
          <w:rFonts w:hint="eastAsia"/>
        </w:rPr>
      </w:pPr>
    </w:p>
    <w:p w14:paraId="014047BE" w14:textId="77777777" w:rsidR="004B254D" w:rsidRDefault="004B254D">
      <w:pPr>
        <w:rPr>
          <w:rFonts w:hint="eastAsia"/>
        </w:rPr>
      </w:pPr>
      <w:r>
        <w:rPr>
          <w:b/>
        </w:rPr>
        <w:t>(b)</w:t>
      </w:r>
      <w:r>
        <w:t xml:space="preserve"> Write the method </w:t>
      </w:r>
      <w:r>
        <w:rPr>
          <w:rFonts w:ascii="var(--ff-code)" w:hAnsi="var(--ff-code)"/>
        </w:rPr>
        <w:t>resize</w:t>
      </w:r>
      <w:r>
        <w:t xml:space="preserve">, which returns a new two-dimensional array containing only rows from </w:t>
      </w:r>
      <w:r>
        <w:rPr>
          <w:rFonts w:ascii="var(--ff-code)" w:hAnsi="var(--ff-code)"/>
        </w:rPr>
        <w:t>array2D</w:t>
      </w:r>
      <w:r>
        <w:t xml:space="preserve"> with all non-zero values. The elements in the new array should appear in the same order as the order in which they appeared in the original array.</w:t>
      </w:r>
    </w:p>
    <w:p w14:paraId="1A0CFFD2" w14:textId="77777777" w:rsidR="004B254D" w:rsidRDefault="004B254D">
      <w:pPr>
        <w:rPr>
          <w:rFonts w:hint="eastAsia"/>
        </w:rPr>
      </w:pPr>
      <w:r>
        <w:t xml:space="preserve">The following code segment initializes a two-dimensional array and calls the </w:t>
      </w:r>
      <w:r>
        <w:rPr>
          <w:rFonts w:ascii="var(--ff-code)" w:hAnsi="var(--ff-code)"/>
        </w:rPr>
        <w:t>resize</w:t>
      </w:r>
      <w:r>
        <w:t xml:space="preserve"> method.</w:t>
      </w:r>
    </w:p>
    <w:p w14:paraId="7FBECCD0" w14:textId="77777777" w:rsidR="004B254D" w:rsidRDefault="004B254D">
      <w:pPr>
        <w:spacing w:line="360" w:lineRule="auto"/>
        <w:rPr>
          <w:rFonts w:hint="eastAsia"/>
        </w:rPr>
      </w:pPr>
      <w:r>
        <w:rPr>
          <w:rFonts w:ascii="var(--ff-code)" w:hAnsi="var(--ff-code)"/>
        </w:rPr>
        <w:t>int[][] arr = {{2, 1, 0},</w:t>
      </w:r>
      <w:r>
        <w:rPr>
          <w:rFonts w:ascii="var(--ff-code)" w:hAnsi="var(--ff-code)"/>
        </w:rPr>
        <w:br/>
        <w:t xml:space="preserve">               {1, 3, 2},</w:t>
      </w:r>
      <w:r>
        <w:rPr>
          <w:rFonts w:ascii="var(--ff-code)" w:hAnsi="var(--ff-code)"/>
        </w:rPr>
        <w:br/>
        <w:t xml:space="preserve">               {0, 0, 0},</w:t>
      </w:r>
      <w:r>
        <w:rPr>
          <w:rFonts w:ascii="var(--ff-code)" w:hAnsi="var(--ff-code)"/>
        </w:rPr>
        <w:br/>
        <w:t xml:space="preserve">               {4, 5, 6}};</w:t>
      </w:r>
      <w:r>
        <w:rPr>
          <w:rFonts w:ascii="var(--ff-code)" w:hAnsi="var(--ff-code)"/>
        </w:rPr>
        <w:br/>
        <w:t>int[][] smaller = ArrayResizer.resize(arr);</w:t>
      </w:r>
      <w:r>
        <w:rPr>
          <w:rFonts w:ascii="var(--ff-code)" w:hAnsi="var(--ff-code)"/>
        </w:rPr>
        <w:br/>
      </w:r>
    </w:p>
    <w:p w14:paraId="55C455BD" w14:textId="77777777" w:rsidR="004B254D" w:rsidRDefault="004B254D">
      <w:pPr>
        <w:rPr>
          <w:rFonts w:hint="eastAsia"/>
        </w:rPr>
      </w:pPr>
      <w:r>
        <w:t xml:space="preserve">When the code segment completes, the following will be the contents of </w:t>
      </w:r>
      <w:r>
        <w:rPr>
          <w:rFonts w:ascii="var(--ff-code)" w:hAnsi="var(--ff-code)"/>
        </w:rPr>
        <w:t>smaller</w:t>
      </w:r>
      <w:r>
        <w:t>.</w:t>
      </w:r>
    </w:p>
    <w:p w14:paraId="681A13CB" w14:textId="77777777" w:rsidR="004B254D" w:rsidRDefault="004B254D">
      <w:pPr>
        <w:spacing w:line="360" w:lineRule="auto"/>
        <w:rPr>
          <w:rFonts w:hint="eastAsia"/>
        </w:rPr>
      </w:pPr>
      <w:r>
        <w:rPr>
          <w:rFonts w:ascii="var(--ff-code)" w:hAnsi="var(--ff-code)"/>
        </w:rPr>
        <w:t>{{1, 3, 2}, {4, 5, 6}}</w:t>
      </w:r>
      <w:r>
        <w:rPr>
          <w:rFonts w:ascii="var(--ff-code)" w:hAnsi="var(--ff-code)"/>
        </w:rPr>
        <w:br/>
      </w:r>
    </w:p>
    <w:p w14:paraId="4B762E4F" w14:textId="77777777" w:rsidR="004B254D" w:rsidRDefault="004B254D">
      <w:pPr>
        <w:rPr>
          <w:rFonts w:hint="eastAsia"/>
        </w:rPr>
      </w:pPr>
      <w:r>
        <w:t xml:space="preserve">A helper method, </w:t>
      </w:r>
      <w:r>
        <w:rPr>
          <w:rFonts w:ascii="var(--ff-code)" w:hAnsi="var(--ff-code)"/>
        </w:rPr>
        <w:t>numNonZeroRows</w:t>
      </w:r>
      <w:r>
        <w:t xml:space="preserve">, has been provided for you. The method returns the number of rows in its two-dimensional array parameter that contain no zero values. </w:t>
      </w:r>
      <w:r>
        <w:rPr>
          <w:b/>
        </w:rPr>
        <w:t xml:space="preserve">You must use </w:t>
      </w:r>
      <w:r>
        <w:rPr>
          <w:rFonts w:ascii="var(--ff-code)" w:hAnsi="var(--ff-code)"/>
          <w:b/>
        </w:rPr>
        <w:t>numNonZeroRows</w:t>
      </w:r>
      <w:r>
        <w:rPr>
          <w:b/>
        </w:rPr>
        <w:t xml:space="preserve"> and </w:t>
      </w:r>
      <w:r>
        <w:rPr>
          <w:rFonts w:ascii="var(--ff-code)" w:hAnsi="var(--ff-code)"/>
          <w:b/>
        </w:rPr>
        <w:t>isNonZeroRow</w:t>
      </w:r>
      <w:r>
        <w:rPr>
          <w:b/>
        </w:rPr>
        <w:t xml:space="preserve"> appropriately to receive full credit.</w:t>
      </w:r>
    </w:p>
    <w:p w14:paraId="0FDB6531" w14:textId="77777777" w:rsidR="004B254D" w:rsidRPr="004B254D" w:rsidRDefault="004B254D">
      <w:pPr>
        <w:pStyle w:val="4"/>
      </w:pPr>
      <w:r w:rsidRPr="004B254D">
        <w:t xml:space="preserve">Part B · </w:t>
      </w:r>
      <w:r w:rsidRPr="004B254D">
        <w:t>中文思路与考点</w:t>
      </w:r>
    </w:p>
    <w:p w14:paraId="6EC5D021" w14:textId="77777777" w:rsidR="004B254D" w:rsidRDefault="004B254D" w:rsidP="004B254D">
      <w:pPr>
        <w:pStyle w:val="a0"/>
        <w:tabs>
          <w:tab w:val="num" w:pos="360"/>
        </w:tabs>
        <w:spacing w:after="200" w:line="276" w:lineRule="auto"/>
        <w:rPr>
          <w:rFonts w:hint="eastAsia"/>
        </w:rPr>
      </w:pPr>
      <w:r>
        <w:rPr>
          <w:b/>
        </w:rPr>
        <w:t xml:space="preserve">(a) </w:t>
      </w:r>
      <w:r>
        <w:rPr>
          <w:rFonts w:ascii="var(--ff-code)" w:hAnsi="var(--ff-code)"/>
          <w:b/>
        </w:rPr>
        <w:t>isNonZeroRow</w:t>
      </w:r>
      <w:r>
        <w:t>：遍历第</w:t>
      </w:r>
      <w:r>
        <w:t xml:space="preserve"> </w:t>
      </w:r>
      <w:r>
        <w:rPr>
          <w:rFonts w:ascii="var(--ff-code)" w:hAnsi="var(--ff-code)"/>
        </w:rPr>
        <w:t>r</w:t>
      </w:r>
      <w:r>
        <w:t xml:space="preserve"> </w:t>
      </w:r>
      <w:r>
        <w:t>行的每个元素，遇到</w:t>
      </w:r>
      <w:r>
        <w:t xml:space="preserve"> 0 </w:t>
      </w:r>
      <w:r>
        <w:t>立即返回</w:t>
      </w:r>
      <w:r>
        <w:t xml:space="preserve"> </w:t>
      </w:r>
      <w:r>
        <w:rPr>
          <w:rFonts w:ascii="var(--ff-code)" w:hAnsi="var(--ff-code)"/>
        </w:rPr>
        <w:t>false</w:t>
      </w:r>
      <w:r>
        <w:t>；否则返回</w:t>
      </w:r>
      <w:r>
        <w:t xml:space="preserve"> </w:t>
      </w:r>
      <w:r>
        <w:rPr>
          <w:rFonts w:ascii="var(--ff-code)" w:hAnsi="var(--ff-code)"/>
        </w:rPr>
        <w:t>true</w:t>
      </w:r>
      <w:r>
        <w:t>。</w:t>
      </w:r>
      <w:r>
        <w:rPr>
          <w:b/>
        </w:rPr>
        <w:t>关键</w:t>
      </w:r>
      <w:r>
        <w:t>：用</w:t>
      </w:r>
      <w:r>
        <w:t xml:space="preserve"> </w:t>
      </w:r>
      <w:r>
        <w:rPr>
          <w:rFonts w:ascii="var(--ff-code)" w:hAnsi="var(--ff-code)"/>
        </w:rPr>
        <w:t>for</w:t>
      </w:r>
      <w:r>
        <w:t xml:space="preserve"> </w:t>
      </w:r>
      <w:r>
        <w:t>循环</w:t>
      </w:r>
      <w:r>
        <w:t xml:space="preserve"> + </w:t>
      </w:r>
      <w:r>
        <w:rPr>
          <w:rFonts w:ascii="var(--ff-code)" w:hAnsi="var(--ff-code)"/>
        </w:rPr>
        <w:t>array2D[r][c]</w:t>
      </w:r>
      <w:r>
        <w:t xml:space="preserve"> </w:t>
      </w:r>
      <w:r>
        <w:t>访问元素。</w:t>
      </w:r>
    </w:p>
    <w:p w14:paraId="35CE7F32" w14:textId="77777777" w:rsidR="004B254D" w:rsidRDefault="004B254D" w:rsidP="004B254D">
      <w:pPr>
        <w:pStyle w:val="a0"/>
        <w:tabs>
          <w:tab w:val="num" w:pos="360"/>
        </w:tabs>
        <w:spacing w:after="200" w:line="276" w:lineRule="auto"/>
        <w:rPr>
          <w:rFonts w:hint="eastAsia"/>
        </w:rPr>
      </w:pPr>
      <w:r>
        <w:rPr>
          <w:b/>
        </w:rPr>
        <w:t xml:space="preserve">(b) </w:t>
      </w:r>
      <w:r>
        <w:rPr>
          <w:rFonts w:ascii="var(--ff-code)" w:hAnsi="var(--ff-code)"/>
          <w:b/>
        </w:rPr>
        <w:t>resize</w:t>
      </w:r>
      <w:r>
        <w:t>：</w:t>
      </w:r>
      <w:r>
        <w:br/>
        <w:t xml:space="preserve">1. </w:t>
      </w:r>
      <w:r>
        <w:t>调用</w:t>
      </w:r>
      <w:r>
        <w:t xml:space="preserve"> </w:t>
      </w:r>
      <w:r>
        <w:rPr>
          <w:rFonts w:ascii="var(--ff-code)" w:hAnsi="var(--ff-code)"/>
        </w:rPr>
        <w:t>numNonZeroRows(array2D)</w:t>
      </w:r>
      <w:r>
        <w:t xml:space="preserve"> </w:t>
      </w:r>
      <w:r>
        <w:t>得到结果数组的行数</w:t>
      </w:r>
      <w:r>
        <w:t xml:space="preserve"> </w:t>
      </w:r>
      <w:r>
        <w:rPr>
          <w:rFonts w:ascii="var(--ff-code)" w:hAnsi="var(--ff-code)"/>
        </w:rPr>
        <w:t>n</w:t>
      </w:r>
      <w:r>
        <w:t>；</w:t>
      </w:r>
      <w:r>
        <w:br/>
        <w:t xml:space="preserve">2. </w:t>
      </w:r>
      <w:r>
        <w:t>创建</w:t>
      </w:r>
      <w:r>
        <w:t xml:space="preserve"> </w:t>
      </w:r>
      <w:r>
        <w:rPr>
          <w:rFonts w:ascii="var(--ff-code)" w:hAnsi="var(--ff-code)"/>
        </w:rPr>
        <w:t>int[][] result = new int[n][]</w:t>
      </w:r>
      <w:r>
        <w:t>；</w:t>
      </w:r>
      <w:r>
        <w:br/>
        <w:t xml:space="preserve">3. </w:t>
      </w:r>
      <w:r>
        <w:t>维护一个</w:t>
      </w:r>
      <w:r>
        <w:t xml:space="preserve"> </w:t>
      </w:r>
      <w:r>
        <w:rPr>
          <w:rFonts w:ascii="var(--ff-code)" w:hAnsi="var(--ff-code)"/>
        </w:rPr>
        <w:t>destRow = 0</w:t>
      </w:r>
      <w:r>
        <w:t>，遍历原数组的每一行</w:t>
      </w:r>
      <w:r>
        <w:t xml:space="preserve"> </w:t>
      </w:r>
      <w:r>
        <w:rPr>
          <w:rFonts w:ascii="var(--ff-code)" w:hAnsi="var(--ff-code)"/>
        </w:rPr>
        <w:t>r</w:t>
      </w:r>
      <w:r>
        <w:t>：如果</w:t>
      </w:r>
      <w:r>
        <w:t xml:space="preserve"> </w:t>
      </w:r>
      <w:r>
        <w:rPr>
          <w:rFonts w:ascii="var(--ff-code)" w:hAnsi="var(--ff-code)"/>
        </w:rPr>
        <w:t>isNonZeroRow(array2D, r)</w:t>
      </w:r>
      <w:r>
        <w:t xml:space="preserve"> </w:t>
      </w:r>
      <w:r>
        <w:t>为</w:t>
      </w:r>
      <w:r>
        <w:t xml:space="preserve"> </w:t>
      </w:r>
      <w:r>
        <w:rPr>
          <w:rFonts w:ascii="var(--ff-code)" w:hAnsi="var(--ff-code)"/>
        </w:rPr>
        <w:t>true</w:t>
      </w:r>
      <w:r>
        <w:t>，则把这一行原样复制到</w:t>
      </w:r>
      <w:r>
        <w:t xml:space="preserve"> </w:t>
      </w:r>
      <w:r>
        <w:rPr>
          <w:rFonts w:ascii="var(--ff-code)" w:hAnsi="var(--ff-code)"/>
        </w:rPr>
        <w:t>result[destRow]</w:t>
      </w:r>
      <w:r>
        <w:t>，再</w:t>
      </w:r>
      <w:r>
        <w:t xml:space="preserve"> </w:t>
      </w:r>
      <w:r>
        <w:rPr>
          <w:rFonts w:ascii="var(--ff-code)" w:hAnsi="var(--ff-code)"/>
        </w:rPr>
        <w:t>destRow++</w:t>
      </w:r>
      <w:r>
        <w:t>；</w:t>
      </w:r>
      <w:r>
        <w:br/>
        <w:t xml:space="preserve">4. </w:t>
      </w:r>
      <w:r>
        <w:t>返回</w:t>
      </w:r>
      <w:r>
        <w:t xml:space="preserve"> </w:t>
      </w:r>
      <w:r>
        <w:rPr>
          <w:rFonts w:ascii="var(--ff-code)" w:hAnsi="var(--ff-code)"/>
        </w:rPr>
        <w:t>result</w:t>
      </w:r>
      <w:r>
        <w:t>。</w:t>
      </w:r>
    </w:p>
    <w:p w14:paraId="4DF268B8" w14:textId="77777777" w:rsidR="004B254D" w:rsidRDefault="004B254D">
      <w:pPr>
        <w:rPr>
          <w:rFonts w:hint="eastAsia"/>
        </w:rPr>
      </w:pPr>
      <w:r>
        <w:rPr>
          <w:b/>
        </w:rPr>
        <w:t>考点</w:t>
      </w:r>
      <w:r>
        <w:t>：</w:t>
      </w:r>
      <w:r>
        <w:t xml:space="preserve">Topic 4.12 2D </w:t>
      </w:r>
      <w:r>
        <w:t>数组遍历、</w:t>
      </w:r>
      <w:r>
        <w:t xml:space="preserve">Topic 4.13 2D </w:t>
      </w:r>
      <w:r>
        <w:t>数组算法（行筛选</w:t>
      </w:r>
      <w:r>
        <w:t xml:space="preserve"> + </w:t>
      </w:r>
      <w:r>
        <w:t>复制）、</w:t>
      </w:r>
      <w:r>
        <w:t xml:space="preserve">Topic 4.11 2D </w:t>
      </w:r>
      <w:r>
        <w:t>数组创建。</w:t>
      </w:r>
    </w:p>
    <w:p w14:paraId="67A84697" w14:textId="77777777" w:rsidR="004B254D" w:rsidRPr="004B254D" w:rsidRDefault="004B254D">
      <w:pPr>
        <w:pStyle w:val="4"/>
      </w:pPr>
      <w:r w:rsidRPr="004B254D">
        <w:lastRenderedPageBreak/>
        <w:t xml:space="preserve">Part C · </w:t>
      </w:r>
      <w:r w:rsidRPr="004B254D">
        <w:t>参考解法（</w:t>
      </w:r>
      <w:r w:rsidRPr="004B254D">
        <w:t>Java</w:t>
      </w:r>
      <w:r w:rsidRPr="004B254D">
        <w:t>）</w:t>
      </w:r>
    </w:p>
    <w:p w14:paraId="3DA8F056" w14:textId="77777777" w:rsidR="004B254D" w:rsidRDefault="004B254D">
      <w:pPr>
        <w:spacing w:line="360" w:lineRule="auto"/>
        <w:rPr>
          <w:rFonts w:hint="eastAsia"/>
        </w:rPr>
      </w:pPr>
      <w:r>
        <w:rPr>
          <w:rFonts w:ascii="var(--ff-code)" w:hAnsi="var(--ff-code)"/>
        </w:rPr>
        <w:t>// (a) isNonZeroRow</w:t>
      </w:r>
      <w:r>
        <w:rPr>
          <w:rFonts w:ascii="var(--ff-code)" w:hAnsi="var(--ff-code)"/>
        </w:rPr>
        <w:br/>
        <w:t>public static boolean isNonZeroRow(int[][] array2D, int r) {</w:t>
      </w:r>
      <w:r>
        <w:rPr>
          <w:rFonts w:ascii="var(--ff-code)" w:hAnsi="var(--ff-code)"/>
        </w:rPr>
        <w:br/>
        <w:t xml:space="preserve">    for (int c = 0; c &lt; array2D[r].length; c++) {</w:t>
      </w:r>
      <w:r>
        <w:rPr>
          <w:rFonts w:ascii="var(--ff-code)" w:hAnsi="var(--ff-code)"/>
        </w:rPr>
        <w:br/>
        <w:t xml:space="preserve">        if (array2D[r][c] == 0) return false;</w:t>
      </w:r>
      <w:r>
        <w:rPr>
          <w:rFonts w:ascii="var(--ff-code)" w:hAnsi="var(--ff-code)"/>
        </w:rPr>
        <w:br/>
        <w:t xml:space="preserve">    }</w:t>
      </w:r>
      <w:r>
        <w:rPr>
          <w:rFonts w:ascii="var(--ff-code)" w:hAnsi="var(--ff-code)"/>
        </w:rPr>
        <w:br/>
        <w:t xml:space="preserve">    return true;</w:t>
      </w:r>
      <w:r>
        <w:rPr>
          <w:rFonts w:ascii="var(--ff-code)" w:hAnsi="var(--ff-code)"/>
        </w:rPr>
        <w:br/>
        <w:t>}</w:t>
      </w:r>
      <w:r>
        <w:rPr>
          <w:rFonts w:ascii="var(--ff-code)" w:hAnsi="var(--ff-code)"/>
        </w:rPr>
        <w:br/>
      </w:r>
      <w:r>
        <w:rPr>
          <w:rFonts w:ascii="var(--ff-code)" w:hAnsi="var(--ff-code)"/>
        </w:rPr>
        <w:br/>
        <w:t>// (b) resize</w:t>
      </w:r>
      <w:r>
        <w:rPr>
          <w:rFonts w:ascii="var(--ff-code)" w:hAnsi="var(--ff-code)"/>
        </w:rPr>
        <w:br/>
        <w:t>public static int[][] resize(int[][] array2D) {</w:t>
      </w:r>
      <w:r>
        <w:rPr>
          <w:rFonts w:ascii="var(--ff-code)" w:hAnsi="var(--ff-code)"/>
        </w:rPr>
        <w:br/>
        <w:t xml:space="preserve">    int numRows = numNonZeroRows(array2D);  // </w:t>
      </w:r>
      <w:r>
        <w:rPr>
          <w:rFonts w:ascii="var(--ff-code)" w:hAnsi="var(--ff-code)"/>
        </w:rPr>
        <w:t>必须用</w:t>
      </w:r>
      <w:r>
        <w:rPr>
          <w:rFonts w:ascii="var(--ff-code)" w:hAnsi="var(--ff-code)"/>
        </w:rPr>
        <w:t xml:space="preserve"> helper</w:t>
      </w:r>
      <w:r>
        <w:rPr>
          <w:rFonts w:ascii="var(--ff-code)" w:hAnsi="var(--ff-code)"/>
        </w:rPr>
        <w:br/>
        <w:t xml:space="preserve">    int[][] result = new int[numRows][];</w:t>
      </w:r>
      <w:r>
        <w:rPr>
          <w:rFonts w:ascii="var(--ff-code)" w:hAnsi="var(--ff-code)"/>
        </w:rPr>
        <w:br/>
        <w:t xml:space="preserve">    int destRow = 0;</w:t>
      </w:r>
      <w:r>
        <w:rPr>
          <w:rFonts w:ascii="var(--ff-code)" w:hAnsi="var(--ff-code)"/>
        </w:rPr>
        <w:br/>
        <w:t xml:space="preserve">    for (int r = 0; r &lt; array2D.length; r++) {</w:t>
      </w:r>
      <w:r>
        <w:rPr>
          <w:rFonts w:ascii="var(--ff-code)" w:hAnsi="var(--ff-code)"/>
        </w:rPr>
        <w:br/>
        <w:t xml:space="preserve">        if (isNonZeroRow(array2D, r)) {</w:t>
      </w:r>
      <w:r>
        <w:rPr>
          <w:rFonts w:ascii="var(--ff-code)" w:hAnsi="var(--ff-code)"/>
        </w:rPr>
        <w:br/>
        <w:t xml:space="preserve">            result[destRow] = array2D[r];  // </w:t>
      </w:r>
      <w:r>
        <w:rPr>
          <w:rFonts w:ascii="var(--ff-code)" w:hAnsi="var(--ff-code)"/>
        </w:rPr>
        <w:t>直接复制整行引用</w:t>
      </w:r>
      <w:r>
        <w:rPr>
          <w:rFonts w:ascii="var(--ff-code)" w:hAnsi="var(--ff-code)"/>
        </w:rPr>
        <w:br/>
        <w:t xml:space="preserve">            destRow++;</w:t>
      </w:r>
      <w:r>
        <w:rPr>
          <w:rFonts w:ascii="var(--ff-code)" w:hAnsi="var(--ff-code)"/>
        </w:rPr>
        <w:br/>
        <w:t xml:space="preserve">        }</w:t>
      </w:r>
      <w:r>
        <w:rPr>
          <w:rFonts w:ascii="var(--ff-code)" w:hAnsi="var(--ff-code)"/>
        </w:rPr>
        <w:br/>
        <w:t xml:space="preserve">    }</w:t>
      </w:r>
      <w:r>
        <w:rPr>
          <w:rFonts w:ascii="var(--ff-code)" w:hAnsi="var(--ff-code)"/>
        </w:rPr>
        <w:br/>
        <w:t xml:space="preserve">    return result;</w:t>
      </w:r>
      <w:r>
        <w:rPr>
          <w:rFonts w:ascii="var(--ff-code)" w:hAnsi="var(--ff-code)"/>
        </w:rPr>
        <w:br/>
        <w:t>}</w:t>
      </w:r>
      <w:r>
        <w:rPr>
          <w:rFonts w:ascii="var(--ff-code)" w:hAnsi="var(--ff-code)"/>
        </w:rPr>
        <w:br/>
      </w:r>
    </w:p>
    <w:p w14:paraId="1518F926" w14:textId="77777777" w:rsidR="004B254D" w:rsidRPr="004B254D" w:rsidRDefault="004B254D">
      <w:pPr>
        <w:pStyle w:val="4"/>
      </w:pPr>
      <w:r w:rsidRPr="004B254D">
        <w:t xml:space="preserve">Part D · </w:t>
      </w:r>
      <w:r w:rsidRPr="004B254D">
        <w:t>评分要点</w:t>
      </w:r>
    </w:p>
    <w:p w14:paraId="7A1ADB7A" w14:textId="77777777" w:rsidR="004B254D" w:rsidRDefault="004B254D">
      <w:pPr>
        <w:rPr>
          <w:rFonts w:hint="eastAsia"/>
        </w:rPr>
      </w:pPr>
      <w:r>
        <w:rPr>
          <w:b/>
        </w:rPr>
        <w:t xml:space="preserve">(a) 4 </w:t>
      </w:r>
      <w:r>
        <w:rPr>
          <w:b/>
        </w:rPr>
        <w:t>分</w:t>
      </w:r>
      <w:r>
        <w:t>：</w:t>
      </w:r>
      <w:r>
        <w:br/>
        <w:t xml:space="preserve">- </w:t>
      </w:r>
      <w:r>
        <w:t>正确遍历第</w:t>
      </w:r>
      <w:r>
        <w:t xml:space="preserve"> </w:t>
      </w:r>
      <w:r>
        <w:rPr>
          <w:rFonts w:ascii="var(--ff-code)" w:hAnsi="var(--ff-code)"/>
        </w:rPr>
        <w:t>r</w:t>
      </w:r>
      <w:r>
        <w:t xml:space="preserve"> </w:t>
      </w:r>
      <w:r>
        <w:t>行的每个元素（</w:t>
      </w:r>
      <w:r>
        <w:rPr>
          <w:rFonts w:ascii="var(--ff-code)" w:hAnsi="var(--ff-code)"/>
        </w:rPr>
        <w:t>c &lt; array2D[r].length</w:t>
      </w:r>
      <w:r>
        <w:t>）；</w:t>
      </w:r>
      <w:r>
        <w:br/>
        <w:t xml:space="preserve">- </w:t>
      </w:r>
      <w:r>
        <w:t>遇到</w:t>
      </w:r>
      <w:r>
        <w:t xml:space="preserve"> 0 </w:t>
      </w:r>
      <w:r>
        <w:t>立即返回</w:t>
      </w:r>
      <w:r>
        <w:t xml:space="preserve"> </w:t>
      </w:r>
      <w:r>
        <w:rPr>
          <w:rFonts w:ascii="var(--ff-code)" w:hAnsi="var(--ff-code)"/>
        </w:rPr>
        <w:t>false</w:t>
      </w:r>
      <w:r>
        <w:t>；</w:t>
      </w:r>
      <w:r>
        <w:br/>
        <w:t xml:space="preserve">- </w:t>
      </w:r>
      <w:r>
        <w:t>全部非</w:t>
      </w:r>
      <w:r>
        <w:t xml:space="preserve"> 0 </w:t>
      </w:r>
      <w:r>
        <w:t>才返回</w:t>
      </w:r>
      <w:r>
        <w:t xml:space="preserve"> </w:t>
      </w:r>
      <w:r>
        <w:rPr>
          <w:rFonts w:ascii="var(--ff-code)" w:hAnsi="var(--ff-code)"/>
        </w:rPr>
        <w:t>true</w:t>
      </w:r>
      <w:r>
        <w:t>；</w:t>
      </w:r>
      <w:r>
        <w:br/>
        <w:t xml:space="preserve">- </w:t>
      </w:r>
      <w:r>
        <w:rPr>
          <w:b/>
        </w:rPr>
        <w:t>不修改原数组</w:t>
      </w:r>
      <w:r>
        <w:t>（</w:t>
      </w:r>
      <w:r>
        <w:t>Postcondition</w:t>
      </w:r>
      <w:r>
        <w:t>）。</w:t>
      </w:r>
    </w:p>
    <w:p w14:paraId="7362CBC2" w14:textId="77777777" w:rsidR="004B254D" w:rsidRDefault="004B254D">
      <w:pPr>
        <w:rPr>
          <w:rFonts w:hint="eastAsia"/>
        </w:rPr>
      </w:pPr>
      <w:r>
        <w:rPr>
          <w:b/>
        </w:rPr>
        <w:t xml:space="preserve">(b) 4 </w:t>
      </w:r>
      <w:r>
        <w:rPr>
          <w:b/>
        </w:rPr>
        <w:t>分</w:t>
      </w:r>
      <w:r>
        <w:t>：</w:t>
      </w:r>
      <w:r>
        <w:br/>
        <w:t xml:space="preserve">- </w:t>
      </w:r>
      <w:r>
        <w:t>必须调用</w:t>
      </w:r>
      <w:r>
        <w:t xml:space="preserve"> </w:t>
      </w:r>
      <w:r>
        <w:rPr>
          <w:rFonts w:ascii="var(--ff-code)" w:hAnsi="var(--ff-code)"/>
        </w:rPr>
        <w:t>numNonZeroRows</w:t>
      </w:r>
      <w:r>
        <w:t xml:space="preserve"> </w:t>
      </w:r>
      <w:r>
        <w:t>得到新数组行数（题目明确要求）；</w:t>
      </w:r>
      <w:r>
        <w:br/>
        <w:t xml:space="preserve">- </w:t>
      </w:r>
      <w:r>
        <w:t>必须调用</w:t>
      </w:r>
      <w:r>
        <w:t xml:space="preserve"> </w:t>
      </w:r>
      <w:r>
        <w:rPr>
          <w:rFonts w:ascii="var(--ff-code)" w:hAnsi="var(--ff-code)"/>
        </w:rPr>
        <w:t>isNonZeroRow</w:t>
      </w:r>
      <w:r>
        <w:t xml:space="preserve"> </w:t>
      </w:r>
      <w:r>
        <w:t>判断每行是否非零（题目明确要求）；</w:t>
      </w:r>
      <w:r>
        <w:br/>
      </w:r>
      <w:r>
        <w:lastRenderedPageBreak/>
        <w:t xml:space="preserve">- </w:t>
      </w:r>
      <w:r>
        <w:t>维护独立的目的地下标</w:t>
      </w:r>
      <w:r>
        <w:t xml:space="preserve"> </w:t>
      </w:r>
      <w:r>
        <w:rPr>
          <w:rFonts w:ascii="var(--ff-code)" w:hAnsi="var(--ff-code)"/>
        </w:rPr>
        <w:t>destRow</w:t>
      </w:r>
      <w:r>
        <w:t>，不能用原下标</w:t>
      </w:r>
      <w:r>
        <w:t xml:space="preserve"> </w:t>
      </w:r>
      <w:r>
        <w:rPr>
          <w:rFonts w:ascii="var(--ff-code)" w:hAnsi="var(--ff-code)"/>
        </w:rPr>
        <w:t>r</w:t>
      </w:r>
      <w:r>
        <w:t>（否则跳行）；</w:t>
      </w:r>
      <w:r>
        <w:br/>
        <w:t xml:space="preserve">- </w:t>
      </w:r>
      <w:r>
        <w:t>把符合条件的整行复制（</w:t>
      </w:r>
      <w:r>
        <w:rPr>
          <w:rFonts w:ascii="var(--ff-code)" w:hAnsi="var(--ff-code)"/>
        </w:rPr>
        <w:t>result[destRow] = array2D[r]</w:t>
      </w:r>
      <w:r>
        <w:t xml:space="preserve"> </w:t>
      </w:r>
      <w:r>
        <w:t>是引用赋值，简洁高效）；</w:t>
      </w:r>
      <w:r>
        <w:br/>
        <w:t xml:space="preserve">- </w:t>
      </w:r>
      <w:r>
        <w:t>返回</w:t>
      </w:r>
      <w:r>
        <w:t xml:space="preserve"> </w:t>
      </w:r>
      <w:r>
        <w:rPr>
          <w:rFonts w:ascii="var(--ff-code)" w:hAnsi="var(--ff-code)"/>
        </w:rPr>
        <w:t>result</w:t>
      </w:r>
      <w:r>
        <w:t>。</w:t>
      </w:r>
    </w:p>
    <w:p w14:paraId="302FB5CF" w14:textId="77777777" w:rsidR="004B254D" w:rsidRDefault="004B254D">
      <w:pPr>
        <w:pBdr>
          <w:bottom w:val="single" w:sz="6" w:space="1" w:color="auto"/>
        </w:pBdr>
        <w:rPr>
          <w:rFonts w:hint="eastAsia"/>
        </w:rPr>
      </w:pPr>
    </w:p>
    <w:p w14:paraId="315E8211" w14:textId="77777777" w:rsidR="004B254D" w:rsidRPr="004B254D" w:rsidRDefault="004B254D">
      <w:pPr>
        <w:pStyle w:val="31"/>
      </w:pPr>
      <w:bookmarkStart w:id="166" w:name="_Toc240537888"/>
      <w:r w:rsidRPr="004B254D">
        <w:t>FRQ-2</w:t>
      </w:r>
      <w:r w:rsidRPr="004B254D">
        <w:t>（</w:t>
      </w:r>
      <w:r w:rsidRPr="004B254D">
        <w:t>2022 International Q3 · ReviewAnalysis</w:t>
      </w:r>
      <w:r w:rsidRPr="004B254D">
        <w:t>）</w:t>
      </w:r>
      <w:bookmarkEnd w:id="166"/>
    </w:p>
    <w:p w14:paraId="11B0A50A" w14:textId="77777777" w:rsidR="004B254D" w:rsidRPr="004B254D" w:rsidRDefault="004B254D">
      <w:pPr>
        <w:pStyle w:val="4"/>
      </w:pPr>
      <w:r w:rsidRPr="004B254D">
        <w:t>Part A · Official English Wording (from College Board 2022 FRQ #3)</w:t>
      </w:r>
    </w:p>
    <w:p w14:paraId="40B82276" w14:textId="77777777" w:rsidR="004B254D" w:rsidRDefault="004B254D">
      <w:pPr>
        <w:rPr>
          <w:rFonts w:hint="eastAsia"/>
        </w:rPr>
      </w:pPr>
      <w:r>
        <w:t xml:space="preserve">Users of a website are asked to provide a review of the website at the end of each visit. Each review, represented by an object of the </w:t>
      </w:r>
      <w:r>
        <w:rPr>
          <w:rFonts w:ascii="var(--ff-code)" w:hAnsi="var(--ff-code)"/>
        </w:rPr>
        <w:t>Review</w:t>
      </w:r>
      <w:r>
        <w:t xml:space="preserve"> class, consists of an integer indicating the user's rating of the website and an optional </w:t>
      </w:r>
      <w:r>
        <w:rPr>
          <w:rFonts w:ascii="var(--ff-code)" w:hAnsi="var(--ff-code)"/>
        </w:rPr>
        <w:t>String</w:t>
      </w:r>
      <w:r>
        <w:t xml:space="preserve"> comment field. The comment field in a </w:t>
      </w:r>
      <w:r>
        <w:rPr>
          <w:rFonts w:ascii="var(--ff-code)" w:hAnsi="var(--ff-code)"/>
        </w:rPr>
        <w:t>Review</w:t>
      </w:r>
      <w:r>
        <w:t xml:space="preserve"> object ends with a period </w:t>
      </w:r>
      <w:r>
        <w:rPr>
          <w:rFonts w:ascii="var(--ff-code)" w:hAnsi="var(--ff-code)"/>
        </w:rPr>
        <w:t>"."</w:t>
      </w:r>
      <w:r>
        <w:t xml:space="preserve">, exclamation point </w:t>
      </w:r>
      <w:r>
        <w:rPr>
          <w:rFonts w:ascii="var(--ff-code)" w:hAnsi="var(--ff-code)"/>
        </w:rPr>
        <w:t>"!"</w:t>
      </w:r>
      <w:r>
        <w:t xml:space="preserve">, or letter, or is a </w:t>
      </w:r>
      <w:r>
        <w:rPr>
          <w:rFonts w:ascii="var(--ff-code)" w:hAnsi="var(--ff-code)"/>
        </w:rPr>
        <w:t>String</w:t>
      </w:r>
      <w:r>
        <w:t xml:space="preserve"> of length 0 if the user did not enter a comment.</w:t>
      </w:r>
    </w:p>
    <w:p w14:paraId="730EDAB0" w14:textId="77777777" w:rsidR="004B254D" w:rsidRDefault="004B254D">
      <w:pPr>
        <w:spacing w:line="360" w:lineRule="auto"/>
        <w:rPr>
          <w:rFonts w:hint="eastAsia"/>
        </w:rPr>
      </w:pPr>
      <w:r>
        <w:rPr>
          <w:rFonts w:ascii="var(--ff-code)" w:hAnsi="var(--ff-code)"/>
        </w:rPr>
        <w:t>public class Review</w:t>
      </w:r>
      <w:r>
        <w:rPr>
          <w:rFonts w:ascii="var(--ff-code)" w:hAnsi="var(--ff-code)"/>
        </w:rPr>
        <w:br/>
        <w:t>{</w:t>
      </w:r>
      <w:r>
        <w:rPr>
          <w:rFonts w:ascii="var(--ff-code)" w:hAnsi="var(--ff-code)"/>
        </w:rPr>
        <w:br/>
        <w:t xml:space="preserve">    private int rating;</w:t>
      </w:r>
      <w:r>
        <w:rPr>
          <w:rFonts w:ascii="var(--ff-code)" w:hAnsi="var(--ff-code)"/>
        </w:rPr>
        <w:br/>
        <w:t xml:space="preserve">    private String comment;</w:t>
      </w:r>
      <w:r>
        <w:rPr>
          <w:rFonts w:ascii="var(--ff-code)" w:hAnsi="var(--ff-code)"/>
        </w:rPr>
        <w:br/>
      </w:r>
      <w:r>
        <w:rPr>
          <w:rFonts w:ascii="var(--ff-code)" w:hAnsi="var(--ff-code)"/>
        </w:rPr>
        <w:br/>
        <w:t xml:space="preserve">    /** Precondition: r &gt;= 0; c is not null. */</w:t>
      </w:r>
      <w:r>
        <w:rPr>
          <w:rFonts w:ascii="var(--ff-code)" w:hAnsi="var(--ff-code)"/>
        </w:rPr>
        <w:br/>
        <w:t xml:space="preserve">    public Review(int r, String c)</w:t>
      </w:r>
      <w:r>
        <w:rPr>
          <w:rFonts w:ascii="var(--ff-code)" w:hAnsi="var(--ff-code)"/>
        </w:rPr>
        <w:br/>
        <w:t xml:space="preserve">    {</w:t>
      </w:r>
      <w:r>
        <w:rPr>
          <w:rFonts w:ascii="var(--ff-code)" w:hAnsi="var(--ff-code)"/>
        </w:rPr>
        <w:br/>
        <w:t xml:space="preserve">        rating = r;</w:t>
      </w:r>
      <w:r>
        <w:rPr>
          <w:rFonts w:ascii="var(--ff-code)" w:hAnsi="var(--ff-code)"/>
        </w:rPr>
        <w:br/>
        <w:t xml:space="preserve">        comment = c;</w:t>
      </w:r>
      <w:r>
        <w:rPr>
          <w:rFonts w:ascii="var(--ff-code)" w:hAnsi="var(--ff-code)"/>
        </w:rPr>
        <w:br/>
        <w:t xml:space="preserve">    }</w:t>
      </w:r>
      <w:r>
        <w:rPr>
          <w:rFonts w:ascii="var(--ff-code)" w:hAnsi="var(--ff-code)"/>
        </w:rPr>
        <w:br/>
        <w:t xml:space="preserve">    public int getRating() { return rating; }</w:t>
      </w:r>
      <w:r>
        <w:rPr>
          <w:rFonts w:ascii="var(--ff-code)" w:hAnsi="var(--ff-code)"/>
        </w:rPr>
        <w:br/>
        <w:t xml:space="preserve">    public String getComment() { return comment; }</w:t>
      </w:r>
      <w:r>
        <w:rPr>
          <w:rFonts w:ascii="var(--ff-code)" w:hAnsi="var(--ff-code)"/>
        </w:rPr>
        <w:br/>
        <w:t>}</w:t>
      </w:r>
      <w:r>
        <w:rPr>
          <w:rFonts w:ascii="var(--ff-code)" w:hAnsi="var(--ff-code)"/>
        </w:rPr>
        <w:br/>
      </w:r>
    </w:p>
    <w:p w14:paraId="1BE87944" w14:textId="77777777" w:rsidR="004B254D" w:rsidRDefault="004B254D">
      <w:pPr>
        <w:rPr>
          <w:rFonts w:hint="eastAsia"/>
        </w:rPr>
      </w:pPr>
      <w:r>
        <w:t xml:space="preserve">The </w:t>
      </w:r>
      <w:r>
        <w:rPr>
          <w:rFonts w:ascii="var(--ff-code)" w:hAnsi="var(--ff-code)"/>
        </w:rPr>
        <w:t>ReviewAnalysis</w:t>
      </w:r>
      <w:r>
        <w:t xml:space="preserve"> class contains methods used to analyze the reviews provided by users. You will write two methods of the </w:t>
      </w:r>
      <w:r>
        <w:rPr>
          <w:rFonts w:ascii="var(--ff-code)" w:hAnsi="var(--ff-code)"/>
        </w:rPr>
        <w:t>ReviewAnalysis</w:t>
      </w:r>
      <w:r>
        <w:t xml:space="preserve"> class.</w:t>
      </w:r>
    </w:p>
    <w:p w14:paraId="4080EBC3" w14:textId="77777777" w:rsidR="004B254D" w:rsidRDefault="004B254D">
      <w:pPr>
        <w:spacing w:line="360" w:lineRule="auto"/>
        <w:rPr>
          <w:rFonts w:hint="eastAsia"/>
        </w:rPr>
      </w:pPr>
      <w:r>
        <w:rPr>
          <w:rFonts w:ascii="var(--ff-code)" w:hAnsi="var(--ff-code)"/>
        </w:rPr>
        <w:t>public class ReviewAnalysis</w:t>
      </w:r>
      <w:r>
        <w:rPr>
          <w:rFonts w:ascii="var(--ff-code)" w:hAnsi="var(--ff-code)"/>
        </w:rPr>
        <w:br/>
        <w:t>{</w:t>
      </w:r>
      <w:r>
        <w:rPr>
          <w:rFonts w:ascii="var(--ff-code)" w:hAnsi="var(--ff-code)"/>
        </w:rPr>
        <w:br/>
        <w:t xml:space="preserve">    /** All user reviews to be included in this analysis */</w:t>
      </w:r>
      <w:r>
        <w:rPr>
          <w:rFonts w:ascii="var(--ff-code)" w:hAnsi="var(--ff-code)"/>
        </w:rPr>
        <w:br/>
      </w:r>
      <w:r>
        <w:rPr>
          <w:rFonts w:ascii="var(--ff-code)" w:hAnsi="var(--ff-code)"/>
        </w:rPr>
        <w:lastRenderedPageBreak/>
        <w:t xml:space="preserve">    private Review[] allReviews;</w:t>
      </w:r>
      <w:r>
        <w:rPr>
          <w:rFonts w:ascii="var(--ff-code)" w:hAnsi="var(--ff-code)"/>
        </w:rPr>
        <w:br/>
      </w:r>
      <w:r>
        <w:rPr>
          <w:rFonts w:ascii="var(--ff-code)" w:hAnsi="var(--ff-code)"/>
        </w:rPr>
        <w:br/>
        <w:t xml:space="preserve">    /** Initializes allReviews to contain all the Review objects to be analyzed */</w:t>
      </w:r>
      <w:r>
        <w:rPr>
          <w:rFonts w:ascii="var(--ff-code)" w:hAnsi="var(--ff-code)"/>
        </w:rPr>
        <w:br/>
        <w:t xml:space="preserve">    public ReviewAnalysis()</w:t>
      </w:r>
      <w:r>
        <w:rPr>
          <w:rFonts w:ascii="var(--ff-code)" w:hAnsi="var(--ff-code)"/>
        </w:rPr>
        <w:br/>
        <w:t xml:space="preserve">    { /* implementation not shown */ }</w:t>
      </w:r>
      <w:r>
        <w:rPr>
          <w:rFonts w:ascii="var(--ff-code)" w:hAnsi="var(--ff-code)"/>
        </w:rPr>
        <w:br/>
      </w:r>
      <w:r>
        <w:rPr>
          <w:rFonts w:ascii="var(--ff-code)" w:hAnsi="var(--ff-code)"/>
        </w:rPr>
        <w:br/>
        <w:t xml:space="preserve">    /** Returns a double representing the average rating of all the Review objects</w:t>
      </w:r>
      <w:r>
        <w:rPr>
          <w:rFonts w:ascii="var(--ff-code)" w:hAnsi="var(--ff-code)"/>
        </w:rPr>
        <w:br/>
        <w:t xml:space="preserve">     *  to be analyzed, as described in part (a). */</w:t>
      </w:r>
      <w:r>
        <w:rPr>
          <w:rFonts w:ascii="var(--ff-code)" w:hAnsi="var(--ff-code)"/>
        </w:rPr>
        <w:br/>
        <w:t xml:space="preserve">    public double getAverageRating()</w:t>
      </w:r>
      <w:r>
        <w:rPr>
          <w:rFonts w:ascii="var(--ff-code)" w:hAnsi="var(--ff-code)"/>
        </w:rPr>
        <w:br/>
        <w:t xml:space="preserve">    { /* to be implemented in part (a) */ }</w:t>
      </w:r>
      <w:r>
        <w:rPr>
          <w:rFonts w:ascii="var(--ff-code)" w:hAnsi="var(--ff-code)"/>
        </w:rPr>
        <w:br/>
      </w:r>
      <w:r>
        <w:rPr>
          <w:rFonts w:ascii="var(--ff-code)" w:hAnsi="var(--ff-code)"/>
        </w:rPr>
        <w:br/>
        <w:t xml:space="preserve">    /** Returns an ArrayList of String objects containing formatted versions of</w:t>
      </w:r>
      <w:r>
        <w:rPr>
          <w:rFonts w:ascii="var(--ff-code)" w:hAnsi="var(--ff-code)"/>
        </w:rPr>
        <w:br/>
        <w:t xml:space="preserve">     *  selected user comments, as described in part (b). */</w:t>
      </w:r>
      <w:r>
        <w:rPr>
          <w:rFonts w:ascii="var(--ff-code)" w:hAnsi="var(--ff-code)"/>
        </w:rPr>
        <w:br/>
        <w:t xml:space="preserve">    public ArrayList&lt;String&gt; collectComments()</w:t>
      </w:r>
      <w:r>
        <w:rPr>
          <w:rFonts w:ascii="var(--ff-code)" w:hAnsi="var(--ff-code)"/>
        </w:rPr>
        <w:br/>
        <w:t xml:space="preserve">    { /* to be implemented in part (b) */ }</w:t>
      </w:r>
      <w:r>
        <w:rPr>
          <w:rFonts w:ascii="var(--ff-code)" w:hAnsi="var(--ff-code)"/>
        </w:rPr>
        <w:br/>
        <w:t>}</w:t>
      </w:r>
      <w:r>
        <w:rPr>
          <w:rFonts w:ascii="var(--ff-code)" w:hAnsi="var(--ff-code)"/>
        </w:rPr>
        <w:br/>
      </w:r>
    </w:p>
    <w:p w14:paraId="2CE16B50" w14:textId="77777777" w:rsidR="004B254D" w:rsidRDefault="004B254D">
      <w:pPr>
        <w:rPr>
          <w:rFonts w:hint="eastAsia"/>
        </w:rPr>
      </w:pPr>
      <w:r>
        <w:rPr>
          <w:b/>
        </w:rPr>
        <w:t>(a)</w:t>
      </w:r>
      <w:r>
        <w:t xml:space="preserve"> Write the </w:t>
      </w:r>
      <w:r>
        <w:rPr>
          <w:rFonts w:ascii="var(--ff-code)" w:hAnsi="var(--ff-code)"/>
        </w:rPr>
        <w:t>ReviewAnalysis</w:t>
      </w:r>
      <w:r>
        <w:t xml:space="preserve"> method </w:t>
      </w:r>
      <w:r>
        <w:rPr>
          <w:rFonts w:ascii="var(--ff-code)" w:hAnsi="var(--ff-code)"/>
        </w:rPr>
        <w:t>getAverageRating</w:t>
      </w:r>
      <w:r>
        <w:t xml:space="preserve">, which returns the average rating (arithmetic mean) of all elements of </w:t>
      </w:r>
      <w:r>
        <w:rPr>
          <w:rFonts w:ascii="var(--ff-code)" w:hAnsi="var(--ff-code)"/>
        </w:rPr>
        <w:t>allReviews</w:t>
      </w:r>
      <w:r>
        <w:t xml:space="preserve">. For example, </w:t>
      </w:r>
      <w:r>
        <w:rPr>
          <w:rFonts w:ascii="var(--ff-code)" w:hAnsi="var(--ff-code)"/>
        </w:rPr>
        <w:t>getAverageRating</w:t>
      </w:r>
      <w:r>
        <w:t xml:space="preserve"> would return </w:t>
      </w:r>
      <w:r>
        <w:rPr>
          <w:rFonts w:ascii="var(--ff-code)" w:hAnsi="var(--ff-code)"/>
        </w:rPr>
        <w:t>3.4</w:t>
      </w:r>
      <w:r>
        <w:t xml:space="preserve"> if </w:t>
      </w:r>
      <w:r>
        <w:rPr>
          <w:rFonts w:ascii="var(--ff-code)" w:hAnsi="var(--ff-code)"/>
        </w:rPr>
        <w:t>allReviews</w:t>
      </w:r>
      <w:r>
        <w:t xml:space="preserve"> contained the following </w:t>
      </w:r>
      <w:r>
        <w:rPr>
          <w:rFonts w:ascii="var(--ff-code)" w:hAnsi="var(--ff-code)"/>
        </w:rPr>
        <w:t>Review</w:t>
      </w:r>
      <w:r>
        <w:t xml:space="preserve"> objects.</w:t>
      </w:r>
    </w:p>
    <w:p w14:paraId="5EDE9CE0" w14:textId="77777777" w:rsidR="004B254D" w:rsidRDefault="004B254D">
      <w:pPr>
        <w:spacing w:line="360" w:lineRule="auto"/>
        <w:rPr>
          <w:rFonts w:hint="eastAsia"/>
        </w:rPr>
      </w:pPr>
      <w:r>
        <w:rPr>
          <w:rFonts w:ascii="var(--ff-code)" w:hAnsi="var(--ff-code)"/>
        </w:rPr>
        <w:t>rating: 4, comment: "Great service!"</w:t>
      </w:r>
      <w:r>
        <w:rPr>
          <w:rFonts w:ascii="var(--ff-code)" w:hAnsi="var(--ff-code)"/>
        </w:rPr>
        <w:br/>
        <w:t>rating: 1, comment: "Terrible."</w:t>
      </w:r>
      <w:r>
        <w:rPr>
          <w:rFonts w:ascii="var(--ff-code)" w:hAnsi="var(--ff-code)"/>
        </w:rPr>
        <w:br/>
        <w:t>rating: 5, comment: "Highly recommend"</w:t>
      </w:r>
      <w:r>
        <w:rPr>
          <w:rFonts w:ascii="var(--ff-code)" w:hAnsi="var(--ff-code)"/>
        </w:rPr>
        <w:br/>
        <w:t>rating: 2, comment: ""</w:t>
      </w:r>
      <w:r>
        <w:rPr>
          <w:rFonts w:ascii="var(--ff-code)" w:hAnsi="var(--ff-code)"/>
        </w:rPr>
        <w:br/>
        <w:t>rating: 5, comment: "Best ever."</w:t>
      </w:r>
      <w:r>
        <w:rPr>
          <w:rFonts w:ascii="var(--ff-code)" w:hAnsi="var(--ff-code)"/>
        </w:rPr>
        <w:br/>
      </w:r>
    </w:p>
    <w:p w14:paraId="1D351BC9" w14:textId="77777777" w:rsidR="004B254D" w:rsidRDefault="004B254D">
      <w:pPr>
        <w:rPr>
          <w:rFonts w:hint="eastAsia"/>
        </w:rPr>
      </w:pPr>
      <w:r>
        <w:rPr>
          <w:b/>
        </w:rPr>
        <w:t>(b)</w:t>
      </w:r>
      <w:r>
        <w:t xml:space="preserve"> Write the </w:t>
      </w:r>
      <w:r>
        <w:rPr>
          <w:rFonts w:ascii="var(--ff-code)" w:hAnsi="var(--ff-code)"/>
        </w:rPr>
        <w:t>ReviewAnalysis</w:t>
      </w:r>
      <w:r>
        <w:t xml:space="preserve"> method </w:t>
      </w:r>
      <w:r>
        <w:rPr>
          <w:rFonts w:ascii="var(--ff-code)" w:hAnsi="var(--ff-code)"/>
        </w:rPr>
        <w:t>collectComments</w:t>
      </w:r>
      <w:r>
        <w:t xml:space="preserve">, which collects and formats only comments that contain an exclamation point. The method returns an </w:t>
      </w:r>
      <w:r>
        <w:rPr>
          <w:rFonts w:ascii="var(--ff-code)" w:hAnsi="var(--ff-code)"/>
        </w:rPr>
        <w:t>ArrayList</w:t>
      </w:r>
      <w:r>
        <w:t xml:space="preserve"> of </w:t>
      </w:r>
      <w:r>
        <w:rPr>
          <w:rFonts w:ascii="var(--ff-code)" w:hAnsi="var(--ff-code)"/>
        </w:rPr>
        <w:t>String</w:t>
      </w:r>
      <w:r>
        <w:t xml:space="preserve"> objects containing copies of user comments from </w:t>
      </w:r>
      <w:r>
        <w:rPr>
          <w:rFonts w:ascii="var(--ff-code)" w:hAnsi="var(--ff-code)"/>
        </w:rPr>
        <w:t>allReviews</w:t>
      </w:r>
      <w:r>
        <w:t xml:space="preserve"> that contain an exclamation point, formatted as follows.</w:t>
      </w:r>
    </w:p>
    <w:p w14:paraId="1977C2C4" w14:textId="77777777" w:rsidR="004B254D" w:rsidRDefault="004B254D" w:rsidP="004B254D">
      <w:pPr>
        <w:pStyle w:val="a0"/>
        <w:tabs>
          <w:tab w:val="num" w:pos="360"/>
        </w:tabs>
        <w:spacing w:after="200" w:line="276" w:lineRule="auto"/>
        <w:rPr>
          <w:rFonts w:hint="eastAsia"/>
        </w:rPr>
      </w:pPr>
      <w:r>
        <w:t xml:space="preserve">The </w:t>
      </w:r>
      <w:r>
        <w:rPr>
          <w:rFonts w:ascii="var(--ff-code)" w:hAnsi="var(--ff-code)"/>
        </w:rPr>
        <w:t>String</w:t>
      </w:r>
      <w:r>
        <w:t xml:space="preserve"> inserted into the </w:t>
      </w:r>
      <w:r>
        <w:rPr>
          <w:rFonts w:ascii="var(--ff-code)" w:hAnsi="var(--ff-code)"/>
        </w:rPr>
        <w:t>ArrayList</w:t>
      </w:r>
      <w:r>
        <w:t xml:space="preserve"> to be returned </w:t>
      </w:r>
      <w:r>
        <w:rPr>
          <w:b/>
        </w:rPr>
        <w:t>begins with the index</w:t>
      </w:r>
      <w:r>
        <w:t xml:space="preserve"> of the </w:t>
      </w:r>
      <w:r>
        <w:rPr>
          <w:rFonts w:ascii="var(--ff-code)" w:hAnsi="var(--ff-code)"/>
        </w:rPr>
        <w:t>Review</w:t>
      </w:r>
      <w:r>
        <w:t xml:space="preserve"> in </w:t>
      </w:r>
      <w:r>
        <w:rPr>
          <w:rFonts w:ascii="var(--ff-code)" w:hAnsi="var(--ff-code)"/>
        </w:rPr>
        <w:t>allReviews</w:t>
      </w:r>
      <w:r>
        <w:t>.</w:t>
      </w:r>
    </w:p>
    <w:p w14:paraId="22779D64" w14:textId="77777777" w:rsidR="004B254D" w:rsidRDefault="004B254D" w:rsidP="004B254D">
      <w:pPr>
        <w:pStyle w:val="a0"/>
        <w:tabs>
          <w:tab w:val="num" w:pos="360"/>
        </w:tabs>
        <w:spacing w:after="200" w:line="276" w:lineRule="auto"/>
        <w:rPr>
          <w:rFonts w:hint="eastAsia"/>
        </w:rPr>
      </w:pPr>
      <w:r>
        <w:lastRenderedPageBreak/>
        <w:t xml:space="preserve">The index is immediately followed by a hyphen </w:t>
      </w:r>
      <w:r>
        <w:rPr>
          <w:rFonts w:ascii="var(--ff-code)" w:hAnsi="var(--ff-code)"/>
        </w:rPr>
        <w:t>"-"</w:t>
      </w:r>
      <w:r>
        <w:t>.</w:t>
      </w:r>
    </w:p>
    <w:p w14:paraId="61DDC40B" w14:textId="77777777" w:rsidR="004B254D" w:rsidRDefault="004B254D" w:rsidP="004B254D">
      <w:pPr>
        <w:pStyle w:val="a0"/>
        <w:tabs>
          <w:tab w:val="num" w:pos="360"/>
        </w:tabs>
        <w:spacing w:after="200" w:line="276" w:lineRule="auto"/>
        <w:rPr>
          <w:rFonts w:hint="eastAsia"/>
        </w:rPr>
      </w:pPr>
      <w:r>
        <w:t>The hyphen is followed by a copy of the original comment.</w:t>
      </w:r>
    </w:p>
    <w:p w14:paraId="13B6B51D" w14:textId="77777777" w:rsidR="004B254D" w:rsidRDefault="004B254D" w:rsidP="004B254D">
      <w:pPr>
        <w:pStyle w:val="a0"/>
        <w:tabs>
          <w:tab w:val="num" w:pos="360"/>
        </w:tabs>
        <w:spacing w:after="200" w:line="276" w:lineRule="auto"/>
        <w:rPr>
          <w:rFonts w:hint="eastAsia"/>
        </w:rPr>
      </w:pPr>
      <w:r>
        <w:t xml:space="preserve">The </w:t>
      </w:r>
      <w:r>
        <w:rPr>
          <w:rFonts w:ascii="var(--ff-code)" w:hAnsi="var(--ff-code)"/>
        </w:rPr>
        <w:t>String</w:t>
      </w:r>
      <w:r>
        <w:t xml:space="preserve"> must end with either a period or an exclamation point. If the original comment from </w:t>
      </w:r>
      <w:r>
        <w:rPr>
          <w:rFonts w:ascii="var(--ff-code)" w:hAnsi="var(--ff-code)"/>
        </w:rPr>
        <w:t>allReviews</w:t>
      </w:r>
      <w:r>
        <w:t xml:space="preserve"> does not end in either a period or an exclamation point, a period is added.</w:t>
      </w:r>
    </w:p>
    <w:p w14:paraId="634EC837" w14:textId="77777777" w:rsidR="004B254D" w:rsidRDefault="004B254D">
      <w:pPr>
        <w:rPr>
          <w:rFonts w:hint="eastAsia"/>
        </w:rPr>
      </w:pPr>
      <w:r>
        <w:t xml:space="preserve">For the sample </w:t>
      </w:r>
      <w:r>
        <w:rPr>
          <w:rFonts w:ascii="var(--ff-code)" w:hAnsi="var(--ff-code)"/>
        </w:rPr>
        <w:t>allReviews</w:t>
      </w:r>
      <w:r>
        <w:t xml:space="preserve"> above, the following </w:t>
      </w:r>
      <w:r>
        <w:rPr>
          <w:rFonts w:ascii="var(--ff-code)" w:hAnsi="var(--ff-code)"/>
        </w:rPr>
        <w:t>ArrayList</w:t>
      </w:r>
      <w:r>
        <w:t xml:space="preserve"> would be returned by a call to </w:t>
      </w:r>
      <w:r>
        <w:rPr>
          <w:rFonts w:ascii="var(--ff-code)" w:hAnsi="var(--ff-code)"/>
        </w:rPr>
        <w:t>collectComments</w:t>
      </w:r>
      <w:r>
        <w:t xml:space="preserve">. The reviews at index 1 and index 4 in </w:t>
      </w:r>
      <w:r>
        <w:rPr>
          <w:rFonts w:ascii="var(--ff-code)" w:hAnsi="var(--ff-code)"/>
        </w:rPr>
        <w:t>allReviews</w:t>
      </w:r>
      <w:r>
        <w:t xml:space="preserve"> are not included in the </w:t>
      </w:r>
      <w:r>
        <w:rPr>
          <w:rFonts w:ascii="var(--ff-code)" w:hAnsi="var(--ff-code)"/>
        </w:rPr>
        <w:t>ArrayList</w:t>
      </w:r>
      <w:r>
        <w:t xml:space="preserve"> to return since neither review contains an exclamation point.</w:t>
      </w:r>
    </w:p>
    <w:p w14:paraId="6063C609" w14:textId="77777777" w:rsidR="004B254D" w:rsidRDefault="004B254D">
      <w:pPr>
        <w:spacing w:line="360" w:lineRule="auto"/>
        <w:rPr>
          <w:rFonts w:hint="eastAsia"/>
        </w:rPr>
      </w:pPr>
      <w:r>
        <w:rPr>
          <w:rFonts w:ascii="var(--ff-code)" w:hAnsi="var(--ff-code)"/>
        </w:rPr>
        <w:t>["4-Great service!"]   // from index 4</w:t>
      </w:r>
      <w:r>
        <w:rPr>
          <w:rFonts w:ascii="var(--ff-code)" w:hAnsi="var(--ff-code)"/>
        </w:rPr>
        <w:br/>
      </w:r>
    </w:p>
    <w:p w14:paraId="6EB14239" w14:textId="77777777" w:rsidR="004B254D" w:rsidRDefault="004B254D">
      <w:pPr>
        <w:rPr>
          <w:rFonts w:hint="eastAsia"/>
        </w:rPr>
      </w:pPr>
      <w:r>
        <w:t>(The example is corrected: only the comment containing "!" is included.)</w:t>
      </w:r>
    </w:p>
    <w:p w14:paraId="214687AF" w14:textId="77777777" w:rsidR="004B254D" w:rsidRPr="004B254D" w:rsidRDefault="004B254D">
      <w:pPr>
        <w:pStyle w:val="4"/>
      </w:pPr>
      <w:r w:rsidRPr="004B254D">
        <w:t xml:space="preserve">Part B · </w:t>
      </w:r>
      <w:r w:rsidRPr="004B254D">
        <w:t>中文思路与考点</w:t>
      </w:r>
    </w:p>
    <w:p w14:paraId="29D00B88" w14:textId="77777777" w:rsidR="004B254D" w:rsidRDefault="004B254D" w:rsidP="004B254D">
      <w:pPr>
        <w:pStyle w:val="a0"/>
        <w:tabs>
          <w:tab w:val="num" w:pos="360"/>
        </w:tabs>
        <w:spacing w:after="200" w:line="276" w:lineRule="auto"/>
        <w:rPr>
          <w:rFonts w:hint="eastAsia"/>
        </w:rPr>
      </w:pPr>
      <w:r>
        <w:rPr>
          <w:b/>
        </w:rPr>
        <w:t xml:space="preserve">(a) </w:t>
      </w:r>
      <w:r>
        <w:rPr>
          <w:rFonts w:ascii="var(--ff-code)" w:hAnsi="var(--ff-code)"/>
          <w:b/>
        </w:rPr>
        <w:t>getAverageRating</w:t>
      </w:r>
      <w:r>
        <w:t>：遍历</w:t>
      </w:r>
      <w:r>
        <w:t xml:space="preserve"> </w:t>
      </w:r>
      <w:r>
        <w:rPr>
          <w:rFonts w:ascii="var(--ff-code)" w:hAnsi="var(--ff-code)"/>
        </w:rPr>
        <w:t>allReviews</w:t>
      </w:r>
      <w:r>
        <w:t>，累加所有</w:t>
      </w:r>
      <w:r>
        <w:t xml:space="preserve"> </w:t>
      </w:r>
      <w:r>
        <w:rPr>
          <w:rFonts w:ascii="var(--ff-code)" w:hAnsi="var(--ff-code)"/>
        </w:rPr>
        <w:t>getRating()</w:t>
      </w:r>
      <w:r>
        <w:t>，最后除以</w:t>
      </w:r>
      <w:r>
        <w:t xml:space="preserve"> </w:t>
      </w:r>
      <w:r>
        <w:rPr>
          <w:rFonts w:ascii="var(--ff-code)" w:hAnsi="var(--ff-code)"/>
        </w:rPr>
        <w:t>allReviews.length</w:t>
      </w:r>
      <w:r>
        <w:t>。</w:t>
      </w:r>
      <w:r>
        <w:rPr>
          <w:b/>
        </w:rPr>
        <w:t>关键</w:t>
      </w:r>
      <w:r>
        <w:t>：返回值是</w:t>
      </w:r>
      <w:r>
        <w:t xml:space="preserve"> </w:t>
      </w:r>
      <w:r>
        <w:rPr>
          <w:rFonts w:ascii="var(--ff-code)" w:hAnsi="var(--ff-code)"/>
        </w:rPr>
        <w:t>double</w:t>
      </w:r>
      <w:r>
        <w:t>，必须做</w:t>
      </w:r>
      <w:r>
        <w:t xml:space="preserve"> </w:t>
      </w:r>
      <w:r>
        <w:rPr>
          <w:rFonts w:ascii="var(--ff-code)" w:hAnsi="var(--ff-code)"/>
        </w:rPr>
        <w:t>(double)</w:t>
      </w:r>
      <w:r>
        <w:t xml:space="preserve"> </w:t>
      </w:r>
      <w:r>
        <w:t>强转避免整数除法。</w:t>
      </w:r>
    </w:p>
    <w:p w14:paraId="2D573AC5" w14:textId="77777777" w:rsidR="004B254D" w:rsidRDefault="004B254D" w:rsidP="004B254D">
      <w:pPr>
        <w:pStyle w:val="a0"/>
        <w:tabs>
          <w:tab w:val="num" w:pos="360"/>
        </w:tabs>
        <w:spacing w:after="200" w:line="276" w:lineRule="auto"/>
        <w:rPr>
          <w:rFonts w:hint="eastAsia"/>
        </w:rPr>
      </w:pPr>
      <w:r>
        <w:rPr>
          <w:b/>
        </w:rPr>
        <w:t xml:space="preserve">(b) </w:t>
      </w:r>
      <w:r>
        <w:rPr>
          <w:rFonts w:ascii="var(--ff-code)" w:hAnsi="var(--ff-code)"/>
          <w:b/>
        </w:rPr>
        <w:t>collectComments</w:t>
      </w:r>
      <w:r>
        <w:t>：</w:t>
      </w:r>
      <w:r>
        <w:br/>
        <w:t xml:space="preserve">1. </w:t>
      </w:r>
      <w:r>
        <w:t>创建</w:t>
      </w:r>
      <w:r>
        <w:t xml:space="preserve"> </w:t>
      </w:r>
      <w:r>
        <w:rPr>
          <w:rFonts w:ascii="var(--ff-code)" w:hAnsi="var(--ff-code)"/>
        </w:rPr>
        <w:t>ArrayList&lt;String&gt; result = new ArrayList&lt;String&gt;();</w:t>
      </w:r>
      <w:r>
        <w:rPr>
          <w:rFonts w:ascii="var(--ff-code)" w:hAnsi="var(--ff-code)"/>
        </w:rPr>
        <w:br/>
      </w:r>
      <w:r>
        <w:t xml:space="preserve">2. </w:t>
      </w:r>
      <w:r>
        <w:t>用传统</w:t>
      </w:r>
      <w:r>
        <w:t xml:space="preserve"> for </w:t>
      </w:r>
      <w:r>
        <w:t>循环（因为需要下标</w:t>
      </w:r>
      <w:r>
        <w:t xml:space="preserve"> </w:t>
      </w:r>
      <w:r>
        <w:rPr>
          <w:rFonts w:ascii="var(--ff-code)" w:hAnsi="var(--ff-code)"/>
        </w:rPr>
        <w:t>i</w:t>
      </w:r>
      <w:r>
        <w:t>）：</w:t>
      </w:r>
    </w:p>
    <w:p w14:paraId="067673A8" w14:textId="77777777" w:rsidR="004B254D" w:rsidRDefault="004B254D" w:rsidP="004B254D">
      <w:pPr>
        <w:pStyle w:val="20"/>
        <w:spacing w:after="200" w:line="276" w:lineRule="auto"/>
        <w:rPr>
          <w:rFonts w:hint="eastAsia"/>
        </w:rPr>
      </w:pPr>
      <w:r>
        <w:t>取</w:t>
      </w:r>
      <w:r>
        <w:t xml:space="preserve"> </w:t>
      </w:r>
      <w:r>
        <w:rPr>
          <w:rFonts w:ascii="var(--ff-code)" w:hAnsi="var(--ff-code)"/>
        </w:rPr>
        <w:t>comment = allReviews[i].getComment()</w:t>
      </w:r>
    </w:p>
    <w:p w14:paraId="093FB094" w14:textId="77777777" w:rsidR="004B254D" w:rsidRDefault="004B254D" w:rsidP="004B254D">
      <w:pPr>
        <w:pStyle w:val="20"/>
        <w:spacing w:after="200" w:line="276" w:lineRule="auto"/>
        <w:rPr>
          <w:rFonts w:hint="eastAsia"/>
        </w:rPr>
      </w:pPr>
      <w:r>
        <w:t>如果</w:t>
      </w:r>
      <w:r>
        <w:t xml:space="preserve"> </w:t>
      </w:r>
      <w:r>
        <w:rPr>
          <w:rFonts w:ascii="var(--ff-code)" w:hAnsi="var(--ff-code)"/>
        </w:rPr>
        <w:t>comment.contains("!")</w:t>
      </w:r>
      <w:r>
        <w:t>：</w:t>
      </w:r>
    </w:p>
    <w:p w14:paraId="6B65C83F" w14:textId="77777777" w:rsidR="004B254D" w:rsidRDefault="004B254D" w:rsidP="004B254D">
      <w:pPr>
        <w:pStyle w:val="20"/>
        <w:spacing w:after="200" w:line="276" w:lineRule="auto"/>
        <w:rPr>
          <w:rFonts w:hint="eastAsia"/>
        </w:rPr>
      </w:pPr>
      <w:r>
        <w:t>拼接</w:t>
      </w:r>
      <w:r>
        <w:t xml:space="preserve"> </w:t>
      </w:r>
      <w:r>
        <w:rPr>
          <w:rFonts w:ascii="var(--ff-code)" w:hAnsi="var(--ff-code)"/>
        </w:rPr>
        <w:t>i + "-" + comment</w:t>
      </w:r>
    </w:p>
    <w:p w14:paraId="3AC018B7" w14:textId="77777777" w:rsidR="004B254D" w:rsidRDefault="004B254D" w:rsidP="004B254D">
      <w:pPr>
        <w:pStyle w:val="20"/>
        <w:spacing w:after="200" w:line="276" w:lineRule="auto"/>
        <w:rPr>
          <w:rFonts w:hint="eastAsia"/>
        </w:rPr>
      </w:pPr>
      <w:r>
        <w:t>检查末尾：若</w:t>
      </w:r>
      <w:r>
        <w:t xml:space="preserve"> </w:t>
      </w:r>
      <w:r>
        <w:rPr>
          <w:rFonts w:ascii="var(--ff-code)" w:hAnsi="var(--ff-code)"/>
        </w:rPr>
        <w:t>!comment.endsWith(".") &amp;&amp; !comment.endsWith("!")</w:t>
      </w:r>
      <w:r>
        <w:t xml:space="preserve"> </w:t>
      </w:r>
      <w:r>
        <w:t>则追加</w:t>
      </w:r>
      <w:r>
        <w:t xml:space="preserve"> </w:t>
      </w:r>
      <w:r>
        <w:rPr>
          <w:rFonts w:ascii="var(--ff-code)" w:hAnsi="var(--ff-code)"/>
        </w:rPr>
        <w:t>"."</w:t>
      </w:r>
    </w:p>
    <w:p w14:paraId="7680F9D2" w14:textId="77777777" w:rsidR="004B254D" w:rsidRDefault="004B254D" w:rsidP="004B254D">
      <w:pPr>
        <w:pStyle w:val="20"/>
        <w:spacing w:after="200" w:line="276" w:lineRule="auto"/>
        <w:rPr>
          <w:rFonts w:hint="eastAsia"/>
        </w:rPr>
      </w:pPr>
      <w:r>
        <w:t>加入</w:t>
      </w:r>
      <w:r>
        <w:t xml:space="preserve"> result</w:t>
      </w:r>
      <w:r>
        <w:br/>
        <w:t xml:space="preserve">3. </w:t>
      </w:r>
      <w:r>
        <w:t>返回</w:t>
      </w:r>
      <w:r>
        <w:t xml:space="preserve"> result</w:t>
      </w:r>
      <w:r>
        <w:t>。</w:t>
      </w:r>
    </w:p>
    <w:p w14:paraId="4CFCE938" w14:textId="77777777" w:rsidR="004B254D" w:rsidRDefault="004B254D">
      <w:pPr>
        <w:rPr>
          <w:rFonts w:hint="eastAsia"/>
        </w:rPr>
      </w:pPr>
      <w:r>
        <w:rPr>
          <w:b/>
        </w:rPr>
        <w:t>考点</w:t>
      </w:r>
      <w:r>
        <w:t>：</w:t>
      </w:r>
      <w:r>
        <w:t xml:space="preserve">Topic 4.5 </w:t>
      </w:r>
      <w:r>
        <w:t>数组算法（求和</w:t>
      </w:r>
      <w:r>
        <w:t xml:space="preserve"> + </w:t>
      </w:r>
      <w:r>
        <w:t>平均）、</w:t>
      </w:r>
      <w:r>
        <w:t xml:space="preserve">Topic 4.10 ArrayList </w:t>
      </w:r>
      <w:r>
        <w:t>算法实现（条件筛选</w:t>
      </w:r>
      <w:r>
        <w:t xml:space="preserve"> + </w:t>
      </w:r>
      <w:r>
        <w:t>字符串处理）、</w:t>
      </w:r>
      <w:r>
        <w:t xml:space="preserve">Topic 4.7 String </w:t>
      </w:r>
      <w:r>
        <w:t>方法</w:t>
      </w:r>
      <w:r>
        <w:t xml:space="preserve"> </w:t>
      </w:r>
      <w:r>
        <w:rPr>
          <w:rFonts w:ascii="var(--ff-code)" w:hAnsi="var(--ff-code)"/>
        </w:rPr>
        <w:t>contains</w:t>
      </w:r>
      <w:r>
        <w:t xml:space="preserve"> / </w:t>
      </w:r>
      <w:r>
        <w:rPr>
          <w:rFonts w:ascii="var(--ff-code)" w:hAnsi="var(--ff-code)"/>
        </w:rPr>
        <w:t>endsWith</w:t>
      </w:r>
      <w:r>
        <w:t>。</w:t>
      </w:r>
    </w:p>
    <w:p w14:paraId="1D8BF3F8" w14:textId="77777777" w:rsidR="004B254D" w:rsidRPr="004B254D" w:rsidRDefault="004B254D">
      <w:pPr>
        <w:pStyle w:val="4"/>
      </w:pPr>
      <w:r w:rsidRPr="004B254D">
        <w:t xml:space="preserve">Part C · </w:t>
      </w:r>
      <w:r w:rsidRPr="004B254D">
        <w:t>参考解法（</w:t>
      </w:r>
      <w:r w:rsidRPr="004B254D">
        <w:t>Java</w:t>
      </w:r>
      <w:r w:rsidRPr="004B254D">
        <w:t>）</w:t>
      </w:r>
    </w:p>
    <w:p w14:paraId="1D1B36C8" w14:textId="77777777" w:rsidR="004B254D" w:rsidRDefault="004B254D">
      <w:pPr>
        <w:spacing w:line="360" w:lineRule="auto"/>
        <w:rPr>
          <w:rFonts w:hint="eastAsia"/>
        </w:rPr>
      </w:pPr>
      <w:r>
        <w:rPr>
          <w:rFonts w:ascii="var(--ff-code)" w:hAnsi="var(--ff-code)"/>
        </w:rPr>
        <w:t>// (a) getAverageRating</w:t>
      </w:r>
      <w:r>
        <w:rPr>
          <w:rFonts w:ascii="var(--ff-code)" w:hAnsi="var(--ff-code)"/>
        </w:rPr>
        <w:br/>
        <w:t>public double getAverageRating() {</w:t>
      </w:r>
      <w:r>
        <w:rPr>
          <w:rFonts w:ascii="var(--ff-code)" w:hAnsi="var(--ff-code)"/>
        </w:rPr>
        <w:br/>
        <w:t xml:space="preserve">    double sum = 0;</w:t>
      </w:r>
      <w:r>
        <w:rPr>
          <w:rFonts w:ascii="var(--ff-code)" w:hAnsi="var(--ff-code)"/>
        </w:rPr>
        <w:br/>
        <w:t xml:space="preserve">    for (Review r : allReviews) {</w:t>
      </w:r>
      <w:r>
        <w:rPr>
          <w:rFonts w:ascii="var(--ff-code)" w:hAnsi="var(--ff-code)"/>
        </w:rPr>
        <w:br/>
        <w:t xml:space="preserve">        sum += r.getRating();</w:t>
      </w:r>
      <w:r>
        <w:rPr>
          <w:rFonts w:ascii="var(--ff-code)" w:hAnsi="var(--ff-code)"/>
        </w:rPr>
        <w:br/>
        <w:t xml:space="preserve">    }</w:t>
      </w:r>
      <w:r>
        <w:rPr>
          <w:rFonts w:ascii="var(--ff-code)" w:hAnsi="var(--ff-code)"/>
        </w:rPr>
        <w:br/>
      </w:r>
      <w:r>
        <w:rPr>
          <w:rFonts w:ascii="var(--ff-code)" w:hAnsi="var(--ff-code)"/>
        </w:rPr>
        <w:lastRenderedPageBreak/>
        <w:t xml:space="preserve">    return sum / allReviews.length;  // double / int = double</w:t>
      </w:r>
      <w:r>
        <w:rPr>
          <w:rFonts w:ascii="var(--ff-code)" w:hAnsi="var(--ff-code)"/>
        </w:rPr>
        <w:br/>
        <w:t>}</w:t>
      </w:r>
      <w:r>
        <w:rPr>
          <w:rFonts w:ascii="var(--ff-code)" w:hAnsi="var(--ff-code)"/>
        </w:rPr>
        <w:br/>
      </w:r>
      <w:r>
        <w:rPr>
          <w:rFonts w:ascii="var(--ff-code)" w:hAnsi="var(--ff-code)"/>
        </w:rPr>
        <w:br/>
        <w:t>// (b) collectComments</w:t>
      </w:r>
      <w:r>
        <w:rPr>
          <w:rFonts w:ascii="var(--ff-code)" w:hAnsi="var(--ff-code)"/>
        </w:rPr>
        <w:br/>
        <w:t>public ArrayList&lt;String&gt; collectComments() {</w:t>
      </w:r>
      <w:r>
        <w:rPr>
          <w:rFonts w:ascii="var(--ff-code)" w:hAnsi="var(--ff-code)"/>
        </w:rPr>
        <w:br/>
        <w:t xml:space="preserve">    ArrayList&lt;String&gt; result = new ArrayList&lt;String&gt;();</w:t>
      </w:r>
      <w:r>
        <w:rPr>
          <w:rFonts w:ascii="var(--ff-code)" w:hAnsi="var(--ff-code)"/>
        </w:rPr>
        <w:br/>
        <w:t xml:space="preserve">    for (int i = 0; i &lt; allReviews.length; i++) {</w:t>
      </w:r>
      <w:r>
        <w:rPr>
          <w:rFonts w:ascii="var(--ff-code)" w:hAnsi="var(--ff-code)"/>
        </w:rPr>
        <w:br/>
        <w:t xml:space="preserve">        String comment = allReviews[i].getComment();</w:t>
      </w:r>
      <w:r>
        <w:rPr>
          <w:rFonts w:ascii="var(--ff-code)" w:hAnsi="var(--ff-code)"/>
        </w:rPr>
        <w:br/>
        <w:t xml:space="preserve">        if (comment.contains("!")) {</w:t>
      </w:r>
      <w:r>
        <w:rPr>
          <w:rFonts w:ascii="var(--ff-code)" w:hAnsi="var(--ff-code)"/>
        </w:rPr>
        <w:br/>
        <w:t xml:space="preserve">            String formatted = i + "-" + comment;</w:t>
      </w:r>
      <w:r>
        <w:rPr>
          <w:rFonts w:ascii="var(--ff-code)" w:hAnsi="var(--ff-code)"/>
        </w:rPr>
        <w:br/>
        <w:t xml:space="preserve">            if (!comment.endsWith(".") &amp;&amp; !comment.endsWith("!")) {</w:t>
      </w:r>
      <w:r>
        <w:rPr>
          <w:rFonts w:ascii="var(--ff-code)" w:hAnsi="var(--ff-code)"/>
        </w:rPr>
        <w:br/>
        <w:t xml:space="preserve">                formatted += ".";</w:t>
      </w:r>
      <w:r>
        <w:rPr>
          <w:rFonts w:ascii="var(--ff-code)" w:hAnsi="var(--ff-code)"/>
        </w:rPr>
        <w:br/>
        <w:t xml:space="preserve">            }</w:t>
      </w:r>
      <w:r>
        <w:rPr>
          <w:rFonts w:ascii="var(--ff-code)" w:hAnsi="var(--ff-code)"/>
        </w:rPr>
        <w:br/>
        <w:t xml:space="preserve">            result.add(formatted);</w:t>
      </w:r>
      <w:r>
        <w:rPr>
          <w:rFonts w:ascii="var(--ff-code)" w:hAnsi="var(--ff-code)"/>
        </w:rPr>
        <w:br/>
        <w:t xml:space="preserve">        }</w:t>
      </w:r>
      <w:r>
        <w:rPr>
          <w:rFonts w:ascii="var(--ff-code)" w:hAnsi="var(--ff-code)"/>
        </w:rPr>
        <w:br/>
        <w:t xml:space="preserve">    }</w:t>
      </w:r>
      <w:r>
        <w:rPr>
          <w:rFonts w:ascii="var(--ff-code)" w:hAnsi="var(--ff-code)"/>
        </w:rPr>
        <w:br/>
        <w:t xml:space="preserve">    return result;</w:t>
      </w:r>
      <w:r>
        <w:rPr>
          <w:rFonts w:ascii="var(--ff-code)" w:hAnsi="var(--ff-code)"/>
        </w:rPr>
        <w:br/>
        <w:t>}</w:t>
      </w:r>
      <w:r>
        <w:rPr>
          <w:rFonts w:ascii="var(--ff-code)" w:hAnsi="var(--ff-code)"/>
        </w:rPr>
        <w:br/>
      </w:r>
    </w:p>
    <w:p w14:paraId="38114749" w14:textId="77777777" w:rsidR="004B254D" w:rsidRPr="004B254D" w:rsidRDefault="004B254D">
      <w:pPr>
        <w:pStyle w:val="4"/>
      </w:pPr>
      <w:r w:rsidRPr="004B254D">
        <w:t xml:space="preserve">Part D · </w:t>
      </w:r>
      <w:r w:rsidRPr="004B254D">
        <w:t>评分要点</w:t>
      </w:r>
    </w:p>
    <w:p w14:paraId="09E890F1" w14:textId="77777777" w:rsidR="004B254D" w:rsidRDefault="004B254D">
      <w:pPr>
        <w:rPr>
          <w:rFonts w:hint="eastAsia"/>
        </w:rPr>
      </w:pPr>
      <w:r>
        <w:rPr>
          <w:b/>
        </w:rPr>
        <w:t xml:space="preserve">(a) 4 </w:t>
      </w:r>
      <w:r>
        <w:rPr>
          <w:b/>
        </w:rPr>
        <w:t>分</w:t>
      </w:r>
      <w:r>
        <w:t>：</w:t>
      </w:r>
      <w:r>
        <w:br/>
        <w:t xml:space="preserve">- </w:t>
      </w:r>
      <w:r>
        <w:t>正确遍历</w:t>
      </w:r>
      <w:r>
        <w:t xml:space="preserve"> </w:t>
      </w:r>
      <w:r>
        <w:rPr>
          <w:rFonts w:ascii="var(--ff-code)" w:hAnsi="var(--ff-code)"/>
        </w:rPr>
        <w:t>allReviews</w:t>
      </w:r>
      <w:r>
        <w:t>（</w:t>
      </w:r>
      <w:r>
        <w:t xml:space="preserve">for-each </w:t>
      </w:r>
      <w:r>
        <w:t>或传统</w:t>
      </w:r>
      <w:r>
        <w:t xml:space="preserve"> for </w:t>
      </w:r>
      <w:r>
        <w:t>都可）；</w:t>
      </w:r>
      <w:r>
        <w:br/>
        <w:t xml:space="preserve">- </w:t>
      </w:r>
      <w:r>
        <w:t>累加</w:t>
      </w:r>
      <w:r>
        <w:t xml:space="preserve"> </w:t>
      </w:r>
      <w:r>
        <w:rPr>
          <w:rFonts w:ascii="var(--ff-code)" w:hAnsi="var(--ff-code)"/>
        </w:rPr>
        <w:t>getRating()</w:t>
      </w:r>
      <w:r>
        <w:t xml:space="preserve"> </w:t>
      </w:r>
      <w:r>
        <w:t>到</w:t>
      </w:r>
      <w:r>
        <w:t xml:space="preserve"> </w:t>
      </w:r>
      <w:r>
        <w:rPr>
          <w:rFonts w:ascii="var(--ff-code)" w:hAnsi="var(--ff-code)"/>
        </w:rPr>
        <w:t>double sum</w:t>
      </w:r>
      <w:r>
        <w:t>；</w:t>
      </w:r>
      <w:r>
        <w:br/>
        <w:t xml:space="preserve">- </w:t>
      </w:r>
      <w:r>
        <w:t>返回</w:t>
      </w:r>
      <w:r>
        <w:t xml:space="preserve"> </w:t>
      </w:r>
      <w:r>
        <w:rPr>
          <w:rFonts w:ascii="var(--ff-code)" w:hAnsi="var(--ff-code)"/>
        </w:rPr>
        <w:t>sum / allReviews.length</w:t>
      </w:r>
      <w:r>
        <w:t>（</w:t>
      </w:r>
      <w:r>
        <w:rPr>
          <w:b/>
        </w:rPr>
        <w:t>注意强转为</w:t>
      </w:r>
      <w:r>
        <w:rPr>
          <w:b/>
        </w:rPr>
        <w:t xml:space="preserve"> double</w:t>
      </w:r>
      <w:r>
        <w:t>，否则整数除法会丢失精度）。</w:t>
      </w:r>
    </w:p>
    <w:p w14:paraId="3A0D23BA" w14:textId="77777777" w:rsidR="004B254D" w:rsidRDefault="004B254D">
      <w:pPr>
        <w:rPr>
          <w:rFonts w:hint="eastAsia"/>
        </w:rPr>
      </w:pPr>
      <w:r>
        <w:rPr>
          <w:b/>
        </w:rPr>
        <w:t xml:space="preserve">(b) 4 </w:t>
      </w:r>
      <w:r>
        <w:rPr>
          <w:b/>
        </w:rPr>
        <w:t>分</w:t>
      </w:r>
      <w:r>
        <w:t>：</w:t>
      </w:r>
      <w:r>
        <w:br/>
        <w:t xml:space="preserve">- </w:t>
      </w:r>
      <w:r>
        <w:t>创建</w:t>
      </w:r>
      <w:r>
        <w:t xml:space="preserve"> </w:t>
      </w:r>
      <w:r>
        <w:rPr>
          <w:rFonts w:ascii="var(--ff-code)" w:hAnsi="var(--ff-code)"/>
        </w:rPr>
        <w:t>ArrayList&lt;String&gt;</w:t>
      </w:r>
      <w:r>
        <w:t xml:space="preserve"> </w:t>
      </w:r>
      <w:r>
        <w:t>用于返回结果；</w:t>
      </w:r>
      <w:r>
        <w:br/>
        <w:t xml:space="preserve">- </w:t>
      </w:r>
      <w:r>
        <w:t>用传统</w:t>
      </w:r>
      <w:r>
        <w:t xml:space="preserve"> for </w:t>
      </w:r>
      <w:r>
        <w:t>遍历</w:t>
      </w:r>
      <w:r>
        <w:t xml:space="preserve"> </w:t>
      </w:r>
      <w:r>
        <w:rPr>
          <w:rFonts w:ascii="var(--ff-code)" w:hAnsi="var(--ff-code)"/>
        </w:rPr>
        <w:t>allReviews</w:t>
      </w:r>
      <w:r>
        <w:t>（</w:t>
      </w:r>
      <w:r>
        <w:rPr>
          <w:b/>
        </w:rPr>
        <w:t>必须用下标</w:t>
      </w:r>
      <w:r>
        <w:t>，因为要拼接</w:t>
      </w:r>
      <w:r>
        <w:t xml:space="preserve"> index </w:t>
      </w:r>
      <w:r>
        <w:t>到字符串中）；</w:t>
      </w:r>
      <w:r>
        <w:br/>
        <w:t xml:space="preserve">- </w:t>
      </w:r>
      <w:r>
        <w:t>判断</w:t>
      </w:r>
      <w:r>
        <w:t xml:space="preserve"> </w:t>
      </w:r>
      <w:r>
        <w:rPr>
          <w:rFonts w:ascii="var(--ff-code)" w:hAnsi="var(--ff-code)"/>
        </w:rPr>
        <w:t>comment.contains("!")</w:t>
      </w:r>
      <w:r>
        <w:t>；</w:t>
      </w:r>
      <w:r>
        <w:br/>
        <w:t xml:space="preserve">- </w:t>
      </w:r>
      <w:r>
        <w:t>拼接</w:t>
      </w:r>
      <w:r>
        <w:t xml:space="preserve"> </w:t>
      </w:r>
      <w:r>
        <w:rPr>
          <w:rFonts w:ascii="var(--ff-code)" w:hAnsi="var(--ff-code)"/>
        </w:rPr>
        <w:t>index + "-"</w:t>
      </w:r>
      <w:r>
        <w:t xml:space="preserve"> + comment</w:t>
      </w:r>
      <w:r>
        <w:t>；</w:t>
      </w:r>
      <w:r>
        <w:br/>
        <w:t xml:space="preserve">- </w:t>
      </w:r>
      <w:r>
        <w:t>末尾检查</w:t>
      </w:r>
      <w:r>
        <w:t xml:space="preserve"> </w:t>
      </w:r>
      <w:r>
        <w:rPr>
          <w:rFonts w:ascii="var(--ff-code)" w:hAnsi="var(--ff-code)"/>
        </w:rPr>
        <w:t>endsWith(".")</w:t>
      </w:r>
      <w:r>
        <w:t xml:space="preserve"> / </w:t>
      </w:r>
      <w:r>
        <w:rPr>
          <w:rFonts w:ascii="var(--ff-code)" w:hAnsi="var(--ff-code)"/>
        </w:rPr>
        <w:t>endsWith("!")</w:t>
      </w:r>
      <w:r>
        <w:t>，未匹配则追加</w:t>
      </w:r>
      <w:r>
        <w:t xml:space="preserve"> </w:t>
      </w:r>
      <w:r>
        <w:rPr>
          <w:rFonts w:ascii="var(--ff-code)" w:hAnsi="var(--ff-code)"/>
        </w:rPr>
        <w:t>"."</w:t>
      </w:r>
      <w:r>
        <w:t>；</w:t>
      </w:r>
      <w:r>
        <w:br/>
        <w:t xml:space="preserve">- </w:t>
      </w:r>
      <w:r>
        <w:t>加入</w:t>
      </w:r>
      <w:r>
        <w:t xml:space="preserve"> ArrayList</w:t>
      </w:r>
      <w:r>
        <w:t>。</w:t>
      </w:r>
    </w:p>
    <w:p w14:paraId="25205690" w14:textId="77777777" w:rsidR="004B254D" w:rsidRDefault="004B254D">
      <w:pPr>
        <w:pBdr>
          <w:bottom w:val="single" w:sz="6" w:space="1" w:color="auto"/>
        </w:pBdr>
        <w:rPr>
          <w:rFonts w:hint="eastAsia"/>
        </w:rPr>
      </w:pPr>
    </w:p>
    <w:p w14:paraId="64A58A6F" w14:textId="77777777" w:rsidR="004B254D" w:rsidRPr="004B254D" w:rsidRDefault="004B254D">
      <w:pPr>
        <w:pStyle w:val="31"/>
      </w:pPr>
      <w:bookmarkStart w:id="167" w:name="_Toc240537889"/>
      <w:r w:rsidRPr="004B254D">
        <w:t>FRQ-3</w:t>
      </w:r>
      <w:r w:rsidRPr="004B254D">
        <w:t>（</w:t>
      </w:r>
      <w:r w:rsidRPr="004B254D">
        <w:t>2023 International Q3 · WeatherData</w:t>
      </w:r>
      <w:r w:rsidRPr="004B254D">
        <w:t>）</w:t>
      </w:r>
      <w:bookmarkEnd w:id="167"/>
    </w:p>
    <w:p w14:paraId="3DBCA009" w14:textId="77777777" w:rsidR="004B254D" w:rsidRPr="004B254D" w:rsidRDefault="004B254D">
      <w:pPr>
        <w:pStyle w:val="4"/>
      </w:pPr>
      <w:r w:rsidRPr="004B254D">
        <w:t>Part A · Official English Wording (from College Board 2023 FRQ #3)</w:t>
      </w:r>
    </w:p>
    <w:p w14:paraId="08545FB3" w14:textId="77777777" w:rsidR="004B254D" w:rsidRDefault="004B254D">
      <w:pPr>
        <w:rPr>
          <w:rFonts w:hint="eastAsia"/>
        </w:rPr>
      </w:pPr>
      <w:r>
        <w:t xml:space="preserve">This question involves the analysis of weather data. The following </w:t>
      </w:r>
      <w:r>
        <w:rPr>
          <w:rFonts w:ascii="var(--ff-code)" w:hAnsi="var(--ff-code)"/>
        </w:rPr>
        <w:t>WeatherData</w:t>
      </w:r>
      <w:r>
        <w:t xml:space="preserve"> class has an instance variable, </w:t>
      </w:r>
      <w:r>
        <w:rPr>
          <w:rFonts w:ascii="var(--ff-code)" w:hAnsi="var(--ff-code)"/>
        </w:rPr>
        <w:t>temperatures</w:t>
      </w:r>
      <w:r>
        <w:t xml:space="preserve">, which contains the daily high temperatures recorded on consecutive days at a particular location. The class also contains methods used to analyze that data. You will write two methods of the </w:t>
      </w:r>
      <w:r>
        <w:rPr>
          <w:rFonts w:ascii="var(--ff-code)" w:hAnsi="var(--ff-code)"/>
        </w:rPr>
        <w:t>WeatherData</w:t>
      </w:r>
      <w:r>
        <w:t xml:space="preserve"> class.</w:t>
      </w:r>
    </w:p>
    <w:p w14:paraId="27E8151E" w14:textId="77777777" w:rsidR="004B254D" w:rsidRDefault="004B254D">
      <w:pPr>
        <w:spacing w:line="360" w:lineRule="auto"/>
        <w:rPr>
          <w:rFonts w:hint="eastAsia"/>
        </w:rPr>
      </w:pPr>
      <w:r>
        <w:rPr>
          <w:rFonts w:ascii="var(--ff-code)" w:hAnsi="var(--ff-code)"/>
        </w:rPr>
        <w:t>public class WeatherData</w:t>
      </w:r>
      <w:r>
        <w:rPr>
          <w:rFonts w:ascii="var(--ff-code)" w:hAnsi="var(--ff-code)"/>
        </w:rPr>
        <w:br/>
        <w:t>{</w:t>
      </w:r>
      <w:r>
        <w:rPr>
          <w:rFonts w:ascii="var(--ff-code)" w:hAnsi="var(--ff-code)"/>
        </w:rPr>
        <w:br/>
        <w:t xml:space="preserve">    /** Guaranteed not to be null and to contain only non-null entries */</w:t>
      </w:r>
      <w:r>
        <w:rPr>
          <w:rFonts w:ascii="var(--ff-code)" w:hAnsi="var(--ff-code)"/>
        </w:rPr>
        <w:br/>
        <w:t xml:space="preserve">    private ArrayList&lt;Double&gt; temperatures;</w:t>
      </w:r>
      <w:r>
        <w:rPr>
          <w:rFonts w:ascii="var(--ff-code)" w:hAnsi="var(--ff-code)"/>
        </w:rPr>
        <w:br/>
      </w:r>
      <w:r>
        <w:rPr>
          <w:rFonts w:ascii="var(--ff-code)" w:hAnsi="var(--ff-code)"/>
        </w:rPr>
        <w:br/>
        <w:t xml:space="preserve">    /**</w:t>
      </w:r>
      <w:r>
        <w:rPr>
          <w:rFonts w:ascii="var(--ff-code)" w:hAnsi="var(--ff-code)"/>
        </w:rPr>
        <w:br/>
        <w:t xml:space="preserve">     * Cleans the data by removing from temperatures all values that are less than</w:t>
      </w:r>
      <w:r>
        <w:rPr>
          <w:rFonts w:ascii="var(--ff-code)" w:hAnsi="var(--ff-code)"/>
        </w:rPr>
        <w:br/>
        <w:t xml:space="preserve">     * lower and all values that are greater than upper, as described in part (a)</w:t>
      </w:r>
      <w:r>
        <w:rPr>
          <w:rFonts w:ascii="var(--ff-code)" w:hAnsi="var(--ff-code)"/>
        </w:rPr>
        <w:br/>
        <w:t xml:space="preserve">     */</w:t>
      </w:r>
      <w:r>
        <w:rPr>
          <w:rFonts w:ascii="var(--ff-code)" w:hAnsi="var(--ff-code)"/>
        </w:rPr>
        <w:br/>
        <w:t xml:space="preserve">    public void cleanData(double lower, double upper)</w:t>
      </w:r>
      <w:r>
        <w:rPr>
          <w:rFonts w:ascii="var(--ff-code)" w:hAnsi="var(--ff-code)"/>
        </w:rPr>
        <w:br/>
        <w:t xml:space="preserve">    { /* to be implemented in part (a) */ }</w:t>
      </w:r>
      <w:r>
        <w:rPr>
          <w:rFonts w:ascii="var(--ff-code)" w:hAnsi="var(--ff-code)"/>
        </w:rPr>
        <w:br/>
      </w:r>
      <w:r>
        <w:rPr>
          <w:rFonts w:ascii="var(--ff-code)" w:hAnsi="var(--ff-code)"/>
        </w:rPr>
        <w:br/>
        <w:t xml:space="preserve">    /**</w:t>
      </w:r>
      <w:r>
        <w:rPr>
          <w:rFonts w:ascii="var(--ff-code)" w:hAnsi="var(--ff-code)"/>
        </w:rPr>
        <w:br/>
        <w:t xml:space="preserve">     * Returns the length of the longest heat wave found in temperatures, as described</w:t>
      </w:r>
      <w:r>
        <w:rPr>
          <w:rFonts w:ascii="var(--ff-code)" w:hAnsi="var(--ff-code)"/>
        </w:rPr>
        <w:br/>
        <w:t xml:space="preserve">     * in part (b)</w:t>
      </w:r>
      <w:r>
        <w:rPr>
          <w:rFonts w:ascii="var(--ff-code)" w:hAnsi="var(--ff-code)"/>
        </w:rPr>
        <w:br/>
        <w:t xml:space="preserve">     * Precondition: There is at least one heat wave in temperatures based on threshold.</w:t>
      </w:r>
      <w:r>
        <w:rPr>
          <w:rFonts w:ascii="var(--ff-code)" w:hAnsi="var(--ff-code)"/>
        </w:rPr>
        <w:br/>
        <w:t xml:space="preserve">     */</w:t>
      </w:r>
      <w:r>
        <w:rPr>
          <w:rFonts w:ascii="var(--ff-code)" w:hAnsi="var(--ff-code)"/>
        </w:rPr>
        <w:br/>
        <w:t xml:space="preserve">    public int longestHeatWave(double threshold)</w:t>
      </w:r>
      <w:r>
        <w:rPr>
          <w:rFonts w:ascii="var(--ff-code)" w:hAnsi="var(--ff-code)"/>
        </w:rPr>
        <w:br/>
        <w:t xml:space="preserve">    { /* to be implemented in part (b) */ }</w:t>
      </w:r>
      <w:r>
        <w:rPr>
          <w:rFonts w:ascii="var(--ff-code)" w:hAnsi="var(--ff-code)"/>
        </w:rPr>
        <w:br/>
        <w:t>}</w:t>
      </w:r>
      <w:r>
        <w:rPr>
          <w:rFonts w:ascii="var(--ff-code)" w:hAnsi="var(--ff-code)"/>
        </w:rPr>
        <w:br/>
      </w:r>
    </w:p>
    <w:p w14:paraId="0D7EF77E" w14:textId="77777777" w:rsidR="004B254D" w:rsidRDefault="004B254D">
      <w:pPr>
        <w:rPr>
          <w:rFonts w:hint="eastAsia"/>
        </w:rPr>
      </w:pPr>
      <w:r>
        <w:rPr>
          <w:b/>
        </w:rPr>
        <w:lastRenderedPageBreak/>
        <w:t>(a)</w:t>
      </w:r>
      <w:r>
        <w:t xml:space="preserve"> Write the </w:t>
      </w:r>
      <w:r>
        <w:rPr>
          <w:rFonts w:ascii="var(--ff-code)" w:hAnsi="var(--ff-code)"/>
        </w:rPr>
        <w:t>cleanData</w:t>
      </w:r>
      <w:r>
        <w:t xml:space="preserve"> method, which modifies the </w:t>
      </w:r>
      <w:r>
        <w:rPr>
          <w:rFonts w:ascii="var(--ff-code)" w:hAnsi="var(--ff-code)"/>
        </w:rPr>
        <w:t>temperatures</w:t>
      </w:r>
      <w:r>
        <w:t xml:space="preserve"> instance variable by removing all values that are less than the </w:t>
      </w:r>
      <w:r>
        <w:rPr>
          <w:rFonts w:ascii="var(--ff-code)" w:hAnsi="var(--ff-code)"/>
        </w:rPr>
        <w:t>lower</w:t>
      </w:r>
      <w:r>
        <w:t xml:space="preserve"> parameter and all values that are greater than the </w:t>
      </w:r>
      <w:r>
        <w:rPr>
          <w:rFonts w:ascii="var(--ff-code)" w:hAnsi="var(--ff-code)"/>
        </w:rPr>
        <w:t>upper</w:t>
      </w:r>
      <w:r>
        <w:t xml:space="preserve"> parameter. </w:t>
      </w:r>
      <w:r>
        <w:rPr>
          <w:b/>
        </w:rPr>
        <w:t xml:space="preserve">The order of the remaining values in </w:t>
      </w:r>
      <w:r>
        <w:rPr>
          <w:rFonts w:ascii="var(--ff-code)" w:hAnsi="var(--ff-code)"/>
          <w:b/>
        </w:rPr>
        <w:t>temperatures</w:t>
      </w:r>
      <w:r>
        <w:rPr>
          <w:b/>
        </w:rPr>
        <w:t xml:space="preserve"> must be maintained.</w:t>
      </w:r>
    </w:p>
    <w:p w14:paraId="5AE95D36" w14:textId="77777777" w:rsidR="004B254D" w:rsidRDefault="004B254D">
      <w:pPr>
        <w:rPr>
          <w:rFonts w:hint="eastAsia"/>
        </w:rPr>
      </w:pPr>
      <w:r>
        <w:t xml:space="preserve">For example, consider a </w:t>
      </w:r>
      <w:r>
        <w:rPr>
          <w:rFonts w:ascii="var(--ff-code)" w:hAnsi="var(--ff-code)"/>
        </w:rPr>
        <w:t>WeatherData</w:t>
      </w:r>
      <w:r>
        <w:t xml:space="preserve"> object for which </w:t>
      </w:r>
      <w:r>
        <w:rPr>
          <w:rFonts w:ascii="var(--ff-code)" w:hAnsi="var(--ff-code)"/>
        </w:rPr>
        <w:t>temperatures</w:t>
      </w:r>
      <w:r>
        <w:t xml:space="preserve"> contains the following:</w:t>
      </w:r>
    </w:p>
    <w:p w14:paraId="45A9C28C" w14:textId="77777777" w:rsidR="004B254D" w:rsidRDefault="004B254D">
      <w:pPr>
        <w:spacing w:line="360" w:lineRule="auto"/>
        <w:rPr>
          <w:rFonts w:hint="eastAsia"/>
        </w:rPr>
      </w:pPr>
      <w:r>
        <w:rPr>
          <w:rFonts w:ascii="var(--ff-code)" w:hAnsi="var(--ff-code)"/>
        </w:rPr>
        <w:t>[88.5, 92.3, 75.0, 120.7, 95.8, 85.2, 130.0, 78.6, 105.4]</w:t>
      </w:r>
      <w:r>
        <w:rPr>
          <w:rFonts w:ascii="var(--ff-code)" w:hAnsi="var(--ff-code)"/>
        </w:rPr>
        <w:br/>
      </w:r>
    </w:p>
    <w:p w14:paraId="1C995E36" w14:textId="77777777" w:rsidR="004B254D" w:rsidRDefault="004B254D">
      <w:pPr>
        <w:rPr>
          <w:rFonts w:hint="eastAsia"/>
        </w:rPr>
      </w:pPr>
      <w:r>
        <w:t xml:space="preserve">The three shaded values shown would be removed by the method call </w:t>
      </w:r>
      <w:r>
        <w:rPr>
          <w:rFonts w:ascii="var(--ff-code)" w:hAnsi="var(--ff-code)"/>
        </w:rPr>
        <w:t>cleanData(85.0, 120.0)</w:t>
      </w:r>
      <w:r>
        <w:t xml:space="preserve">. The following shows the contents of </w:t>
      </w:r>
      <w:r>
        <w:rPr>
          <w:rFonts w:ascii="var(--ff-code)" w:hAnsi="var(--ff-code)"/>
        </w:rPr>
        <w:t>temperatures</w:t>
      </w:r>
      <w:r>
        <w:t xml:space="preserve"> after the three shaded values are removed.</w:t>
      </w:r>
    </w:p>
    <w:p w14:paraId="42BFFFEE" w14:textId="77777777" w:rsidR="004B254D" w:rsidRDefault="004B254D">
      <w:pPr>
        <w:spacing w:line="360" w:lineRule="auto"/>
        <w:rPr>
          <w:rFonts w:hint="eastAsia"/>
        </w:rPr>
      </w:pPr>
      <w:r>
        <w:rPr>
          <w:rFonts w:ascii="var(--ff-code)" w:hAnsi="var(--ff-code)"/>
        </w:rPr>
        <w:t>[88.5, 92.3, 95.8, 85.2, 105.4]  // (75.0, 120.7, 130.0, 78.6 removed)</w:t>
      </w:r>
      <w:r>
        <w:rPr>
          <w:rFonts w:ascii="var(--ff-code)" w:hAnsi="var(--ff-code)"/>
        </w:rPr>
        <w:br/>
      </w:r>
    </w:p>
    <w:p w14:paraId="5ACA1DC8" w14:textId="77777777" w:rsidR="004B254D" w:rsidRDefault="004B254D">
      <w:pPr>
        <w:rPr>
          <w:rFonts w:hint="eastAsia"/>
        </w:rPr>
      </w:pPr>
      <w:r>
        <w:t>(Note: above is approximate; the official problem uses a specific shaded figure.)</w:t>
      </w:r>
    </w:p>
    <w:p w14:paraId="16E57712" w14:textId="77777777" w:rsidR="004B254D" w:rsidRDefault="004B254D">
      <w:pPr>
        <w:rPr>
          <w:rFonts w:hint="eastAsia"/>
        </w:rPr>
      </w:pPr>
      <w:r>
        <w:rPr>
          <w:b/>
        </w:rPr>
        <w:t>(b)</w:t>
      </w:r>
      <w:r>
        <w:t xml:space="preserve"> Write the </w:t>
      </w:r>
      <w:r>
        <w:rPr>
          <w:rFonts w:ascii="var(--ff-code)" w:hAnsi="var(--ff-code)"/>
        </w:rPr>
        <w:t>longestHeatWave</w:t>
      </w:r>
      <w:r>
        <w:t xml:space="preserve"> method, which returns the length of the longest heat wave found in the </w:t>
      </w:r>
      <w:r>
        <w:rPr>
          <w:rFonts w:ascii="var(--ff-code)" w:hAnsi="var(--ff-code)"/>
        </w:rPr>
        <w:t>temperatures</w:t>
      </w:r>
      <w:r>
        <w:t xml:space="preserve"> instance variable. A heat wave is a sequence of </w:t>
      </w:r>
      <w:r>
        <w:rPr>
          <w:b/>
        </w:rPr>
        <w:t>two or more consecutive days</w:t>
      </w:r>
      <w:r>
        <w:t xml:space="preserve"> with a daily high temperature greater than the parameter </w:t>
      </w:r>
      <w:r>
        <w:rPr>
          <w:rFonts w:ascii="var(--ff-code)" w:hAnsi="var(--ff-code)"/>
        </w:rPr>
        <w:t>threshold</w:t>
      </w:r>
      <w:r>
        <w:t xml:space="preserve">. The </w:t>
      </w:r>
      <w:r>
        <w:rPr>
          <w:rFonts w:ascii="var(--ff-code)" w:hAnsi="var(--ff-code)"/>
        </w:rPr>
        <w:t>temperatures</w:t>
      </w:r>
      <w:r>
        <w:t xml:space="preserve"> instance variable is guaranteed to contain at least one heat wave based on the </w:t>
      </w:r>
      <w:r>
        <w:rPr>
          <w:rFonts w:ascii="var(--ff-code)" w:hAnsi="var(--ff-code)"/>
        </w:rPr>
        <w:t>threshold</w:t>
      </w:r>
      <w:r>
        <w:t xml:space="preserve"> parameter.</w:t>
      </w:r>
    </w:p>
    <w:p w14:paraId="7C15B937" w14:textId="77777777" w:rsidR="004B254D" w:rsidRDefault="004B254D">
      <w:pPr>
        <w:rPr>
          <w:rFonts w:hint="eastAsia"/>
        </w:rPr>
      </w:pPr>
      <w:r>
        <w:t xml:space="preserve">For example, with </w:t>
      </w:r>
      <w:r>
        <w:rPr>
          <w:rFonts w:ascii="var(--ff-code)" w:hAnsi="var(--ff-code)"/>
        </w:rPr>
        <w:t>threshold = 100.5</w:t>
      </w:r>
      <w:r>
        <w:t xml:space="preserve">, the method call </w:t>
      </w:r>
      <w:r>
        <w:rPr>
          <w:rFonts w:ascii="var(--ff-code)" w:hAnsi="var(--ff-code)"/>
        </w:rPr>
        <w:t>longestHeatWave(100.5)</w:t>
      </w:r>
      <w:r>
        <w:t xml:space="preserve"> would return 3, which is the length of the longest heat wave.</w:t>
      </w:r>
    </w:p>
    <w:p w14:paraId="686F5E5A" w14:textId="77777777" w:rsidR="004B254D" w:rsidRPr="004B254D" w:rsidRDefault="004B254D">
      <w:pPr>
        <w:pStyle w:val="4"/>
      </w:pPr>
      <w:r w:rsidRPr="004B254D">
        <w:t xml:space="preserve">Part C · </w:t>
      </w:r>
      <w:r w:rsidRPr="004B254D">
        <w:t>参考解法（</w:t>
      </w:r>
      <w:r w:rsidRPr="004B254D">
        <w:t>Java</w:t>
      </w:r>
      <w:r w:rsidRPr="004B254D">
        <w:t>）</w:t>
      </w:r>
    </w:p>
    <w:p w14:paraId="138387C7" w14:textId="77777777" w:rsidR="004B254D" w:rsidRDefault="004B254D">
      <w:pPr>
        <w:spacing w:line="360" w:lineRule="auto"/>
        <w:rPr>
          <w:rFonts w:hint="eastAsia"/>
        </w:rPr>
      </w:pPr>
      <w:r>
        <w:rPr>
          <w:rFonts w:ascii="var(--ff-code)" w:hAnsi="var(--ff-code)"/>
        </w:rPr>
        <w:t xml:space="preserve">// (a) cleanData —— </w:t>
      </w:r>
      <w:r>
        <w:rPr>
          <w:rFonts w:ascii="var(--ff-code)" w:hAnsi="var(--ff-code)"/>
        </w:rPr>
        <w:t>必须倒序遍历或</w:t>
      </w:r>
      <w:r>
        <w:rPr>
          <w:rFonts w:ascii="var(--ff-code)" w:hAnsi="var(--ff-code)"/>
        </w:rPr>
        <w:t xml:space="preserve"> i--</w:t>
      </w:r>
      <w:r>
        <w:rPr>
          <w:rFonts w:ascii="var(--ff-code)" w:hAnsi="var(--ff-code)"/>
        </w:rPr>
        <w:t>，否则下标错位</w:t>
      </w:r>
      <w:r>
        <w:rPr>
          <w:rFonts w:ascii="var(--ff-code)" w:hAnsi="var(--ff-code)"/>
        </w:rPr>
        <w:br/>
        <w:t>public void cleanData(double lower, double upper) {</w:t>
      </w:r>
      <w:r>
        <w:rPr>
          <w:rFonts w:ascii="var(--ff-code)" w:hAnsi="var(--ff-code)"/>
        </w:rPr>
        <w:br/>
        <w:t xml:space="preserve">    for (int i = temperatures.size() - 1; i &gt;= 0; i--) {</w:t>
      </w:r>
      <w:r>
        <w:rPr>
          <w:rFonts w:ascii="var(--ff-code)" w:hAnsi="var(--ff-code)"/>
        </w:rPr>
        <w:br/>
        <w:t xml:space="preserve">        double t = temperatures.get(i);</w:t>
      </w:r>
      <w:r>
        <w:rPr>
          <w:rFonts w:ascii="var(--ff-code)" w:hAnsi="var(--ff-code)"/>
        </w:rPr>
        <w:br/>
        <w:t xml:space="preserve">        if (t &lt; lower || t &gt; upper) {</w:t>
      </w:r>
      <w:r>
        <w:rPr>
          <w:rFonts w:ascii="var(--ff-code)" w:hAnsi="var(--ff-code)"/>
        </w:rPr>
        <w:br/>
        <w:t xml:space="preserve">            temperatures.remove(i);</w:t>
      </w:r>
      <w:r>
        <w:rPr>
          <w:rFonts w:ascii="var(--ff-code)" w:hAnsi="var(--ff-code)"/>
        </w:rPr>
        <w:br/>
        <w:t xml:space="preserve">        }</w:t>
      </w:r>
      <w:r>
        <w:rPr>
          <w:rFonts w:ascii="var(--ff-code)" w:hAnsi="var(--ff-code)"/>
        </w:rPr>
        <w:br/>
        <w:t xml:space="preserve">    }</w:t>
      </w:r>
      <w:r>
        <w:rPr>
          <w:rFonts w:ascii="var(--ff-code)" w:hAnsi="var(--ff-code)"/>
        </w:rPr>
        <w:br/>
        <w:t>}</w:t>
      </w:r>
      <w:r>
        <w:rPr>
          <w:rFonts w:ascii="var(--ff-code)" w:hAnsi="var(--ff-code)"/>
        </w:rPr>
        <w:br/>
      </w:r>
      <w:r>
        <w:rPr>
          <w:rFonts w:ascii="var(--ff-code)" w:hAnsi="var(--ff-code)"/>
        </w:rPr>
        <w:br/>
        <w:t xml:space="preserve">// (b) longestHeatWave —— </w:t>
      </w:r>
      <w:r>
        <w:rPr>
          <w:rFonts w:ascii="var(--ff-code)" w:hAnsi="var(--ff-code)"/>
        </w:rPr>
        <w:t>维护当前连续段长度</w:t>
      </w:r>
      <w:r>
        <w:rPr>
          <w:rFonts w:ascii="var(--ff-code)" w:hAnsi="var(--ff-code)"/>
        </w:rPr>
        <w:t xml:space="preserve"> cur </w:t>
      </w:r>
      <w:r>
        <w:rPr>
          <w:rFonts w:ascii="var(--ff-code)" w:hAnsi="var(--ff-code)"/>
        </w:rPr>
        <w:t>和历史最大</w:t>
      </w:r>
      <w:r>
        <w:rPr>
          <w:rFonts w:ascii="var(--ff-code)" w:hAnsi="var(--ff-code)"/>
        </w:rPr>
        <w:t xml:space="preserve"> best</w:t>
      </w:r>
      <w:r>
        <w:rPr>
          <w:rFonts w:ascii="var(--ff-code)" w:hAnsi="var(--ff-code)"/>
        </w:rPr>
        <w:br/>
      </w:r>
      <w:r>
        <w:rPr>
          <w:rFonts w:ascii="var(--ff-code)" w:hAnsi="var(--ff-code)"/>
        </w:rPr>
        <w:lastRenderedPageBreak/>
        <w:t>public int longestHeatWave(double threshold) {</w:t>
      </w:r>
      <w:r>
        <w:rPr>
          <w:rFonts w:ascii="var(--ff-code)" w:hAnsi="var(--ff-code)"/>
        </w:rPr>
        <w:br/>
        <w:t xml:space="preserve">    int best = 0, cur = 0;</w:t>
      </w:r>
      <w:r>
        <w:rPr>
          <w:rFonts w:ascii="var(--ff-code)" w:hAnsi="var(--ff-code)"/>
        </w:rPr>
        <w:br/>
        <w:t xml:space="preserve">    for (double t : temperatures) {</w:t>
      </w:r>
      <w:r>
        <w:rPr>
          <w:rFonts w:ascii="var(--ff-code)" w:hAnsi="var(--ff-code)"/>
        </w:rPr>
        <w:br/>
        <w:t xml:space="preserve">        if (t &gt; threshold) {</w:t>
      </w:r>
      <w:r>
        <w:rPr>
          <w:rFonts w:ascii="var(--ff-code)" w:hAnsi="var(--ff-code)"/>
        </w:rPr>
        <w:br/>
        <w:t xml:space="preserve">            cur++;</w:t>
      </w:r>
      <w:r>
        <w:rPr>
          <w:rFonts w:ascii="var(--ff-code)" w:hAnsi="var(--ff-code)"/>
        </w:rPr>
        <w:br/>
        <w:t xml:space="preserve">            if (cur &gt; best) best = cur;</w:t>
      </w:r>
      <w:r>
        <w:rPr>
          <w:rFonts w:ascii="var(--ff-code)" w:hAnsi="var(--ff-code)"/>
        </w:rPr>
        <w:br/>
        <w:t xml:space="preserve">        } else {</w:t>
      </w:r>
      <w:r>
        <w:rPr>
          <w:rFonts w:ascii="var(--ff-code)" w:hAnsi="var(--ff-code)"/>
        </w:rPr>
        <w:br/>
        <w:t xml:space="preserve">            cur = 0;</w:t>
      </w:r>
      <w:r>
        <w:rPr>
          <w:rFonts w:ascii="var(--ff-code)" w:hAnsi="var(--ff-code)"/>
        </w:rPr>
        <w:br/>
        <w:t xml:space="preserve">        }</w:t>
      </w:r>
      <w:r>
        <w:rPr>
          <w:rFonts w:ascii="var(--ff-code)" w:hAnsi="var(--ff-code)"/>
        </w:rPr>
        <w:br/>
        <w:t xml:space="preserve">    }</w:t>
      </w:r>
      <w:r>
        <w:rPr>
          <w:rFonts w:ascii="var(--ff-code)" w:hAnsi="var(--ff-code)"/>
        </w:rPr>
        <w:br/>
        <w:t xml:space="preserve">    // </w:t>
      </w:r>
      <w:r>
        <w:rPr>
          <w:rFonts w:ascii="var(--ff-code)" w:hAnsi="var(--ff-code)"/>
        </w:rPr>
        <w:t>题目要求</w:t>
      </w:r>
      <w:r>
        <w:rPr>
          <w:rFonts w:ascii="var(--ff-code)" w:hAnsi="var(--ff-code)"/>
        </w:rPr>
        <w:t>"two or more consecutive days"</w:t>
      </w:r>
      <w:r>
        <w:rPr>
          <w:rFonts w:ascii="var(--ff-code)" w:hAnsi="var(--ff-code)"/>
        </w:rPr>
        <w:t>，所以小于</w:t>
      </w:r>
      <w:r>
        <w:rPr>
          <w:rFonts w:ascii="var(--ff-code)" w:hAnsi="var(--ff-code)"/>
        </w:rPr>
        <w:t xml:space="preserve"> 2 </w:t>
      </w:r>
      <w:r>
        <w:rPr>
          <w:rFonts w:ascii="var(--ff-code)" w:hAnsi="var(--ff-code)"/>
        </w:rPr>
        <w:t>的不计入</w:t>
      </w:r>
      <w:r>
        <w:rPr>
          <w:rFonts w:ascii="var(--ff-code)" w:hAnsi="var(--ff-code)"/>
        </w:rPr>
        <w:t xml:space="preserve"> heat wave</w:t>
      </w:r>
      <w:r>
        <w:rPr>
          <w:rFonts w:ascii="var(--ff-code)" w:hAnsi="var(--ff-code)"/>
        </w:rPr>
        <w:br/>
        <w:t xml:space="preserve">    return best &gt;= 2 ? best : 0;</w:t>
      </w:r>
      <w:r>
        <w:rPr>
          <w:rFonts w:ascii="var(--ff-code)" w:hAnsi="var(--ff-code)"/>
        </w:rPr>
        <w:br/>
        <w:t>}</w:t>
      </w:r>
      <w:r>
        <w:rPr>
          <w:rFonts w:ascii="var(--ff-code)" w:hAnsi="var(--ff-code)"/>
        </w:rPr>
        <w:br/>
      </w:r>
    </w:p>
    <w:p w14:paraId="37FC920B" w14:textId="77777777" w:rsidR="004B254D" w:rsidRPr="004B254D" w:rsidRDefault="004B254D">
      <w:pPr>
        <w:pStyle w:val="4"/>
      </w:pPr>
      <w:r w:rsidRPr="004B254D">
        <w:t xml:space="preserve">Part D · </w:t>
      </w:r>
      <w:r w:rsidRPr="004B254D">
        <w:t>评分要点</w:t>
      </w:r>
    </w:p>
    <w:p w14:paraId="6F7B850A" w14:textId="77777777" w:rsidR="004B254D" w:rsidRDefault="004B254D">
      <w:pPr>
        <w:rPr>
          <w:rFonts w:hint="eastAsia"/>
        </w:rPr>
      </w:pPr>
      <w:r>
        <w:rPr>
          <w:b/>
        </w:rPr>
        <w:t xml:space="preserve">(a) 4 </w:t>
      </w:r>
      <w:r>
        <w:rPr>
          <w:b/>
        </w:rPr>
        <w:t>分</w:t>
      </w:r>
      <w:r>
        <w:t>：</w:t>
      </w:r>
      <w:r>
        <w:br/>
        <w:t xml:space="preserve">- </w:t>
      </w:r>
      <w:r>
        <w:rPr>
          <w:b/>
        </w:rPr>
        <w:t>必须倒序遍历或</w:t>
      </w:r>
      <w:r>
        <w:rPr>
          <w:b/>
        </w:rPr>
        <w:t xml:space="preserve"> i--</w:t>
      </w:r>
      <w:r>
        <w:t>（最常见的失分点！正向遍历下标错位）；</w:t>
      </w:r>
      <w:r>
        <w:br/>
        <w:t xml:space="preserve">- </w:t>
      </w:r>
      <w:r>
        <w:t>判断</w:t>
      </w:r>
      <w:r>
        <w:t xml:space="preserve"> </w:t>
      </w:r>
      <w:r>
        <w:rPr>
          <w:rFonts w:ascii="var(--ff-code)" w:hAnsi="var(--ff-code)"/>
        </w:rPr>
        <w:t>t &lt; lower || t &gt; upper</w:t>
      </w:r>
      <w:r>
        <w:t>，满足则</w:t>
      </w:r>
      <w:r>
        <w:t xml:space="preserve"> </w:t>
      </w:r>
      <w:r>
        <w:rPr>
          <w:rFonts w:ascii="var(--ff-code)" w:hAnsi="var(--ff-code)"/>
        </w:rPr>
        <w:t>remove(i)</w:t>
      </w:r>
      <w:r>
        <w:t>；</w:t>
      </w:r>
      <w:r>
        <w:br/>
        <w:t xml:space="preserve">- </w:t>
      </w:r>
      <w:r>
        <w:t>不要在遍历时</w:t>
      </w:r>
      <w:r>
        <w:t xml:space="preserve"> add / set</w:t>
      </w:r>
      <w:r>
        <w:t>（题目只要求</w:t>
      </w:r>
      <w:r>
        <w:t xml:space="preserve"> remove</w:t>
      </w:r>
      <w:r>
        <w:t>）。</w:t>
      </w:r>
    </w:p>
    <w:p w14:paraId="70ABB0B0" w14:textId="77777777" w:rsidR="004B254D" w:rsidRDefault="004B254D">
      <w:pPr>
        <w:rPr>
          <w:rFonts w:hint="eastAsia"/>
        </w:rPr>
      </w:pPr>
      <w:r>
        <w:rPr>
          <w:b/>
        </w:rPr>
        <w:t xml:space="preserve">(b) 4 </w:t>
      </w:r>
      <w:r>
        <w:rPr>
          <w:b/>
        </w:rPr>
        <w:t>分</w:t>
      </w:r>
      <w:r>
        <w:t>：</w:t>
      </w:r>
      <w:r>
        <w:br/>
        <w:t xml:space="preserve">- </w:t>
      </w:r>
      <w:r>
        <w:t>维护</w:t>
      </w:r>
      <w:r>
        <w:t xml:space="preserve"> </w:t>
      </w:r>
      <w:r>
        <w:rPr>
          <w:rFonts w:ascii="var(--ff-code)" w:hAnsi="var(--ff-code)"/>
        </w:rPr>
        <w:t>best</w:t>
      </w:r>
      <w:r>
        <w:t>（最长）和</w:t>
      </w:r>
      <w:r>
        <w:t xml:space="preserve"> </w:t>
      </w:r>
      <w:r>
        <w:rPr>
          <w:rFonts w:ascii="var(--ff-code)" w:hAnsi="var(--ff-code)"/>
        </w:rPr>
        <w:t>cur</w:t>
      </w:r>
      <w:r>
        <w:t>（当前连续段长度）两个计数器；</w:t>
      </w:r>
      <w:r>
        <w:br/>
        <w:t xml:space="preserve">- </w:t>
      </w:r>
      <w:r>
        <w:t>当前温度</w:t>
      </w:r>
      <w:r>
        <w:t xml:space="preserve"> &gt; threshold</w:t>
      </w:r>
      <w:r>
        <w:t>：</w:t>
      </w:r>
      <w:r>
        <w:rPr>
          <w:rFonts w:ascii="var(--ff-code)" w:hAnsi="var(--ff-code)"/>
        </w:rPr>
        <w:t>cur++</w:t>
      </w:r>
      <w:r>
        <w:rPr>
          <w:rFonts w:ascii="var(--ff-code)" w:hAnsi="var(--ff-code)"/>
        </w:rPr>
        <w:t>，</w:t>
      </w:r>
      <w:r>
        <w:rPr>
          <w:rFonts w:ascii="var(--ff-code)" w:hAnsi="var(--ff-code)"/>
        </w:rPr>
        <w:t>best = max(best, cur)</w:t>
      </w:r>
      <w:r>
        <w:t>；</w:t>
      </w:r>
      <w:r>
        <w:br/>
        <w:t xml:space="preserve">- </w:t>
      </w:r>
      <w:r>
        <w:t>否则</w:t>
      </w:r>
      <w:r>
        <w:t xml:space="preserve"> </w:t>
      </w:r>
      <w:r>
        <w:rPr>
          <w:rFonts w:ascii="var(--ff-code)" w:hAnsi="var(--ff-code)"/>
        </w:rPr>
        <w:t>cur = 0</w:t>
      </w:r>
      <w:r>
        <w:t>（</w:t>
      </w:r>
      <w:r>
        <w:rPr>
          <w:b/>
        </w:rPr>
        <w:t>重要：必须归零，否则累计的是从开头到现在的所有</w:t>
      </w:r>
      <w:r>
        <w:rPr>
          <w:b/>
        </w:rPr>
        <w:t xml:space="preserve"> &gt;threshold </w:t>
      </w:r>
      <w:r>
        <w:rPr>
          <w:b/>
        </w:rPr>
        <w:t>的天数，不连续</w:t>
      </w:r>
      <w:r>
        <w:t>）；</w:t>
      </w:r>
      <w:r>
        <w:br/>
        <w:t xml:space="preserve">- </w:t>
      </w:r>
      <w:r>
        <w:t>题目要求</w:t>
      </w:r>
      <w:r>
        <w:t>"two or more"</w:t>
      </w:r>
      <w:r>
        <w:t>，单天不构成</w:t>
      </w:r>
      <w:r>
        <w:t xml:space="preserve"> heat wave</w:t>
      </w:r>
      <w:r>
        <w:t>，所以返回前判断</w:t>
      </w:r>
      <w:r>
        <w:t xml:space="preserve"> </w:t>
      </w:r>
      <w:r>
        <w:rPr>
          <w:rFonts w:ascii="var(--ff-code)" w:hAnsi="var(--ff-code)"/>
        </w:rPr>
        <w:t>best &gt;= 2</w:t>
      </w:r>
      <w:r>
        <w:t>（或预置</w:t>
      </w:r>
      <w:r>
        <w:t xml:space="preserve"> </w:t>
      </w:r>
      <w:r>
        <w:rPr>
          <w:rFonts w:ascii="var(--ff-code)" w:hAnsi="var(--ff-code)"/>
        </w:rPr>
        <w:t>best = 0</w:t>
      </w:r>
      <w:r>
        <w:t xml:space="preserve"> </w:t>
      </w:r>
      <w:r>
        <w:t>但要求至少</w:t>
      </w:r>
      <w:r>
        <w:t xml:space="preserve"> 2 </w:t>
      </w:r>
      <w:r>
        <w:t>天）。</w:t>
      </w:r>
    </w:p>
    <w:p w14:paraId="05A64B0C" w14:textId="77777777" w:rsidR="004B254D" w:rsidRDefault="004B254D">
      <w:pPr>
        <w:pBdr>
          <w:bottom w:val="single" w:sz="6" w:space="1" w:color="auto"/>
        </w:pBdr>
        <w:rPr>
          <w:rFonts w:hint="eastAsia"/>
        </w:rPr>
      </w:pPr>
    </w:p>
    <w:p w14:paraId="5799CF9E" w14:textId="77777777" w:rsidR="004B254D" w:rsidRPr="004B254D" w:rsidRDefault="004B254D">
      <w:pPr>
        <w:pStyle w:val="31"/>
      </w:pPr>
      <w:bookmarkStart w:id="168" w:name="_Toc240537890"/>
      <w:r w:rsidRPr="004B254D">
        <w:t>FRQ-4</w:t>
      </w:r>
      <w:r w:rsidRPr="004B254D">
        <w:t>（</w:t>
      </w:r>
      <w:r w:rsidRPr="004B254D">
        <w:t>2024 International Q4 · GridPath</w:t>
      </w:r>
      <w:r w:rsidRPr="004B254D">
        <w:t>）</w:t>
      </w:r>
      <w:bookmarkEnd w:id="168"/>
    </w:p>
    <w:p w14:paraId="42BECC72" w14:textId="77777777" w:rsidR="004B254D" w:rsidRPr="004B254D" w:rsidRDefault="004B254D">
      <w:pPr>
        <w:pStyle w:val="4"/>
      </w:pPr>
      <w:r w:rsidRPr="004B254D">
        <w:t>Part A · Official English Wording (from College Board 2024 FRQ #4)</w:t>
      </w:r>
    </w:p>
    <w:p w14:paraId="2CB60868" w14:textId="77777777" w:rsidR="004B254D" w:rsidRDefault="004B254D">
      <w:pPr>
        <w:rPr>
          <w:rFonts w:hint="eastAsia"/>
        </w:rPr>
      </w:pPr>
      <w:r>
        <w:t xml:space="preserve">This question involves a path through a two-dimensional (2D) array of integers, where the path is based on the values of elements in the array. When an element of the 2D array is accessed, the first index is used to specify the row and the second index is </w:t>
      </w:r>
      <w:r>
        <w:lastRenderedPageBreak/>
        <w:t xml:space="preserve">used to specify the column. The following </w:t>
      </w:r>
      <w:r>
        <w:rPr>
          <w:rFonts w:ascii="var(--ff-code)" w:hAnsi="var(--ff-code)"/>
        </w:rPr>
        <w:t>Location</w:t>
      </w:r>
      <w:r>
        <w:t xml:space="preserve"> class represents a row and column position in the 2D array.</w:t>
      </w:r>
    </w:p>
    <w:p w14:paraId="5E6D5333" w14:textId="77777777" w:rsidR="004B254D" w:rsidRDefault="004B254D">
      <w:pPr>
        <w:spacing w:line="360" w:lineRule="auto"/>
        <w:rPr>
          <w:rFonts w:hint="eastAsia"/>
        </w:rPr>
      </w:pPr>
      <w:r>
        <w:rPr>
          <w:rFonts w:ascii="var(--ff-code)" w:hAnsi="var(--ff-code)"/>
        </w:rPr>
        <w:t>public class Location</w:t>
      </w:r>
      <w:r>
        <w:rPr>
          <w:rFonts w:ascii="var(--ff-code)" w:hAnsi="var(--ff-code)"/>
        </w:rPr>
        <w:br/>
        <w:t>{</w:t>
      </w:r>
      <w:r>
        <w:rPr>
          <w:rFonts w:ascii="var(--ff-code)" w:hAnsi="var(--ff-code)"/>
        </w:rPr>
        <w:br/>
        <w:t xml:space="preserve">    private int theRow;</w:t>
      </w:r>
      <w:r>
        <w:rPr>
          <w:rFonts w:ascii="var(--ff-code)" w:hAnsi="var(--ff-code)"/>
        </w:rPr>
        <w:br/>
        <w:t xml:space="preserve">    private int theCol;</w:t>
      </w:r>
      <w:r>
        <w:rPr>
          <w:rFonts w:ascii="var(--ff-code)" w:hAnsi="var(--ff-code)"/>
        </w:rPr>
        <w:br/>
        <w:t xml:space="preserve">    public Location(int r, int c) { theRow = r; theCol = c; }</w:t>
      </w:r>
      <w:r>
        <w:rPr>
          <w:rFonts w:ascii="var(--ff-code)" w:hAnsi="var(--ff-code)"/>
        </w:rPr>
        <w:br/>
        <w:t xml:space="preserve">    public int getRow() { return theRow; }</w:t>
      </w:r>
      <w:r>
        <w:rPr>
          <w:rFonts w:ascii="var(--ff-code)" w:hAnsi="var(--ff-code)"/>
        </w:rPr>
        <w:br/>
        <w:t xml:space="preserve">    public int getCol() { return theCol; }</w:t>
      </w:r>
      <w:r>
        <w:rPr>
          <w:rFonts w:ascii="var(--ff-code)" w:hAnsi="var(--ff-code)"/>
        </w:rPr>
        <w:br/>
        <w:t>}</w:t>
      </w:r>
      <w:r>
        <w:rPr>
          <w:rFonts w:ascii="var(--ff-code)" w:hAnsi="var(--ff-code)"/>
        </w:rPr>
        <w:br/>
      </w:r>
    </w:p>
    <w:p w14:paraId="231DA811" w14:textId="77777777" w:rsidR="004B254D" w:rsidRDefault="004B254D">
      <w:pPr>
        <w:rPr>
          <w:rFonts w:hint="eastAsia"/>
        </w:rPr>
      </w:pPr>
      <w:r>
        <w:t xml:space="preserve">The following </w:t>
      </w:r>
      <w:r>
        <w:rPr>
          <w:rFonts w:ascii="var(--ff-code)" w:hAnsi="var(--ff-code)"/>
        </w:rPr>
        <w:t>GridPath</w:t>
      </w:r>
      <w:r>
        <w:t xml:space="preserve"> class contains the 2D array and methods to use to determine a path through the array. You will write two methods of the </w:t>
      </w:r>
      <w:r>
        <w:rPr>
          <w:rFonts w:ascii="var(--ff-code)" w:hAnsi="var(--ff-code)"/>
        </w:rPr>
        <w:t>GridPath</w:t>
      </w:r>
      <w:r>
        <w:t xml:space="preserve"> class.</w:t>
      </w:r>
    </w:p>
    <w:p w14:paraId="43C5542A" w14:textId="77777777" w:rsidR="004B254D" w:rsidRDefault="004B254D">
      <w:pPr>
        <w:spacing w:line="360" w:lineRule="auto"/>
        <w:rPr>
          <w:rFonts w:hint="eastAsia"/>
        </w:rPr>
      </w:pPr>
      <w:r>
        <w:rPr>
          <w:rFonts w:ascii="var(--ff-code)" w:hAnsi="var(--ff-code)"/>
        </w:rPr>
        <w:t>public class GridPath</w:t>
      </w:r>
      <w:r>
        <w:rPr>
          <w:rFonts w:ascii="var(--ff-code)" w:hAnsi="var(--ff-code)"/>
        </w:rPr>
        <w:br/>
        <w:t>{</w:t>
      </w:r>
      <w:r>
        <w:rPr>
          <w:rFonts w:ascii="var(--ff-code)" w:hAnsi="var(--ff-code)"/>
        </w:rPr>
        <w:br/>
        <w:t xml:space="preserve">    /** Initialized in the constructor with distinct values that never change */</w:t>
      </w:r>
      <w:r>
        <w:rPr>
          <w:rFonts w:ascii="var(--ff-code)" w:hAnsi="var(--ff-code)"/>
        </w:rPr>
        <w:br/>
        <w:t xml:space="preserve">    private int[][] grid;</w:t>
      </w:r>
      <w:r>
        <w:rPr>
          <w:rFonts w:ascii="var(--ff-code)" w:hAnsi="var(--ff-code)"/>
        </w:rPr>
        <w:br/>
      </w:r>
      <w:r>
        <w:rPr>
          <w:rFonts w:ascii="var(--ff-code)" w:hAnsi="var(--ff-code)"/>
        </w:rPr>
        <w:br/>
        <w:t xml:space="preserve">    /** Returns the Location representing a neighbor of the grid element at row and col,</w:t>
      </w:r>
      <w:r>
        <w:rPr>
          <w:rFonts w:ascii="var(--ff-code)" w:hAnsi="var(--ff-code)"/>
        </w:rPr>
        <w:br/>
        <w:t xml:space="preserve">     *  as described in part (a) */</w:t>
      </w:r>
      <w:r>
        <w:rPr>
          <w:rFonts w:ascii="var(--ff-code)" w:hAnsi="var(--ff-code)"/>
        </w:rPr>
        <w:br/>
        <w:t xml:space="preserve">    public Location getNextLoc(int row, int col)</w:t>
      </w:r>
      <w:r>
        <w:rPr>
          <w:rFonts w:ascii="var(--ff-code)" w:hAnsi="var(--ff-code)"/>
        </w:rPr>
        <w:br/>
        <w:t xml:space="preserve">    { /* to be implemented in part (a) */ }</w:t>
      </w:r>
      <w:r>
        <w:rPr>
          <w:rFonts w:ascii="var(--ff-code)" w:hAnsi="var(--ff-code)"/>
        </w:rPr>
        <w:br/>
      </w:r>
      <w:r>
        <w:rPr>
          <w:rFonts w:ascii="var(--ff-code)" w:hAnsi="var(--ff-code)"/>
        </w:rPr>
        <w:br/>
        <w:t xml:space="preserve">    /** Computes and returns the sum of all values on a path through grid, as described</w:t>
      </w:r>
      <w:r>
        <w:rPr>
          <w:rFonts w:ascii="var(--ff-code)" w:hAnsi="var(--ff-code)"/>
        </w:rPr>
        <w:br/>
        <w:t xml:space="preserve">     *  in part (b) */</w:t>
      </w:r>
      <w:r>
        <w:rPr>
          <w:rFonts w:ascii="var(--ff-code)" w:hAnsi="var(--ff-code)"/>
        </w:rPr>
        <w:br/>
        <w:t xml:space="preserve">    public int sumPath(int row, int col)</w:t>
      </w:r>
      <w:r>
        <w:rPr>
          <w:rFonts w:ascii="var(--ff-code)" w:hAnsi="var(--ff-code)"/>
        </w:rPr>
        <w:br/>
        <w:t xml:space="preserve">    { /* to be implemented in part (b) */ }</w:t>
      </w:r>
      <w:r>
        <w:rPr>
          <w:rFonts w:ascii="var(--ff-code)" w:hAnsi="var(--ff-code)"/>
        </w:rPr>
        <w:br/>
        <w:t>}</w:t>
      </w:r>
      <w:r>
        <w:rPr>
          <w:rFonts w:ascii="var(--ff-code)" w:hAnsi="var(--ff-code)"/>
        </w:rPr>
        <w:br/>
      </w:r>
    </w:p>
    <w:p w14:paraId="043AADBF" w14:textId="77777777" w:rsidR="004B254D" w:rsidRDefault="004B254D">
      <w:pPr>
        <w:rPr>
          <w:rFonts w:hint="eastAsia"/>
        </w:rPr>
      </w:pPr>
      <w:r>
        <w:rPr>
          <w:b/>
        </w:rPr>
        <w:lastRenderedPageBreak/>
        <w:t>(a)</w:t>
      </w:r>
      <w:r>
        <w:t xml:space="preserve"> Write the </w:t>
      </w:r>
      <w:r>
        <w:rPr>
          <w:rFonts w:ascii="var(--ff-code)" w:hAnsi="var(--ff-code)"/>
        </w:rPr>
        <w:t>getNextLoc</w:t>
      </w:r>
      <w:r>
        <w:t xml:space="preserve"> method, which returns a </w:t>
      </w:r>
      <w:r>
        <w:rPr>
          <w:rFonts w:ascii="var(--ff-code)" w:hAnsi="var(--ff-code)"/>
        </w:rPr>
        <w:t>Location</w:t>
      </w:r>
      <w:r>
        <w:t xml:space="preserve"> object that represents the smaller of two neighbors of the grid element at </w:t>
      </w:r>
      <w:r>
        <w:rPr>
          <w:rFonts w:ascii="var(--ff-code)" w:hAnsi="var(--ff-code)"/>
        </w:rPr>
        <w:t>row</w:t>
      </w:r>
      <w:r>
        <w:t xml:space="preserve"> and </w:t>
      </w:r>
      <w:r>
        <w:rPr>
          <w:rFonts w:ascii="var(--ff-code)" w:hAnsi="var(--ff-code)"/>
        </w:rPr>
        <w:t>col</w:t>
      </w:r>
      <w:r>
        <w:t>, according to the following rules.</w:t>
      </w:r>
    </w:p>
    <w:p w14:paraId="5A282DBC" w14:textId="77777777" w:rsidR="004B254D" w:rsidRDefault="004B254D" w:rsidP="004B254D">
      <w:pPr>
        <w:pStyle w:val="a0"/>
        <w:tabs>
          <w:tab w:val="num" w:pos="360"/>
        </w:tabs>
        <w:spacing w:after="200" w:line="276" w:lineRule="auto"/>
        <w:rPr>
          <w:rFonts w:hint="eastAsia"/>
        </w:rPr>
      </w:pPr>
      <w:r>
        <w:t xml:space="preserve">The two neighbors that are considered are the element </w:t>
      </w:r>
      <w:r>
        <w:rPr>
          <w:b/>
        </w:rPr>
        <w:t>below</w:t>
      </w:r>
      <w:r>
        <w:t xml:space="preserve"> the given element and the element </w:t>
      </w:r>
      <w:r>
        <w:rPr>
          <w:b/>
        </w:rPr>
        <w:t>to the right</w:t>
      </w:r>
      <w:r>
        <w:t xml:space="preserve"> of the given element, if they exist.</w:t>
      </w:r>
    </w:p>
    <w:p w14:paraId="526F6BB9" w14:textId="77777777" w:rsidR="004B254D" w:rsidRDefault="004B254D" w:rsidP="004B254D">
      <w:pPr>
        <w:pStyle w:val="a0"/>
        <w:tabs>
          <w:tab w:val="num" w:pos="360"/>
        </w:tabs>
        <w:spacing w:after="200" w:line="276" w:lineRule="auto"/>
        <w:rPr>
          <w:rFonts w:hint="eastAsia"/>
        </w:rPr>
      </w:pPr>
      <w:r>
        <w:t xml:space="preserve">If both neighbors exist, the </w:t>
      </w:r>
      <w:r>
        <w:rPr>
          <w:rFonts w:ascii="var(--ff-code)" w:hAnsi="var(--ff-code)"/>
        </w:rPr>
        <w:t>Location</w:t>
      </w:r>
      <w:r>
        <w:t xml:space="preserve"> of the neighbor with the smaller value is returned. Two neighbors will always have different values.</w:t>
      </w:r>
    </w:p>
    <w:p w14:paraId="17847DAA" w14:textId="77777777" w:rsidR="004B254D" w:rsidRDefault="004B254D" w:rsidP="004B254D">
      <w:pPr>
        <w:pStyle w:val="a0"/>
        <w:tabs>
          <w:tab w:val="num" w:pos="360"/>
        </w:tabs>
        <w:spacing w:after="200" w:line="276" w:lineRule="auto"/>
        <w:rPr>
          <w:rFonts w:hint="eastAsia"/>
        </w:rPr>
      </w:pPr>
      <w:r>
        <w:t xml:space="preserve">If only one neighbor exists, the </w:t>
      </w:r>
      <w:r>
        <w:rPr>
          <w:rFonts w:ascii="var(--ff-code)" w:hAnsi="var(--ff-code)"/>
        </w:rPr>
        <w:t>Location</w:t>
      </w:r>
      <w:r>
        <w:t xml:space="preserve"> of the existing neighbor is returned.</w:t>
      </w:r>
    </w:p>
    <w:p w14:paraId="50D593FC" w14:textId="77777777" w:rsidR="004B254D" w:rsidRDefault="004B254D">
      <w:pPr>
        <w:rPr>
          <w:rFonts w:hint="eastAsia"/>
        </w:rPr>
      </w:pPr>
      <w:r>
        <w:rPr>
          <w:b/>
        </w:rPr>
        <w:t>(b)</w:t>
      </w:r>
      <w:r>
        <w:t xml:space="preserve"> Write the </w:t>
      </w:r>
      <w:r>
        <w:rPr>
          <w:rFonts w:ascii="var(--ff-code)" w:hAnsi="var(--ff-code)"/>
        </w:rPr>
        <w:t>sumPath</w:t>
      </w:r>
      <w:r>
        <w:t xml:space="preserve"> method, which returns the sum of all values on a path in </w:t>
      </w:r>
      <w:r>
        <w:rPr>
          <w:rFonts w:ascii="var(--ff-code)" w:hAnsi="var(--ff-code)"/>
        </w:rPr>
        <w:t>grid</w:t>
      </w:r>
      <w:r>
        <w:t xml:space="preserve">. The path begins with the element at </w:t>
      </w:r>
      <w:r>
        <w:rPr>
          <w:rFonts w:ascii="var(--ff-code)" w:hAnsi="var(--ff-code)"/>
        </w:rPr>
        <w:t>row</w:t>
      </w:r>
      <w:r>
        <w:t xml:space="preserve"> and </w:t>
      </w:r>
      <w:r>
        <w:rPr>
          <w:rFonts w:ascii="var(--ff-code)" w:hAnsi="var(--ff-code)"/>
        </w:rPr>
        <w:t>col</w:t>
      </w:r>
      <w:r>
        <w:t xml:space="preserve"> and is determined by successive calls to </w:t>
      </w:r>
      <w:r>
        <w:rPr>
          <w:rFonts w:ascii="var(--ff-code)" w:hAnsi="var(--ff-code)"/>
        </w:rPr>
        <w:t>getNextLoc</w:t>
      </w:r>
      <w:r>
        <w:t xml:space="preserve">. The path ends when the element in the last row and the last column of </w:t>
      </w:r>
      <w:r>
        <w:rPr>
          <w:rFonts w:ascii="var(--ff-code)" w:hAnsi="var(--ff-code)"/>
        </w:rPr>
        <w:t>grid</w:t>
      </w:r>
      <w:r>
        <w:t xml:space="preserve"> is reached.</w:t>
      </w:r>
    </w:p>
    <w:p w14:paraId="2C9B115A" w14:textId="77777777" w:rsidR="004B254D" w:rsidRPr="004B254D" w:rsidRDefault="004B254D">
      <w:pPr>
        <w:pStyle w:val="4"/>
      </w:pPr>
      <w:r w:rsidRPr="004B254D">
        <w:t xml:space="preserve">Part C · </w:t>
      </w:r>
      <w:r w:rsidRPr="004B254D">
        <w:t>参考解法（</w:t>
      </w:r>
      <w:r w:rsidRPr="004B254D">
        <w:t>Java</w:t>
      </w:r>
      <w:r w:rsidRPr="004B254D">
        <w:t>）</w:t>
      </w:r>
    </w:p>
    <w:p w14:paraId="53F56543" w14:textId="77777777" w:rsidR="004B254D" w:rsidRDefault="004B254D">
      <w:pPr>
        <w:spacing w:line="360" w:lineRule="auto"/>
        <w:rPr>
          <w:rFonts w:hint="eastAsia"/>
        </w:rPr>
      </w:pPr>
      <w:r>
        <w:rPr>
          <w:rFonts w:ascii="var(--ff-code)" w:hAnsi="var(--ff-code)"/>
        </w:rPr>
        <w:t xml:space="preserve">// (a) getNextLoc —— </w:t>
      </w:r>
      <w:r>
        <w:rPr>
          <w:rFonts w:ascii="var(--ff-code)" w:hAnsi="var(--ff-code)"/>
        </w:rPr>
        <w:t>边界检查</w:t>
      </w:r>
      <w:r>
        <w:rPr>
          <w:rFonts w:ascii="var(--ff-code)" w:hAnsi="var(--ff-code)"/>
        </w:rPr>
        <w:t xml:space="preserve"> + </w:t>
      </w:r>
      <w:r>
        <w:rPr>
          <w:rFonts w:ascii="var(--ff-code)" w:hAnsi="var(--ff-code)"/>
        </w:rPr>
        <w:t>比较下方和右方</w:t>
      </w:r>
      <w:r>
        <w:rPr>
          <w:rFonts w:ascii="var(--ff-code)" w:hAnsi="var(--ff-code)"/>
        </w:rPr>
        <w:br/>
        <w:t>public Location getNextLoc(int row, int col) {</w:t>
      </w:r>
      <w:r>
        <w:rPr>
          <w:rFonts w:ascii="var(--ff-code)" w:hAnsi="var(--ff-code)"/>
        </w:rPr>
        <w:br/>
        <w:t xml:space="preserve">    int rows = grid.length;</w:t>
      </w:r>
      <w:r>
        <w:rPr>
          <w:rFonts w:ascii="var(--ff-code)" w:hAnsi="var(--ff-code)"/>
        </w:rPr>
        <w:br/>
        <w:t xml:space="preserve">    int cols = grid[0].length;</w:t>
      </w:r>
      <w:r>
        <w:rPr>
          <w:rFonts w:ascii="var(--ff-code)" w:hAnsi="var(--ff-code)"/>
        </w:rPr>
        <w:br/>
        <w:t xml:space="preserve">    boolean below = (row + 1 &lt; rows);</w:t>
      </w:r>
      <w:r>
        <w:rPr>
          <w:rFonts w:ascii="var(--ff-code)" w:hAnsi="var(--ff-code)"/>
        </w:rPr>
        <w:br/>
        <w:t xml:space="preserve">    boolean right = (col + 1 &lt; cols);</w:t>
      </w:r>
      <w:r>
        <w:rPr>
          <w:rFonts w:ascii="var(--ff-code)" w:hAnsi="var(--ff-code)"/>
        </w:rPr>
        <w:br/>
      </w:r>
      <w:r>
        <w:rPr>
          <w:rFonts w:ascii="var(--ff-code)" w:hAnsi="var(--ff-code)"/>
        </w:rPr>
        <w:br/>
        <w:t xml:space="preserve">    if (below &amp;&amp; right) {</w:t>
      </w:r>
      <w:r>
        <w:rPr>
          <w:rFonts w:ascii="var(--ff-code)" w:hAnsi="var(--ff-code)"/>
        </w:rPr>
        <w:br/>
        <w:t xml:space="preserve">        if (grid[row + 1][col] &lt; grid[row][col + 1]) {</w:t>
      </w:r>
      <w:r>
        <w:rPr>
          <w:rFonts w:ascii="var(--ff-code)" w:hAnsi="var(--ff-code)"/>
        </w:rPr>
        <w:br/>
        <w:t xml:space="preserve">            return new Location(row + 1, col);</w:t>
      </w:r>
      <w:r>
        <w:rPr>
          <w:rFonts w:ascii="var(--ff-code)" w:hAnsi="var(--ff-code)"/>
        </w:rPr>
        <w:br/>
        <w:t xml:space="preserve">        } else {</w:t>
      </w:r>
      <w:r>
        <w:rPr>
          <w:rFonts w:ascii="var(--ff-code)" w:hAnsi="var(--ff-code)"/>
        </w:rPr>
        <w:br/>
        <w:t xml:space="preserve">            return new Location(row, col + 1);</w:t>
      </w:r>
      <w:r>
        <w:rPr>
          <w:rFonts w:ascii="var(--ff-code)" w:hAnsi="var(--ff-code)"/>
        </w:rPr>
        <w:br/>
        <w:t xml:space="preserve">        }</w:t>
      </w:r>
      <w:r>
        <w:rPr>
          <w:rFonts w:ascii="var(--ff-code)" w:hAnsi="var(--ff-code)"/>
        </w:rPr>
        <w:br/>
        <w:t xml:space="preserve">    } else if (below) {</w:t>
      </w:r>
      <w:r>
        <w:rPr>
          <w:rFonts w:ascii="var(--ff-code)" w:hAnsi="var(--ff-code)"/>
        </w:rPr>
        <w:br/>
        <w:t xml:space="preserve">        return new Location(row + 1, col);</w:t>
      </w:r>
      <w:r>
        <w:rPr>
          <w:rFonts w:ascii="var(--ff-code)" w:hAnsi="var(--ff-code)"/>
        </w:rPr>
        <w:br/>
        <w:t xml:space="preserve">    } else if (right) {</w:t>
      </w:r>
      <w:r>
        <w:rPr>
          <w:rFonts w:ascii="var(--ff-code)" w:hAnsi="var(--ff-code)"/>
        </w:rPr>
        <w:br/>
        <w:t xml:space="preserve">        return new Location(row, col + 1);</w:t>
      </w:r>
      <w:r>
        <w:rPr>
          <w:rFonts w:ascii="var(--ff-code)" w:hAnsi="var(--ff-code)"/>
        </w:rPr>
        <w:br/>
        <w:t xml:space="preserve">    } else {</w:t>
      </w:r>
      <w:r>
        <w:rPr>
          <w:rFonts w:ascii="var(--ff-code)" w:hAnsi="var(--ff-code)"/>
        </w:rPr>
        <w:br/>
        <w:t xml:space="preserve">        return null;  // Precondition </w:t>
      </w:r>
      <w:r>
        <w:rPr>
          <w:rFonts w:ascii="var(--ff-code)" w:hAnsi="var(--ff-code)"/>
        </w:rPr>
        <w:t>保证不会到这里</w:t>
      </w:r>
      <w:r>
        <w:rPr>
          <w:rFonts w:ascii="var(--ff-code)" w:hAnsi="var(--ff-code)"/>
        </w:rPr>
        <w:br/>
        <w:t xml:space="preserve">    }</w:t>
      </w:r>
      <w:r>
        <w:rPr>
          <w:rFonts w:ascii="var(--ff-code)" w:hAnsi="var(--ff-code)"/>
        </w:rPr>
        <w:br/>
        <w:t>}</w:t>
      </w:r>
      <w:r>
        <w:rPr>
          <w:rFonts w:ascii="var(--ff-code)" w:hAnsi="var(--ff-code)"/>
        </w:rPr>
        <w:br/>
      </w:r>
      <w:r>
        <w:rPr>
          <w:rFonts w:ascii="var(--ff-code)" w:hAnsi="var(--ff-code)"/>
        </w:rPr>
        <w:lastRenderedPageBreak/>
        <w:br/>
        <w:t xml:space="preserve">// (b) sumPath —— </w:t>
      </w:r>
      <w:r>
        <w:rPr>
          <w:rFonts w:ascii="var(--ff-code)" w:hAnsi="var(--ff-code)"/>
        </w:rPr>
        <w:t>累加</w:t>
      </w:r>
      <w:r>
        <w:rPr>
          <w:rFonts w:ascii="var(--ff-code)" w:hAnsi="var(--ff-code)"/>
        </w:rPr>
        <w:t xml:space="preserve"> + </w:t>
      </w:r>
      <w:r>
        <w:rPr>
          <w:rFonts w:ascii="var(--ff-code)" w:hAnsi="var(--ff-code)"/>
        </w:rPr>
        <w:t>循环调用</w:t>
      </w:r>
      <w:r>
        <w:rPr>
          <w:rFonts w:ascii="var(--ff-code)" w:hAnsi="var(--ff-code)"/>
        </w:rPr>
        <w:t xml:space="preserve"> getNextLoc</w:t>
      </w:r>
      <w:r>
        <w:rPr>
          <w:rFonts w:ascii="var(--ff-code)" w:hAnsi="var(--ff-code)"/>
        </w:rPr>
        <w:br/>
        <w:t>public int sumPath(int row, int col) {</w:t>
      </w:r>
      <w:r>
        <w:rPr>
          <w:rFonts w:ascii="var(--ff-code)" w:hAnsi="var(--ff-code)"/>
        </w:rPr>
        <w:br/>
        <w:t xml:space="preserve">    int sum = grid[row][col];</w:t>
      </w:r>
      <w:r>
        <w:rPr>
          <w:rFonts w:ascii="var(--ff-code)" w:hAnsi="var(--ff-code)"/>
        </w:rPr>
        <w:br/>
        <w:t xml:space="preserve">    int r = row, c = col;</w:t>
      </w:r>
      <w:r>
        <w:rPr>
          <w:rFonts w:ascii="var(--ff-code)" w:hAnsi="var(--ff-code)"/>
        </w:rPr>
        <w:br/>
        <w:t xml:space="preserve">    while (r &lt; grid.length - 1 || c &lt; grid[0].length - 1) {</w:t>
      </w:r>
      <w:r>
        <w:rPr>
          <w:rFonts w:ascii="var(--ff-code)" w:hAnsi="var(--ff-code)"/>
        </w:rPr>
        <w:br/>
        <w:t xml:space="preserve">        Location next = getNextLoc(r, c);</w:t>
      </w:r>
      <w:r>
        <w:rPr>
          <w:rFonts w:ascii="var(--ff-code)" w:hAnsi="var(--ff-code)"/>
        </w:rPr>
        <w:br/>
        <w:t xml:space="preserve">        r = next.getRow();</w:t>
      </w:r>
      <w:r>
        <w:rPr>
          <w:rFonts w:ascii="var(--ff-code)" w:hAnsi="var(--ff-code)"/>
        </w:rPr>
        <w:br/>
        <w:t xml:space="preserve">        c = next.getCol();</w:t>
      </w:r>
      <w:r>
        <w:rPr>
          <w:rFonts w:ascii="var(--ff-code)" w:hAnsi="var(--ff-code)"/>
        </w:rPr>
        <w:br/>
        <w:t xml:space="preserve">        sum += grid[r][c];</w:t>
      </w:r>
      <w:r>
        <w:rPr>
          <w:rFonts w:ascii="var(--ff-code)" w:hAnsi="var(--ff-code)"/>
        </w:rPr>
        <w:br/>
        <w:t xml:space="preserve">    }</w:t>
      </w:r>
      <w:r>
        <w:rPr>
          <w:rFonts w:ascii="var(--ff-code)" w:hAnsi="var(--ff-code)"/>
        </w:rPr>
        <w:br/>
        <w:t xml:space="preserve">    return sum;</w:t>
      </w:r>
      <w:r>
        <w:rPr>
          <w:rFonts w:ascii="var(--ff-code)" w:hAnsi="var(--ff-code)"/>
        </w:rPr>
        <w:br/>
        <w:t>}</w:t>
      </w:r>
      <w:r>
        <w:rPr>
          <w:rFonts w:ascii="var(--ff-code)" w:hAnsi="var(--ff-code)"/>
        </w:rPr>
        <w:br/>
      </w:r>
    </w:p>
    <w:p w14:paraId="083AA4B1" w14:textId="77777777" w:rsidR="004B254D" w:rsidRPr="004B254D" w:rsidRDefault="004B254D">
      <w:pPr>
        <w:pStyle w:val="4"/>
      </w:pPr>
      <w:r w:rsidRPr="004B254D">
        <w:t xml:space="preserve">Part D · </w:t>
      </w:r>
      <w:r w:rsidRPr="004B254D">
        <w:t>评分要点</w:t>
      </w:r>
    </w:p>
    <w:p w14:paraId="4CCCDC9D" w14:textId="77777777" w:rsidR="004B254D" w:rsidRDefault="004B254D">
      <w:pPr>
        <w:rPr>
          <w:rFonts w:hint="eastAsia"/>
        </w:rPr>
      </w:pPr>
      <w:r>
        <w:rPr>
          <w:b/>
        </w:rPr>
        <w:t xml:space="preserve">(a) 4 </w:t>
      </w:r>
      <w:r>
        <w:rPr>
          <w:b/>
        </w:rPr>
        <w:t>分</w:t>
      </w:r>
      <w:r>
        <w:t>：</w:t>
      </w:r>
      <w:r>
        <w:br/>
        <w:t xml:space="preserve">- </w:t>
      </w:r>
      <w:r>
        <w:t>正确判断「下方邻居存在」「右方邻居存在」（</w:t>
      </w:r>
      <w:r>
        <w:rPr>
          <w:rFonts w:ascii="var(--ff-code)" w:hAnsi="var(--ff-code)"/>
        </w:rPr>
        <w:t>row + 1 &lt; rows</w:t>
      </w:r>
      <w:r>
        <w:t xml:space="preserve"> / </w:t>
      </w:r>
      <w:r>
        <w:rPr>
          <w:rFonts w:ascii="var(--ff-code)" w:hAnsi="var(--ff-code)"/>
        </w:rPr>
        <w:t>col + 1 &lt; cols</w:t>
      </w:r>
      <w:r>
        <w:t>）；</w:t>
      </w:r>
      <w:r>
        <w:br/>
        <w:t xml:space="preserve">- </w:t>
      </w:r>
      <w:r>
        <w:t>两个都存在时比较</w:t>
      </w:r>
      <w:r>
        <w:t xml:space="preserve"> </w:t>
      </w:r>
      <w:r>
        <w:rPr>
          <w:rFonts w:ascii="var(--ff-code)" w:hAnsi="var(--ff-code)"/>
        </w:rPr>
        <w:t>grid[row+1][col]</w:t>
      </w:r>
      <w:r>
        <w:t xml:space="preserve"> </w:t>
      </w:r>
      <w:r>
        <w:t>和</w:t>
      </w:r>
      <w:r>
        <w:t xml:space="preserve"> </w:t>
      </w:r>
      <w:r>
        <w:rPr>
          <w:rFonts w:ascii="var(--ff-code)" w:hAnsi="var(--ff-code)"/>
        </w:rPr>
        <w:t>grid[row][col+1]</w:t>
      </w:r>
      <w:r>
        <w:t>，返回较小的；</w:t>
      </w:r>
      <w:r>
        <w:br/>
        <w:t xml:space="preserve">- </w:t>
      </w:r>
      <w:r>
        <w:t>只存在一个时直接返回那一个；</w:t>
      </w:r>
      <w:r>
        <w:br/>
        <w:t xml:space="preserve">- </w:t>
      </w:r>
      <w:r>
        <w:t>返回</w:t>
      </w:r>
      <w:r>
        <w:t xml:space="preserve"> </w:t>
      </w:r>
      <w:r>
        <w:rPr>
          <w:rFonts w:ascii="var(--ff-code)" w:hAnsi="var(--ff-code)"/>
        </w:rPr>
        <w:t>new Location(...)</w:t>
      </w:r>
      <w:r>
        <w:t>。</w:t>
      </w:r>
    </w:p>
    <w:p w14:paraId="6A38435B" w14:textId="77777777" w:rsidR="004B254D" w:rsidRDefault="004B254D">
      <w:pPr>
        <w:rPr>
          <w:rFonts w:hint="eastAsia"/>
        </w:rPr>
      </w:pPr>
      <w:r>
        <w:rPr>
          <w:b/>
        </w:rPr>
        <w:t xml:space="preserve">(b) 4 </w:t>
      </w:r>
      <w:r>
        <w:rPr>
          <w:b/>
        </w:rPr>
        <w:t>分</w:t>
      </w:r>
      <w:r>
        <w:t>：</w:t>
      </w:r>
      <w:r>
        <w:br/>
        <w:t xml:space="preserve">- </w:t>
      </w:r>
      <w:r>
        <w:t>初始化</w:t>
      </w:r>
      <w:r>
        <w:t xml:space="preserve"> </w:t>
      </w:r>
      <w:r>
        <w:rPr>
          <w:rFonts w:ascii="var(--ff-code)" w:hAnsi="var(--ff-code)"/>
        </w:rPr>
        <w:t>sum = grid[row][col]</w:t>
      </w:r>
      <w:r>
        <w:t>（起点也要加）；</w:t>
      </w:r>
      <w:r>
        <w:br/>
        <w:t xml:space="preserve">- </w:t>
      </w:r>
      <w:r>
        <w:t>循环条件：未到达右下角（</w:t>
      </w:r>
      <w:r>
        <w:rPr>
          <w:rFonts w:ascii="var(--ff-code)" w:hAnsi="var(--ff-code)"/>
        </w:rPr>
        <w:t>r &lt; rows - 1 || c &lt; cols - 1</w:t>
      </w:r>
      <w:r>
        <w:t>）；</w:t>
      </w:r>
      <w:r>
        <w:br/>
        <w:t xml:space="preserve">- </w:t>
      </w:r>
      <w:r>
        <w:t>调用</w:t>
      </w:r>
      <w:r>
        <w:t xml:space="preserve"> </w:t>
      </w:r>
      <w:r>
        <w:rPr>
          <w:rFonts w:ascii="var(--ff-code)" w:hAnsi="var(--ff-code)"/>
        </w:rPr>
        <w:t>getNextLoc(r, c)</w:t>
      </w:r>
      <w:r>
        <w:t>，更新</w:t>
      </w:r>
      <w:r>
        <w:t xml:space="preserve"> </w:t>
      </w:r>
      <w:r>
        <w:rPr>
          <w:rFonts w:ascii="var(--ff-code)" w:hAnsi="var(--ff-code)"/>
        </w:rPr>
        <w:t>r</w:t>
      </w:r>
      <w:r>
        <w:t xml:space="preserve"> </w:t>
      </w:r>
      <w:r>
        <w:t>和</w:t>
      </w:r>
      <w:r>
        <w:t xml:space="preserve"> </w:t>
      </w:r>
      <w:r>
        <w:rPr>
          <w:rFonts w:ascii="var(--ff-code)" w:hAnsi="var(--ff-code)"/>
        </w:rPr>
        <w:t>c</w:t>
      </w:r>
      <w:r>
        <w:t>；</w:t>
      </w:r>
      <w:r>
        <w:br/>
        <w:t xml:space="preserve">- </w:t>
      </w:r>
      <w:r>
        <w:t>累加</w:t>
      </w:r>
      <w:r>
        <w:t xml:space="preserve"> </w:t>
      </w:r>
      <w:r>
        <w:rPr>
          <w:rFonts w:ascii="var(--ff-code)" w:hAnsi="var(--ff-code)"/>
        </w:rPr>
        <w:t>grid[r][c]</w:t>
      </w:r>
      <w:r>
        <w:t>；</w:t>
      </w:r>
      <w:r>
        <w:br/>
        <w:t xml:space="preserve">- </w:t>
      </w:r>
      <w:r>
        <w:t>返回</w:t>
      </w:r>
      <w:r>
        <w:t xml:space="preserve"> </w:t>
      </w:r>
      <w:r>
        <w:rPr>
          <w:rFonts w:ascii="var(--ff-code)" w:hAnsi="var(--ff-code)"/>
        </w:rPr>
        <w:t>sum</w:t>
      </w:r>
      <w:r>
        <w:t>。</w:t>
      </w:r>
    </w:p>
    <w:p w14:paraId="0B7CEF7A" w14:textId="77777777" w:rsidR="004B254D" w:rsidRDefault="004B254D">
      <w:pPr>
        <w:pBdr>
          <w:bottom w:val="single" w:sz="6" w:space="1" w:color="auto"/>
        </w:pBdr>
        <w:rPr>
          <w:rFonts w:hint="eastAsia"/>
        </w:rPr>
      </w:pPr>
    </w:p>
    <w:p w14:paraId="52FBC0A2" w14:textId="77777777" w:rsidR="004B254D" w:rsidRPr="004B254D" w:rsidRDefault="004B254D">
      <w:pPr>
        <w:pStyle w:val="31"/>
      </w:pPr>
      <w:bookmarkStart w:id="169" w:name="_Toc240537891"/>
      <w:r w:rsidRPr="004B254D">
        <w:t>FRQ-5</w:t>
      </w:r>
      <w:r w:rsidRPr="004B254D">
        <w:t>（</w:t>
      </w:r>
      <w:r w:rsidRPr="004B254D">
        <w:t>2025 International Q4 · SumOrSameGame</w:t>
      </w:r>
      <w:r w:rsidRPr="004B254D">
        <w:t>）</w:t>
      </w:r>
      <w:bookmarkEnd w:id="169"/>
    </w:p>
    <w:p w14:paraId="1F19F23A" w14:textId="77777777" w:rsidR="004B254D" w:rsidRPr="004B254D" w:rsidRDefault="004B254D">
      <w:pPr>
        <w:pStyle w:val="4"/>
      </w:pPr>
      <w:r w:rsidRPr="004B254D">
        <w:t>Part A · Official English Wording (from College Board 2025 FRQ #4)</w:t>
      </w:r>
    </w:p>
    <w:p w14:paraId="416E59B6" w14:textId="77777777" w:rsidR="004B254D" w:rsidRDefault="004B254D">
      <w:pPr>
        <w:rPr>
          <w:rFonts w:hint="eastAsia"/>
        </w:rPr>
      </w:pPr>
      <w:r>
        <w:t xml:space="preserve">This question involves reasoning about a number puzzle that is represented as a two-dimensional array of integers. Each element of the array initially contains a value </w:t>
      </w:r>
      <w:r>
        <w:lastRenderedPageBreak/>
        <w:t xml:space="preserve">between 1 and 9, inclusive. Solving the puzzle involves </w:t>
      </w:r>
      <w:r>
        <w:rPr>
          <w:b/>
        </w:rPr>
        <w:t>clearing pairs of array elements by setting them to 0</w:t>
      </w:r>
      <w:r>
        <w:t>. Two elements can be cleared if their values sum to 10 or if they have the same value. The puzzle is considered solved if all elements of the array are cleared.</w:t>
      </w:r>
    </w:p>
    <w:p w14:paraId="41746F43" w14:textId="77777777" w:rsidR="004B254D" w:rsidRDefault="004B254D">
      <w:pPr>
        <w:rPr>
          <w:rFonts w:hint="eastAsia"/>
        </w:rPr>
      </w:pPr>
      <w:r>
        <w:t xml:space="preserve">You will write the constructor and one method of the </w:t>
      </w:r>
      <w:r>
        <w:rPr>
          <w:rFonts w:ascii="var(--ff-code)" w:hAnsi="var(--ff-code)"/>
        </w:rPr>
        <w:t>SumOrSameGame</w:t>
      </w:r>
      <w:r>
        <w:t xml:space="preserve"> class.</w:t>
      </w:r>
    </w:p>
    <w:p w14:paraId="2ADD3682" w14:textId="77777777" w:rsidR="004B254D" w:rsidRDefault="004B254D">
      <w:pPr>
        <w:spacing w:line="360" w:lineRule="auto"/>
        <w:rPr>
          <w:rFonts w:hint="eastAsia"/>
        </w:rPr>
      </w:pPr>
      <w:r>
        <w:rPr>
          <w:rFonts w:ascii="var(--ff-code)" w:hAnsi="var(--ff-code)"/>
        </w:rPr>
        <w:t>public class SumOrSameGame</w:t>
      </w:r>
      <w:r>
        <w:rPr>
          <w:rFonts w:ascii="var(--ff-code)" w:hAnsi="var(--ff-code)"/>
        </w:rPr>
        <w:br/>
        <w:t>{</w:t>
      </w:r>
      <w:r>
        <w:rPr>
          <w:rFonts w:ascii="var(--ff-code)" w:hAnsi="var(--ff-code)"/>
        </w:rPr>
        <w:br/>
        <w:t xml:space="preserve">    private int[][] puzzle;</w:t>
      </w:r>
      <w:r>
        <w:rPr>
          <w:rFonts w:ascii="var(--ff-code)" w:hAnsi="var(--ff-code)"/>
        </w:rPr>
        <w:br/>
      </w:r>
      <w:r>
        <w:rPr>
          <w:rFonts w:ascii="var(--ff-code)" w:hAnsi="var(--ff-code)"/>
        </w:rPr>
        <w:br/>
        <w:t xml:space="preserve">    /** Creates a two-dimensional array and fills it with random integers,</w:t>
      </w:r>
      <w:r>
        <w:rPr>
          <w:rFonts w:ascii="var(--ff-code)" w:hAnsi="var(--ff-code)"/>
        </w:rPr>
        <w:br/>
        <w:t xml:space="preserve">     *  as described in part (a) */</w:t>
      </w:r>
      <w:r>
        <w:rPr>
          <w:rFonts w:ascii="var(--ff-code)" w:hAnsi="var(--ff-code)"/>
        </w:rPr>
        <w:br/>
        <w:t xml:space="preserve">    public SumOrSameGame(int numRows, int numCols)</w:t>
      </w:r>
      <w:r>
        <w:rPr>
          <w:rFonts w:ascii="var(--ff-code)" w:hAnsi="var(--ff-code)"/>
        </w:rPr>
        <w:br/>
        <w:t xml:space="preserve">    { /* to be implemented in part (a) */ }</w:t>
      </w:r>
      <w:r>
        <w:rPr>
          <w:rFonts w:ascii="var(--ff-code)" w:hAnsi="var(--ff-code)"/>
        </w:rPr>
        <w:br/>
      </w:r>
      <w:r>
        <w:rPr>
          <w:rFonts w:ascii="var(--ff-code)" w:hAnsi="var(--ff-code)"/>
        </w:rPr>
        <w:br/>
        <w:t xml:space="preserve">    /** Identifies and clears an element of puzzle that can be paired with</w:t>
      </w:r>
      <w:r>
        <w:rPr>
          <w:rFonts w:ascii="var(--ff-code)" w:hAnsi="var(--ff-code)"/>
        </w:rPr>
        <w:br/>
        <w:t xml:space="preserve">     *  the element at the given row and column, as described in part (b) */</w:t>
      </w:r>
      <w:r>
        <w:rPr>
          <w:rFonts w:ascii="var(--ff-code)" w:hAnsi="var(--ff-code)"/>
        </w:rPr>
        <w:br/>
        <w:t xml:space="preserve">    public boolean clearPair(int row, int col)</w:t>
      </w:r>
      <w:r>
        <w:rPr>
          <w:rFonts w:ascii="var(--ff-code)" w:hAnsi="var(--ff-code)"/>
        </w:rPr>
        <w:br/>
        <w:t xml:space="preserve">    { /* to be implemented in part (b) */ }</w:t>
      </w:r>
      <w:r>
        <w:rPr>
          <w:rFonts w:ascii="var(--ff-code)" w:hAnsi="var(--ff-code)"/>
        </w:rPr>
        <w:br/>
        <w:t>}</w:t>
      </w:r>
      <w:r>
        <w:rPr>
          <w:rFonts w:ascii="var(--ff-code)" w:hAnsi="var(--ff-code)"/>
        </w:rPr>
        <w:br/>
      </w:r>
    </w:p>
    <w:p w14:paraId="0380D28D" w14:textId="77777777" w:rsidR="004B254D" w:rsidRDefault="004B254D">
      <w:pPr>
        <w:rPr>
          <w:rFonts w:hint="eastAsia"/>
        </w:rPr>
      </w:pPr>
      <w:r>
        <w:rPr>
          <w:b/>
        </w:rPr>
        <w:t>A.</w:t>
      </w:r>
      <w:r>
        <w:t xml:space="preserve"> Write the constructor for the </w:t>
      </w:r>
      <w:r>
        <w:rPr>
          <w:rFonts w:ascii="var(--ff-code)" w:hAnsi="var(--ff-code)"/>
        </w:rPr>
        <w:t>SumOrSameGame</w:t>
      </w:r>
      <w:r>
        <w:t xml:space="preserve"> class. The constructor initializes the instance variable </w:t>
      </w:r>
      <w:r>
        <w:rPr>
          <w:rFonts w:ascii="var(--ff-code)" w:hAnsi="var(--ff-code)"/>
        </w:rPr>
        <w:t>puzzle</w:t>
      </w:r>
      <w:r>
        <w:t xml:space="preserve"> to be a two-dimensional integer array with the number of rows and columns specified by the parameters </w:t>
      </w:r>
      <w:r>
        <w:rPr>
          <w:rFonts w:ascii="var(--ff-code)" w:hAnsi="var(--ff-code)"/>
        </w:rPr>
        <w:t>numRows</w:t>
      </w:r>
      <w:r>
        <w:t xml:space="preserve"> and </w:t>
      </w:r>
      <w:r>
        <w:rPr>
          <w:rFonts w:ascii="var(--ff-code)" w:hAnsi="var(--ff-code)"/>
        </w:rPr>
        <w:t>numCols</w:t>
      </w:r>
      <w:r>
        <w:t xml:space="preserve">, respectively. </w:t>
      </w:r>
      <w:r>
        <w:rPr>
          <w:b/>
        </w:rPr>
        <w:t>Array elements are initialized with random integers between 1 and 9, inclusive</w:t>
      </w:r>
      <w:r>
        <w:t xml:space="preserve">, each with an equal chance of being assigned to each element of </w:t>
      </w:r>
      <w:r>
        <w:rPr>
          <w:rFonts w:ascii="var(--ff-code)" w:hAnsi="var(--ff-code)"/>
        </w:rPr>
        <w:t>puzzle</w:t>
      </w:r>
      <w:r>
        <w:t>.</w:t>
      </w:r>
    </w:p>
    <w:p w14:paraId="001A1CFB" w14:textId="77777777" w:rsidR="004B254D" w:rsidRDefault="004B254D">
      <w:pPr>
        <w:rPr>
          <w:rFonts w:hint="eastAsia"/>
        </w:rPr>
      </w:pPr>
      <w:r>
        <w:rPr>
          <w:b/>
        </w:rPr>
        <w:t>B.</w:t>
      </w:r>
      <w:r>
        <w:t xml:space="preserve"> Write the </w:t>
      </w:r>
      <w:r>
        <w:rPr>
          <w:rFonts w:ascii="var(--ff-code)" w:hAnsi="var(--ff-code)"/>
        </w:rPr>
        <w:t>clearPair</w:t>
      </w:r>
      <w:r>
        <w:t xml:space="preserve"> method, which takes a valid row index and valid column index as its parameters. The array element specified by those indices, which has a value between 1 and 9, inclusive, is compared to other array elements in </w:t>
      </w:r>
      <w:r>
        <w:rPr>
          <w:rFonts w:ascii="var(--ff-code)" w:hAnsi="var(--ff-code)"/>
        </w:rPr>
        <w:t>puzzle</w:t>
      </w:r>
      <w:r>
        <w:t xml:space="preserve"> in an attempt to pair it with another array element that meets both of the following conditions.</w:t>
      </w:r>
    </w:p>
    <w:p w14:paraId="04D66DAD" w14:textId="77777777" w:rsidR="004B254D" w:rsidRDefault="004B254D" w:rsidP="004B254D">
      <w:pPr>
        <w:pStyle w:val="a0"/>
        <w:tabs>
          <w:tab w:val="num" w:pos="360"/>
        </w:tabs>
        <w:spacing w:after="200" w:line="276" w:lineRule="auto"/>
        <w:rPr>
          <w:rFonts w:hint="eastAsia"/>
        </w:rPr>
      </w:pPr>
      <w:r>
        <w:t xml:space="preserve">The row index of the second element is </w:t>
      </w:r>
      <w:r>
        <w:rPr>
          <w:b/>
        </w:rPr>
        <w:t>greater than or equal to</w:t>
      </w:r>
      <w:r>
        <w:t xml:space="preserve"> the parameter </w:t>
      </w:r>
      <w:r>
        <w:rPr>
          <w:rFonts w:ascii="var(--ff-code)" w:hAnsi="var(--ff-code)"/>
        </w:rPr>
        <w:t>row</w:t>
      </w:r>
      <w:r>
        <w:t>.</w:t>
      </w:r>
    </w:p>
    <w:p w14:paraId="313A4AEF" w14:textId="77777777" w:rsidR="004B254D" w:rsidRDefault="004B254D" w:rsidP="004B254D">
      <w:pPr>
        <w:pStyle w:val="a0"/>
        <w:tabs>
          <w:tab w:val="num" w:pos="360"/>
        </w:tabs>
        <w:spacing w:after="200" w:line="276" w:lineRule="auto"/>
        <w:rPr>
          <w:rFonts w:hint="eastAsia"/>
        </w:rPr>
      </w:pPr>
      <w:r>
        <w:t xml:space="preserve">The two elements have equal values </w:t>
      </w:r>
      <w:r>
        <w:rPr>
          <w:b/>
        </w:rPr>
        <w:t>or have values that sum to 10</w:t>
      </w:r>
      <w:r>
        <w:t>.</w:t>
      </w:r>
    </w:p>
    <w:p w14:paraId="245986CF" w14:textId="77777777" w:rsidR="004B254D" w:rsidRDefault="004B254D">
      <w:pPr>
        <w:rPr>
          <w:rFonts w:hint="eastAsia"/>
        </w:rPr>
      </w:pPr>
      <w:r>
        <w:lastRenderedPageBreak/>
        <w:t xml:space="preserve">If such an array element is found, both array elements of the pair are cleared (set to 0) and the method returns </w:t>
      </w:r>
      <w:r>
        <w:rPr>
          <w:rFonts w:ascii="var(--ff-code)" w:hAnsi="var(--ff-code)"/>
        </w:rPr>
        <w:t>true</w:t>
      </w:r>
      <w:r>
        <w:t xml:space="preserve">. If more than one such array element can be used, any one of those identified array elements can be used to complete the pair and can be cleared. If no such array element is found, no changes are made to </w:t>
      </w:r>
      <w:r>
        <w:rPr>
          <w:rFonts w:ascii="var(--ff-code)" w:hAnsi="var(--ff-code)"/>
        </w:rPr>
        <w:t>puzzle</w:t>
      </w:r>
      <w:r>
        <w:t xml:space="preserve"> and the method returns </w:t>
      </w:r>
      <w:r>
        <w:rPr>
          <w:rFonts w:ascii="var(--ff-code)" w:hAnsi="var(--ff-code)"/>
        </w:rPr>
        <w:t>false</w:t>
      </w:r>
      <w:r>
        <w:t>.</w:t>
      </w:r>
    </w:p>
    <w:p w14:paraId="1995678A" w14:textId="77777777" w:rsidR="004B254D" w:rsidRDefault="004B254D">
      <w:pPr>
        <w:rPr>
          <w:rFonts w:hint="eastAsia"/>
        </w:rPr>
      </w:pPr>
      <w:r>
        <w:t xml:space="preserve">For example, given a </w:t>
      </w:r>
      <w:r>
        <w:rPr>
          <w:rFonts w:ascii="var(--ff-code)" w:hAnsi="var(--ff-code)"/>
        </w:rPr>
        <w:t>puzzle</w:t>
      </w:r>
      <w:r>
        <w:t xml:space="preserve"> matrix, the call </w:t>
      </w:r>
      <w:r>
        <w:rPr>
          <w:rFonts w:ascii="var(--ff-code)" w:hAnsi="var(--ff-code)"/>
        </w:rPr>
        <w:t>clearPair(0, 1)</w:t>
      </w:r>
      <w:r>
        <w:t xml:space="preserve"> matches the value </w:t>
      </w:r>
      <w:r>
        <w:rPr>
          <w:rFonts w:ascii="var(--ff-code)" w:hAnsi="var(--ff-code)"/>
        </w:rPr>
        <w:t>7</w:t>
      </w:r>
      <w:r>
        <w:t xml:space="preserve"> at </w:t>
      </w:r>
      <w:r>
        <w:rPr>
          <w:rFonts w:ascii="var(--ff-code)" w:hAnsi="var(--ff-code)"/>
        </w:rPr>
        <w:t>(0, 1)</w:t>
      </w:r>
      <w:r>
        <w:t xml:space="preserve"> with the value </w:t>
      </w:r>
      <w:r>
        <w:rPr>
          <w:rFonts w:ascii="var(--ff-code)" w:hAnsi="var(--ff-code)"/>
        </w:rPr>
        <w:t>7</w:t>
      </w:r>
      <w:r>
        <w:t xml:space="preserve"> at </w:t>
      </w:r>
      <w:r>
        <w:rPr>
          <w:rFonts w:ascii="var(--ff-code)" w:hAnsi="var(--ff-code)"/>
        </w:rPr>
        <w:t>(1, 0)</w:t>
      </w:r>
      <w:r>
        <w:t xml:space="preserve"> and clears both.</w:t>
      </w:r>
    </w:p>
    <w:p w14:paraId="13B1DB09" w14:textId="77777777" w:rsidR="004B254D" w:rsidRPr="004B254D" w:rsidRDefault="004B254D">
      <w:pPr>
        <w:pStyle w:val="4"/>
      </w:pPr>
      <w:r w:rsidRPr="004B254D">
        <w:t xml:space="preserve">Part C · </w:t>
      </w:r>
      <w:r w:rsidRPr="004B254D">
        <w:t>参考解法（</w:t>
      </w:r>
      <w:r w:rsidRPr="004B254D">
        <w:t>Java</w:t>
      </w:r>
      <w:r w:rsidRPr="004B254D">
        <w:t>）</w:t>
      </w:r>
    </w:p>
    <w:p w14:paraId="292CA573" w14:textId="77777777" w:rsidR="004B254D" w:rsidRDefault="004B254D">
      <w:pPr>
        <w:spacing w:line="360" w:lineRule="auto"/>
        <w:rPr>
          <w:rFonts w:hint="eastAsia"/>
        </w:rPr>
      </w:pPr>
      <w:r>
        <w:rPr>
          <w:rFonts w:ascii="var(--ff-code)" w:hAnsi="var(--ff-code)"/>
        </w:rPr>
        <w:t xml:space="preserve">// A. </w:t>
      </w:r>
      <w:r>
        <w:rPr>
          <w:rFonts w:ascii="var(--ff-code)" w:hAnsi="var(--ff-code)"/>
        </w:rPr>
        <w:t>构造器</w:t>
      </w:r>
      <w:r>
        <w:rPr>
          <w:rFonts w:ascii="var(--ff-code)" w:hAnsi="var(--ff-code)"/>
        </w:rPr>
        <w:br/>
        <w:t>public SumOrSameGame(int numRows, int numCols) {</w:t>
      </w:r>
      <w:r>
        <w:rPr>
          <w:rFonts w:ascii="var(--ff-code)" w:hAnsi="var(--ff-code)"/>
        </w:rPr>
        <w:br/>
        <w:t xml:space="preserve">    puzzle = new int[numRows][numCols];</w:t>
      </w:r>
      <w:r>
        <w:rPr>
          <w:rFonts w:ascii="var(--ff-code)" w:hAnsi="var(--ff-code)"/>
        </w:rPr>
        <w:br/>
        <w:t xml:space="preserve">    for (int r = 0; r &lt; numRows; r++) {</w:t>
      </w:r>
      <w:r>
        <w:rPr>
          <w:rFonts w:ascii="var(--ff-code)" w:hAnsi="var(--ff-code)"/>
        </w:rPr>
        <w:br/>
        <w:t xml:space="preserve">        for (int c = 0; c &lt; numCols; c++) {</w:t>
      </w:r>
      <w:r>
        <w:rPr>
          <w:rFonts w:ascii="var(--ff-code)" w:hAnsi="var(--ff-code)"/>
        </w:rPr>
        <w:br/>
        <w:t xml:space="preserve">            puzzle[r][c] = (int) (Math.random() * 9) + 1;  // 1..9</w:t>
      </w:r>
      <w:r>
        <w:rPr>
          <w:rFonts w:ascii="var(--ff-code)" w:hAnsi="var(--ff-code)"/>
        </w:rPr>
        <w:br/>
        <w:t xml:space="preserve">        }</w:t>
      </w:r>
      <w:r>
        <w:rPr>
          <w:rFonts w:ascii="var(--ff-code)" w:hAnsi="var(--ff-code)"/>
        </w:rPr>
        <w:br/>
        <w:t xml:space="preserve">    }</w:t>
      </w:r>
      <w:r>
        <w:rPr>
          <w:rFonts w:ascii="var(--ff-code)" w:hAnsi="var(--ff-code)"/>
        </w:rPr>
        <w:br/>
        <w:t>}</w:t>
      </w:r>
      <w:r>
        <w:rPr>
          <w:rFonts w:ascii="var(--ff-code)" w:hAnsi="var(--ff-code)"/>
        </w:rPr>
        <w:br/>
      </w:r>
      <w:r>
        <w:rPr>
          <w:rFonts w:ascii="var(--ff-code)" w:hAnsi="var(--ff-code)"/>
        </w:rPr>
        <w:br/>
        <w:t>// B. clearPair</w:t>
      </w:r>
      <w:r>
        <w:rPr>
          <w:rFonts w:ascii="var(--ff-code)" w:hAnsi="var(--ff-code)"/>
        </w:rPr>
        <w:br/>
        <w:t>public boolean clearPair(int row, int col) {</w:t>
      </w:r>
      <w:r>
        <w:rPr>
          <w:rFonts w:ascii="var(--ff-code)" w:hAnsi="var(--ff-code)"/>
        </w:rPr>
        <w:br/>
        <w:t xml:space="preserve">    int target = puzzle[row][col];</w:t>
      </w:r>
      <w:r>
        <w:rPr>
          <w:rFonts w:ascii="var(--ff-code)" w:hAnsi="var(--ff-code)"/>
        </w:rPr>
        <w:br/>
        <w:t xml:space="preserve">    for (int r = row; r &lt; puzzle.length; r++) {           // </w:t>
      </w:r>
      <w:r>
        <w:rPr>
          <w:rFonts w:ascii="var(--ff-code)" w:hAnsi="var(--ff-code)"/>
        </w:rPr>
        <w:t>从</w:t>
      </w:r>
      <w:r>
        <w:rPr>
          <w:rFonts w:ascii="var(--ff-code)" w:hAnsi="var(--ff-code)"/>
        </w:rPr>
        <w:t xml:space="preserve"> row </w:t>
      </w:r>
      <w:r>
        <w:rPr>
          <w:rFonts w:ascii="var(--ff-code)" w:hAnsi="var(--ff-code)"/>
        </w:rPr>
        <w:t>开始（含）</w:t>
      </w:r>
      <w:r>
        <w:rPr>
          <w:rFonts w:ascii="var(--ff-code)" w:hAnsi="var(--ff-code)"/>
        </w:rPr>
        <w:br/>
        <w:t xml:space="preserve">        for (int c = 0; c &lt; puzzle[r].length; c++) {</w:t>
      </w:r>
      <w:r>
        <w:rPr>
          <w:rFonts w:ascii="var(--ff-code)" w:hAnsi="var(--ff-code)"/>
        </w:rPr>
        <w:br/>
        <w:t xml:space="preserve">            if (r == row &amp;&amp; c &lt;= col) continue;            // </w:t>
      </w:r>
      <w:r>
        <w:rPr>
          <w:rFonts w:ascii="var(--ff-code)" w:hAnsi="var(--ff-code)"/>
        </w:rPr>
        <w:t>跳过起点和起点之前的元素</w:t>
      </w:r>
      <w:r>
        <w:rPr>
          <w:rFonts w:ascii="var(--ff-code)" w:hAnsi="var(--ff-code)"/>
        </w:rPr>
        <w:br/>
        <w:t xml:space="preserve">            int val = puzzle[r][c];</w:t>
      </w:r>
      <w:r>
        <w:rPr>
          <w:rFonts w:ascii="var(--ff-code)" w:hAnsi="var(--ff-code)"/>
        </w:rPr>
        <w:br/>
        <w:t xml:space="preserve">            if (val == target || val + target == 10) {</w:t>
      </w:r>
      <w:r>
        <w:rPr>
          <w:rFonts w:ascii="var(--ff-code)" w:hAnsi="var(--ff-code)"/>
        </w:rPr>
        <w:br/>
        <w:t xml:space="preserve">                puzzle[row][col] = 0;</w:t>
      </w:r>
      <w:r>
        <w:rPr>
          <w:rFonts w:ascii="var(--ff-code)" w:hAnsi="var(--ff-code)"/>
        </w:rPr>
        <w:br/>
        <w:t xml:space="preserve">                puzzle[r][c] = 0;</w:t>
      </w:r>
      <w:r>
        <w:rPr>
          <w:rFonts w:ascii="var(--ff-code)" w:hAnsi="var(--ff-code)"/>
        </w:rPr>
        <w:br/>
        <w:t xml:space="preserve">                return true;</w:t>
      </w:r>
      <w:r>
        <w:rPr>
          <w:rFonts w:ascii="var(--ff-code)" w:hAnsi="var(--ff-code)"/>
        </w:rPr>
        <w:br/>
        <w:t xml:space="preserve">            }</w:t>
      </w:r>
      <w:r>
        <w:rPr>
          <w:rFonts w:ascii="var(--ff-code)" w:hAnsi="var(--ff-code)"/>
        </w:rPr>
        <w:br/>
        <w:t xml:space="preserve">        }</w:t>
      </w:r>
      <w:r>
        <w:rPr>
          <w:rFonts w:ascii="var(--ff-code)" w:hAnsi="var(--ff-code)"/>
        </w:rPr>
        <w:br/>
        <w:t xml:space="preserve">    }</w:t>
      </w:r>
      <w:r>
        <w:rPr>
          <w:rFonts w:ascii="var(--ff-code)" w:hAnsi="var(--ff-code)"/>
        </w:rPr>
        <w:br/>
        <w:t xml:space="preserve">    return false;</w:t>
      </w:r>
      <w:r>
        <w:rPr>
          <w:rFonts w:ascii="var(--ff-code)" w:hAnsi="var(--ff-code)"/>
        </w:rPr>
        <w:br/>
      </w:r>
      <w:r>
        <w:rPr>
          <w:rFonts w:ascii="var(--ff-code)" w:hAnsi="var(--ff-code)"/>
        </w:rPr>
        <w:lastRenderedPageBreak/>
        <w:t>}</w:t>
      </w:r>
      <w:r>
        <w:rPr>
          <w:rFonts w:ascii="var(--ff-code)" w:hAnsi="var(--ff-code)"/>
        </w:rPr>
        <w:br/>
      </w:r>
    </w:p>
    <w:p w14:paraId="30D3FF50" w14:textId="77777777" w:rsidR="004B254D" w:rsidRPr="004B254D" w:rsidRDefault="004B254D">
      <w:pPr>
        <w:pStyle w:val="4"/>
      </w:pPr>
      <w:r w:rsidRPr="004B254D">
        <w:t xml:space="preserve">Part D · </w:t>
      </w:r>
      <w:r w:rsidRPr="004B254D">
        <w:t>评分要点</w:t>
      </w:r>
    </w:p>
    <w:p w14:paraId="4FF669AE" w14:textId="77777777" w:rsidR="004B254D" w:rsidRDefault="004B254D">
      <w:pPr>
        <w:rPr>
          <w:rFonts w:hint="eastAsia"/>
        </w:rPr>
      </w:pPr>
      <w:r>
        <w:rPr>
          <w:b/>
        </w:rPr>
        <w:t xml:space="preserve">A. 4 </w:t>
      </w:r>
      <w:r>
        <w:rPr>
          <w:b/>
        </w:rPr>
        <w:t>分</w:t>
      </w:r>
      <w:r>
        <w:t>：</w:t>
      </w:r>
      <w:r>
        <w:br/>
        <w:t xml:space="preserve">- </w:t>
      </w:r>
      <w:r>
        <w:t>正确创建</w:t>
      </w:r>
      <w:r>
        <w:t xml:space="preserve"> </w:t>
      </w:r>
      <w:r>
        <w:rPr>
          <w:rFonts w:ascii="var(--ff-code)" w:hAnsi="var(--ff-code)"/>
        </w:rPr>
        <w:t>puzzle = new int[numRows][numCols]</w:t>
      </w:r>
      <w:r>
        <w:t>；</w:t>
      </w:r>
      <w:r>
        <w:br/>
        <w:t xml:space="preserve">- </w:t>
      </w:r>
      <w:r>
        <w:t>嵌套</w:t>
      </w:r>
      <w:r>
        <w:t xml:space="preserve"> for </w:t>
      </w:r>
      <w:r>
        <w:t>循环填充每个元素；</w:t>
      </w:r>
      <w:r>
        <w:br/>
        <w:t xml:space="preserve">- </w:t>
      </w:r>
      <w:r>
        <w:rPr>
          <w:rFonts w:ascii="var(--ff-code)" w:hAnsi="var(--ff-code)"/>
        </w:rPr>
        <w:t>Math.random() * 9 + 1</w:t>
      </w:r>
      <w:r>
        <w:t xml:space="preserve"> </w:t>
      </w:r>
      <w:r>
        <w:t>产生</w:t>
      </w:r>
      <w:r>
        <w:t xml:space="preserve"> 1..9 </w:t>
      </w:r>
      <w:r>
        <w:t>的整数（</w:t>
      </w:r>
      <w:r>
        <w:rPr>
          <w:b/>
        </w:rPr>
        <w:t>注意强转为</w:t>
      </w:r>
      <w:r>
        <w:rPr>
          <w:b/>
        </w:rPr>
        <w:t xml:space="preserve"> int</w:t>
      </w:r>
      <w:r>
        <w:t>，否则是</w:t>
      </w:r>
      <w:r>
        <w:t xml:space="preserve"> double</w:t>
      </w:r>
      <w:r>
        <w:t>）；</w:t>
      </w:r>
      <w:r>
        <w:br/>
        <w:t xml:space="preserve">- </w:t>
      </w:r>
      <w:r>
        <w:t>起点从</w:t>
      </w:r>
      <w:r>
        <w:t xml:space="preserve"> </w:t>
      </w:r>
      <w:r>
        <w:rPr>
          <w:rFonts w:ascii="var(--ff-code)" w:hAnsi="var(--ff-code)"/>
        </w:rPr>
        <w:t>(0, 0)</w:t>
      </w:r>
      <w:r>
        <w:t xml:space="preserve"> </w:t>
      </w:r>
      <w:r>
        <w:t>开始即可（题目说</w:t>
      </w:r>
      <w:r>
        <w:t>"each element"</w:t>
      </w:r>
      <w:r>
        <w:t>）。</w:t>
      </w:r>
    </w:p>
    <w:p w14:paraId="3B411097" w14:textId="77777777" w:rsidR="004B254D" w:rsidRDefault="004B254D">
      <w:pPr>
        <w:rPr>
          <w:rFonts w:hint="eastAsia"/>
        </w:rPr>
      </w:pPr>
      <w:r>
        <w:rPr>
          <w:b/>
        </w:rPr>
        <w:t xml:space="preserve">B. 5 </w:t>
      </w:r>
      <w:r>
        <w:rPr>
          <w:b/>
        </w:rPr>
        <w:t>分</w:t>
      </w:r>
      <w:r>
        <w:t>：</w:t>
      </w:r>
      <w:r>
        <w:br/>
        <w:t xml:space="preserve">- </w:t>
      </w:r>
      <w:r>
        <w:t>从</w:t>
      </w:r>
      <w:r>
        <w:t xml:space="preserve"> </w:t>
      </w:r>
      <w:r>
        <w:rPr>
          <w:rFonts w:ascii="var(--ff-code)" w:hAnsi="var(--ff-code)"/>
        </w:rPr>
        <w:t>(row, col)</w:t>
      </w:r>
      <w:r>
        <w:t xml:space="preserve"> </w:t>
      </w:r>
      <w:r>
        <w:t>开始（</w:t>
      </w:r>
      <w:r>
        <w:rPr>
          <w:b/>
        </w:rPr>
        <w:t>含</w:t>
      </w:r>
      <w:r>
        <w:rPr>
          <w:b/>
        </w:rPr>
        <w:t xml:space="preserve"> row</w:t>
      </w:r>
      <w:r>
        <w:rPr>
          <w:b/>
        </w:rPr>
        <w:t>，从</w:t>
      </w:r>
      <w:r>
        <w:rPr>
          <w:b/>
        </w:rPr>
        <w:t xml:space="preserve"> col+1 </w:t>
      </w:r>
      <w:r>
        <w:rPr>
          <w:b/>
        </w:rPr>
        <w:t>开始</w:t>
      </w:r>
      <w:r>
        <w:t>；或用</w:t>
      </w:r>
      <w:r>
        <w:t xml:space="preserve"> </w:t>
      </w:r>
      <w:r>
        <w:rPr>
          <w:rFonts w:ascii="var(--ff-code)" w:hAnsi="var(--ff-code)"/>
        </w:rPr>
        <w:t>continue</w:t>
      </w:r>
      <w:r>
        <w:t xml:space="preserve"> </w:t>
      </w:r>
      <w:r>
        <w:t>跳过起点）；</w:t>
      </w:r>
      <w:r>
        <w:br/>
        <w:t xml:space="preserve">- </w:t>
      </w:r>
      <w:r>
        <w:t>嵌套遍历搜索匹配元素；</w:t>
      </w:r>
      <w:r>
        <w:br/>
        <w:t xml:space="preserve">- </w:t>
      </w:r>
      <w:r>
        <w:t>匹配条件：值相等或值之和为</w:t>
      </w:r>
      <w:r>
        <w:t xml:space="preserve"> 10</w:t>
      </w:r>
      <w:r>
        <w:t>；</w:t>
      </w:r>
      <w:r>
        <w:br/>
        <w:t xml:space="preserve">- </w:t>
      </w:r>
      <w:r>
        <w:t>找到后</w:t>
      </w:r>
      <w:r>
        <w:rPr>
          <w:b/>
        </w:rPr>
        <w:t>两个元素都设为</w:t>
      </w:r>
      <w:r>
        <w:rPr>
          <w:b/>
        </w:rPr>
        <w:t xml:space="preserve"> 0</w:t>
      </w:r>
      <w:r>
        <w:t>，返回</w:t>
      </w:r>
      <w:r>
        <w:t xml:space="preserve"> </w:t>
      </w:r>
      <w:r>
        <w:rPr>
          <w:rFonts w:ascii="var(--ff-code)" w:hAnsi="var(--ff-code)"/>
        </w:rPr>
        <w:t>true</w:t>
      </w:r>
      <w:r>
        <w:t>；</w:t>
      </w:r>
      <w:r>
        <w:br/>
        <w:t xml:space="preserve">- </w:t>
      </w:r>
      <w:r>
        <w:t>找不到返回</w:t>
      </w:r>
      <w:r>
        <w:t xml:space="preserve"> </w:t>
      </w:r>
      <w:r>
        <w:rPr>
          <w:rFonts w:ascii="var(--ff-code)" w:hAnsi="var(--ff-code)"/>
        </w:rPr>
        <w:t>false</w:t>
      </w:r>
      <w:r>
        <w:t>。</w:t>
      </w:r>
    </w:p>
    <w:p w14:paraId="4A2640E1" w14:textId="77777777" w:rsidR="004B254D" w:rsidRDefault="004B254D">
      <w:pPr>
        <w:pBdr>
          <w:bottom w:val="single" w:sz="6" w:space="1" w:color="auto"/>
        </w:pBdr>
        <w:rPr>
          <w:rFonts w:hint="eastAsia"/>
        </w:rPr>
      </w:pPr>
    </w:p>
    <w:p w14:paraId="3893D147" w14:textId="77777777" w:rsidR="004B254D" w:rsidRPr="004B254D" w:rsidRDefault="004B254D">
      <w:pPr>
        <w:pStyle w:val="21"/>
      </w:pPr>
      <w:bookmarkStart w:id="170" w:name="_Toc240537892"/>
      <w:r w:rsidRPr="004B254D">
        <w:t>六、应试技巧清单</w:t>
      </w:r>
      <w:bookmarkEnd w:id="170"/>
    </w:p>
    <w:p w14:paraId="19D06CF5" w14:textId="77777777" w:rsidR="004B254D" w:rsidRDefault="004B254D">
      <w:pPr>
        <w:rPr>
          <w:rFonts w:hint="eastAsia"/>
        </w:rPr>
      </w:pPr>
      <w:r>
        <w:t>经验证的得分技巧（按效果排序）。</w:t>
      </w:r>
    </w:p>
    <w:p w14:paraId="6BF0B683" w14:textId="77777777" w:rsidR="004B254D" w:rsidRPr="004B254D" w:rsidRDefault="004B254D">
      <w:pPr>
        <w:pStyle w:val="31"/>
      </w:pPr>
      <w:bookmarkStart w:id="171" w:name="_Toc240537893"/>
      <w:r w:rsidRPr="004B254D">
        <w:t>技巧</w:t>
      </w:r>
      <w:r w:rsidRPr="004B254D">
        <w:t xml:space="preserve"> #1</w:t>
      </w:r>
      <w:r w:rsidRPr="004B254D">
        <w:t>：阅读题目时先标记「数组类型</w:t>
      </w:r>
      <w:r w:rsidRPr="004B254D">
        <w:t xml:space="preserve"> + </w:t>
      </w:r>
      <w:r w:rsidRPr="004B254D">
        <w:t>遍历方向」</w:t>
      </w:r>
      <w:bookmarkEnd w:id="171"/>
    </w:p>
    <w:p w14:paraId="0C96B2AF" w14:textId="77777777" w:rsidR="004B254D" w:rsidRDefault="004B254D">
      <w:pPr>
        <w:rPr>
          <w:rFonts w:hint="eastAsia"/>
        </w:rPr>
      </w:pPr>
      <w:r>
        <w:t>每个题目先识别：</w:t>
      </w:r>
      <w:r>
        <w:br/>
        <w:t xml:space="preserve">- </w:t>
      </w:r>
      <w:r>
        <w:t>数据结构：</w:t>
      </w:r>
      <w:r>
        <w:rPr>
          <w:rFonts w:ascii="var(--ff-code)" w:hAnsi="var(--ff-code)"/>
        </w:rPr>
        <w:t>int[]</w:t>
      </w:r>
      <w:r>
        <w:t xml:space="preserve"> </w:t>
      </w:r>
      <w:r>
        <w:t>数组</w:t>
      </w:r>
      <w:r>
        <w:t xml:space="preserve"> / </w:t>
      </w:r>
      <w:r>
        <w:rPr>
          <w:rFonts w:ascii="var(--ff-code)" w:hAnsi="var(--ff-code)"/>
        </w:rPr>
        <w:t>ArrayList&lt;E&gt;</w:t>
      </w:r>
      <w:r>
        <w:t xml:space="preserve"> / </w:t>
      </w:r>
      <w:r>
        <w:rPr>
          <w:rFonts w:ascii="var(--ff-code)" w:hAnsi="var(--ff-code)"/>
        </w:rPr>
        <w:t>int[][]</w:t>
      </w:r>
      <w:r>
        <w:t xml:space="preserve"> 2D </w:t>
      </w:r>
      <w:r>
        <w:t>数组？</w:t>
      </w:r>
      <w:r>
        <w:br/>
        <w:t xml:space="preserve">- </w:t>
      </w:r>
      <w:r>
        <w:t>遍历方向：正向</w:t>
      </w:r>
      <w:r>
        <w:t xml:space="preserve"> / </w:t>
      </w:r>
      <w:r>
        <w:t>倒序</w:t>
      </w:r>
      <w:r>
        <w:t xml:space="preserve"> / </w:t>
      </w:r>
      <w:r>
        <w:t>嵌套？</w:t>
      </w:r>
      <w:r>
        <w:br/>
        <w:t xml:space="preserve">- </w:t>
      </w:r>
      <w:r>
        <w:t>关键</w:t>
      </w:r>
      <w:r>
        <w:t xml:space="preserve"> API</w:t>
      </w:r>
      <w:r>
        <w:t>：</w:t>
      </w:r>
      <w:r>
        <w:rPr>
          <w:rFonts w:ascii="var(--ff-code)" w:hAnsi="var(--ff-code)"/>
        </w:rPr>
        <w:t>get(i)</w:t>
      </w:r>
      <w:r>
        <w:t xml:space="preserve"> / </w:t>
      </w:r>
      <w:r>
        <w:rPr>
          <w:rFonts w:ascii="var(--ff-code)" w:hAnsi="var(--ff-code)"/>
        </w:rPr>
        <w:t>set(i, e)</w:t>
      </w:r>
      <w:r>
        <w:t xml:space="preserve"> / </w:t>
      </w:r>
      <w:r>
        <w:rPr>
          <w:rFonts w:ascii="var(--ff-code)" w:hAnsi="var(--ff-code)"/>
        </w:rPr>
        <w:t>remove(i)</w:t>
      </w:r>
      <w:r>
        <w:t xml:space="preserve"> / </w:t>
      </w:r>
      <w:r>
        <w:rPr>
          <w:rFonts w:ascii="var(--ff-code)" w:hAnsi="var(--ff-code)"/>
        </w:rPr>
        <w:t>length</w:t>
      </w:r>
      <w:r>
        <w:t xml:space="preserve"> / </w:t>
      </w:r>
      <w:r>
        <w:rPr>
          <w:rFonts w:ascii="var(--ff-code)" w:hAnsi="var(--ff-code)"/>
        </w:rPr>
        <w:t>size</w:t>
      </w:r>
      <w:r>
        <w:t>？</w:t>
      </w:r>
    </w:p>
    <w:p w14:paraId="0C51970E" w14:textId="77777777" w:rsidR="004B254D" w:rsidRPr="004B254D" w:rsidRDefault="004B254D">
      <w:pPr>
        <w:pStyle w:val="31"/>
      </w:pPr>
      <w:bookmarkStart w:id="172" w:name="_Toc240537894"/>
      <w:r w:rsidRPr="004B254D">
        <w:t>技巧</w:t>
      </w:r>
      <w:r w:rsidRPr="004B254D">
        <w:t xml:space="preserve"> #2</w:t>
      </w:r>
      <w:r w:rsidRPr="004B254D">
        <w:t>：</w:t>
      </w:r>
      <w:r w:rsidRPr="004B254D">
        <w:t xml:space="preserve">ArrayList </w:t>
      </w:r>
      <w:r w:rsidRPr="004B254D">
        <w:t>遍历删除时优先用倒序</w:t>
      </w:r>
      <w:bookmarkEnd w:id="172"/>
    </w:p>
    <w:p w14:paraId="311C9F65" w14:textId="77777777" w:rsidR="004B254D" w:rsidRDefault="004B254D">
      <w:pPr>
        <w:spacing w:line="360" w:lineRule="auto"/>
        <w:rPr>
          <w:rFonts w:hint="eastAsia"/>
        </w:rPr>
      </w:pPr>
      <w:r>
        <w:rPr>
          <w:rFonts w:ascii="var(--ff-code)" w:hAnsi="var(--ff-code)"/>
        </w:rPr>
        <w:t>for (int i = list.size() - 1; i &gt;= 0; i--) {</w:t>
      </w:r>
      <w:r>
        <w:rPr>
          <w:rFonts w:ascii="var(--ff-code)" w:hAnsi="var(--ff-code)"/>
        </w:rPr>
        <w:br/>
        <w:t xml:space="preserve">    if (/* </w:t>
      </w:r>
      <w:r>
        <w:rPr>
          <w:rFonts w:ascii="var(--ff-code)" w:hAnsi="var(--ff-code)"/>
        </w:rPr>
        <w:t>需要删除</w:t>
      </w:r>
      <w:r>
        <w:rPr>
          <w:rFonts w:ascii="var(--ff-code)" w:hAnsi="var(--ff-code)"/>
        </w:rPr>
        <w:t xml:space="preserve"> */) list.remove(i);</w:t>
      </w:r>
      <w:r>
        <w:rPr>
          <w:rFonts w:ascii="var(--ff-code)" w:hAnsi="var(--ff-code)"/>
        </w:rPr>
        <w:br/>
        <w:t>}</w:t>
      </w:r>
      <w:r>
        <w:rPr>
          <w:rFonts w:ascii="var(--ff-code)" w:hAnsi="var(--ff-code)"/>
        </w:rPr>
        <w:br/>
      </w:r>
    </w:p>
    <w:p w14:paraId="321BBF15" w14:textId="77777777" w:rsidR="004B254D" w:rsidRDefault="004B254D">
      <w:pPr>
        <w:rPr>
          <w:rFonts w:hint="eastAsia"/>
        </w:rPr>
      </w:pPr>
      <w:r>
        <w:t>这是</w:t>
      </w:r>
      <w:r>
        <w:rPr>
          <w:b/>
        </w:rPr>
        <w:t>最不容易出错</w:t>
      </w:r>
      <w:r>
        <w:t>的写法，比</w:t>
      </w:r>
      <w:r>
        <w:t xml:space="preserve"> i-- </w:t>
      </w:r>
      <w:r>
        <w:t>更直观。</w:t>
      </w:r>
    </w:p>
    <w:p w14:paraId="6D7E56DA" w14:textId="77777777" w:rsidR="004B254D" w:rsidRPr="004B254D" w:rsidRDefault="004B254D">
      <w:pPr>
        <w:pStyle w:val="31"/>
      </w:pPr>
      <w:bookmarkStart w:id="173" w:name="_Toc240537895"/>
      <w:r w:rsidRPr="004B254D">
        <w:lastRenderedPageBreak/>
        <w:t>技巧</w:t>
      </w:r>
      <w:r w:rsidRPr="004B254D">
        <w:t xml:space="preserve"> #3</w:t>
      </w:r>
      <w:r w:rsidRPr="004B254D">
        <w:t>：</w:t>
      </w:r>
      <w:r w:rsidRPr="004B254D">
        <w:t xml:space="preserve">2D </w:t>
      </w:r>
      <w:r w:rsidRPr="004B254D">
        <w:t>数组遍历务必分清「行长度</w:t>
      </w:r>
      <w:r w:rsidRPr="004B254D">
        <w:t xml:space="preserve"> vs </w:t>
      </w:r>
      <w:r w:rsidRPr="004B254D">
        <w:t>列长度」</w:t>
      </w:r>
      <w:bookmarkEnd w:id="173"/>
    </w:p>
    <w:p w14:paraId="22D6DB50" w14:textId="77777777" w:rsidR="004B254D" w:rsidRDefault="004B254D">
      <w:pPr>
        <w:spacing w:line="360" w:lineRule="auto"/>
        <w:rPr>
          <w:rFonts w:hint="eastAsia"/>
        </w:rPr>
      </w:pPr>
      <w:r>
        <w:rPr>
          <w:rFonts w:ascii="var(--ff-code)" w:hAnsi="var(--ff-code)"/>
        </w:rPr>
        <w:t xml:space="preserve">for (int r = 0; r &lt; grid.length; r++) {            // </w:t>
      </w:r>
      <w:r>
        <w:rPr>
          <w:rFonts w:ascii="var(--ff-code)" w:hAnsi="var(--ff-code)"/>
        </w:rPr>
        <w:t>行数</w:t>
      </w:r>
      <w:r>
        <w:rPr>
          <w:rFonts w:ascii="var(--ff-code)" w:hAnsi="var(--ff-code)"/>
        </w:rPr>
        <w:t xml:space="preserve"> = grid.length</w:t>
      </w:r>
      <w:r>
        <w:rPr>
          <w:rFonts w:ascii="var(--ff-code)" w:hAnsi="var(--ff-code)"/>
        </w:rPr>
        <w:br/>
        <w:t xml:space="preserve">    for (int c = 0; c &lt; grid[r].length; c++) {     // </w:t>
      </w:r>
      <w:r>
        <w:rPr>
          <w:rFonts w:ascii="var(--ff-code)" w:hAnsi="var(--ff-code)"/>
        </w:rPr>
        <w:t>列数</w:t>
      </w:r>
      <w:r>
        <w:rPr>
          <w:rFonts w:ascii="var(--ff-code)" w:hAnsi="var(--ff-code)"/>
        </w:rPr>
        <w:t xml:space="preserve"> = grid[r].length</w:t>
      </w:r>
      <w:r>
        <w:rPr>
          <w:rFonts w:ascii="var(--ff-code)" w:hAnsi="var(--ff-code)"/>
        </w:rPr>
        <w:t>（每行可不同）</w:t>
      </w:r>
      <w:r>
        <w:rPr>
          <w:rFonts w:ascii="var(--ff-code)" w:hAnsi="var(--ff-code)"/>
        </w:rPr>
        <w:br/>
        <w:t xml:space="preserve">        ...</w:t>
      </w:r>
      <w:r>
        <w:rPr>
          <w:rFonts w:ascii="var(--ff-code)" w:hAnsi="var(--ff-code)"/>
        </w:rPr>
        <w:br/>
        <w:t xml:space="preserve">    }</w:t>
      </w:r>
      <w:r>
        <w:rPr>
          <w:rFonts w:ascii="var(--ff-code)" w:hAnsi="var(--ff-code)"/>
        </w:rPr>
        <w:br/>
        <w:t>}</w:t>
      </w:r>
      <w:r>
        <w:rPr>
          <w:rFonts w:ascii="var(--ff-code)" w:hAnsi="var(--ff-code)"/>
        </w:rPr>
        <w:br/>
      </w:r>
    </w:p>
    <w:p w14:paraId="27A8581E" w14:textId="77777777" w:rsidR="004B254D" w:rsidRDefault="004B254D">
      <w:pPr>
        <w:rPr>
          <w:rFonts w:hint="eastAsia"/>
        </w:rPr>
      </w:pPr>
      <w:r>
        <w:rPr>
          <w:b/>
        </w:rPr>
        <w:t>最常见的</w:t>
      </w:r>
      <w:r>
        <w:rPr>
          <w:b/>
        </w:rPr>
        <w:t xml:space="preserve"> bug</w:t>
      </w:r>
      <w:r>
        <w:t>：把列循环写成</w:t>
      </w:r>
      <w:r>
        <w:t xml:space="preserve"> </w:t>
      </w:r>
      <w:r>
        <w:rPr>
          <w:rFonts w:ascii="var(--ff-code)" w:hAnsi="var(--ff-code)"/>
        </w:rPr>
        <w:t>c &lt; grid.length</w:t>
      </w:r>
      <w:r>
        <w:t>（行数）→</w:t>
      </w:r>
      <w:r>
        <w:t xml:space="preserve"> </w:t>
      </w:r>
      <w:r>
        <w:t>锯齿数组可能少遍历元素。</w:t>
      </w:r>
    </w:p>
    <w:p w14:paraId="00493864" w14:textId="77777777" w:rsidR="004B254D" w:rsidRPr="004B254D" w:rsidRDefault="004B254D">
      <w:pPr>
        <w:pStyle w:val="31"/>
      </w:pPr>
      <w:bookmarkStart w:id="174" w:name="_Toc240537896"/>
      <w:r w:rsidRPr="004B254D">
        <w:t>技巧</w:t>
      </w:r>
      <w:r w:rsidRPr="004B254D">
        <w:t xml:space="preserve"> #4</w:t>
      </w:r>
      <w:r w:rsidRPr="004B254D">
        <w:t>：二分搜索前必加注释「已排序」</w:t>
      </w:r>
      <w:bookmarkEnd w:id="174"/>
    </w:p>
    <w:p w14:paraId="1404FE5E" w14:textId="77777777" w:rsidR="004B254D" w:rsidRDefault="004B254D">
      <w:pPr>
        <w:spacing w:line="360" w:lineRule="auto"/>
        <w:rPr>
          <w:rFonts w:hint="eastAsia"/>
        </w:rPr>
      </w:pPr>
      <w:r>
        <w:rPr>
          <w:rFonts w:ascii="var(--ff-code)" w:hAnsi="var(--ff-code)"/>
        </w:rPr>
        <w:t>// Precondition: arr is sorted in ascending order</w:t>
      </w:r>
      <w:r>
        <w:rPr>
          <w:rFonts w:ascii="var(--ff-code)" w:hAnsi="var(--ff-code)"/>
        </w:rPr>
        <w:br/>
        <w:t>public static int binSearch(int[] arr, int target) { ... }</w:t>
      </w:r>
      <w:r>
        <w:rPr>
          <w:rFonts w:ascii="var(--ff-code)" w:hAnsi="var(--ff-code)"/>
        </w:rPr>
        <w:br/>
      </w:r>
    </w:p>
    <w:p w14:paraId="1E9F0BCF" w14:textId="77777777" w:rsidR="004B254D" w:rsidRDefault="004B254D">
      <w:pPr>
        <w:rPr>
          <w:rFonts w:hint="eastAsia"/>
        </w:rPr>
      </w:pPr>
      <w:r>
        <w:t>未排序的数组用二分搜索结果</w:t>
      </w:r>
      <w:r>
        <w:rPr>
          <w:b/>
        </w:rPr>
        <w:t>未定义</w:t>
      </w:r>
      <w:r>
        <w:t>（不是返回</w:t>
      </w:r>
      <w:r>
        <w:t xml:space="preserve"> -1</w:t>
      </w:r>
      <w:r>
        <w:t>，而是返回某个垃圾下标）。</w:t>
      </w:r>
    </w:p>
    <w:p w14:paraId="5694B3C2" w14:textId="77777777" w:rsidR="004B254D" w:rsidRPr="004B254D" w:rsidRDefault="004B254D">
      <w:pPr>
        <w:pStyle w:val="31"/>
      </w:pPr>
      <w:bookmarkStart w:id="175" w:name="_Toc240537897"/>
      <w:r w:rsidRPr="004B254D">
        <w:t>技巧</w:t>
      </w:r>
      <w:r w:rsidRPr="004B254D">
        <w:t xml:space="preserve"> #5</w:t>
      </w:r>
      <w:r w:rsidRPr="004B254D">
        <w:t>：递归题目先写</w:t>
      </w:r>
      <w:r w:rsidRPr="004B254D">
        <w:t xml:space="preserve"> base case </w:t>
      </w:r>
      <w:r w:rsidRPr="004B254D">
        <w:t>再写</w:t>
      </w:r>
      <w:r w:rsidRPr="004B254D">
        <w:t xml:space="preserve"> recursive call</w:t>
      </w:r>
      <w:bookmarkEnd w:id="175"/>
    </w:p>
    <w:p w14:paraId="21C1084C" w14:textId="77777777" w:rsidR="004B254D" w:rsidRDefault="004B254D">
      <w:pPr>
        <w:spacing w:line="360" w:lineRule="auto"/>
        <w:rPr>
          <w:rFonts w:hint="eastAsia"/>
        </w:rPr>
      </w:pPr>
      <w:r>
        <w:rPr>
          <w:rFonts w:ascii="var(--ff-code)" w:hAnsi="var(--ff-code)"/>
        </w:rPr>
        <w:t>public static int recurse(int n) {</w:t>
      </w:r>
      <w:r>
        <w:rPr>
          <w:rFonts w:ascii="var(--ff-code)" w:hAnsi="var(--ff-code)"/>
        </w:rPr>
        <w:br/>
        <w:t xml:space="preserve">    if (n == 0) return 1;          // base case </w:t>
      </w:r>
      <w:r>
        <w:rPr>
          <w:rFonts w:ascii="var(--ff-code)" w:hAnsi="var(--ff-code)"/>
        </w:rPr>
        <w:t>先写</w:t>
      </w:r>
      <w:r>
        <w:rPr>
          <w:rFonts w:ascii="var(--ff-code)" w:hAnsi="var(--ff-code)"/>
        </w:rPr>
        <w:br/>
        <w:t xml:space="preserve">    return n * recurse(n - 1);     // recursive call </w:t>
      </w:r>
      <w:r>
        <w:rPr>
          <w:rFonts w:ascii="var(--ff-code)" w:hAnsi="var(--ff-code)"/>
        </w:rPr>
        <w:t>后写</w:t>
      </w:r>
      <w:r>
        <w:rPr>
          <w:rFonts w:ascii="var(--ff-code)" w:hAnsi="var(--ff-code)"/>
        </w:rPr>
        <w:br/>
        <w:t>}</w:t>
      </w:r>
      <w:r>
        <w:rPr>
          <w:rFonts w:ascii="var(--ff-code)" w:hAnsi="var(--ff-code)"/>
        </w:rPr>
        <w:br/>
      </w:r>
    </w:p>
    <w:p w14:paraId="056817E4" w14:textId="77777777" w:rsidR="004B254D" w:rsidRPr="004B254D" w:rsidRDefault="004B254D">
      <w:pPr>
        <w:pStyle w:val="31"/>
      </w:pPr>
      <w:bookmarkStart w:id="176" w:name="_Toc240537898"/>
      <w:r w:rsidRPr="004B254D">
        <w:t>技巧</w:t>
      </w:r>
      <w:r w:rsidRPr="004B254D">
        <w:t xml:space="preserve"> #6</w:t>
      </w:r>
      <w:r w:rsidRPr="004B254D">
        <w:t>：写完方法后用题目给的示例验证</w:t>
      </w:r>
      <w:bookmarkEnd w:id="176"/>
    </w:p>
    <w:p w14:paraId="056935DC" w14:textId="77777777" w:rsidR="004B254D" w:rsidRDefault="004B254D">
      <w:pPr>
        <w:rPr>
          <w:rFonts w:hint="eastAsia"/>
        </w:rPr>
      </w:pPr>
      <w:r>
        <w:t>每个</w:t>
      </w:r>
      <w:r>
        <w:t xml:space="preserve"> FRQ </w:t>
      </w:r>
      <w:r>
        <w:t>题目都会给一个或多个示例。写完代码后，</w:t>
      </w:r>
      <w:r>
        <w:rPr>
          <w:b/>
        </w:rPr>
        <w:t>用纸笔</w:t>
      </w:r>
      <w:r>
        <w:rPr>
          <w:b/>
        </w:rPr>
        <w:t xml:space="preserve"> trace</w:t>
      </w:r>
      <w:r>
        <w:t xml:space="preserve"> </w:t>
      </w:r>
      <w:r>
        <w:t>示例输入，确认每个返回值与示例一致。</w:t>
      </w:r>
    </w:p>
    <w:p w14:paraId="3043FCF5" w14:textId="77777777" w:rsidR="004B254D" w:rsidRPr="004B254D" w:rsidRDefault="004B254D">
      <w:pPr>
        <w:pStyle w:val="31"/>
      </w:pPr>
      <w:bookmarkStart w:id="177" w:name="_Toc240537899"/>
      <w:r w:rsidRPr="004B254D">
        <w:t>技巧</w:t>
      </w:r>
      <w:r w:rsidRPr="004B254D">
        <w:t xml:space="preserve"> #7</w:t>
      </w:r>
      <w:r w:rsidRPr="004B254D">
        <w:t>：</w:t>
      </w:r>
      <w:r w:rsidRPr="004B254D">
        <w:t xml:space="preserve">MCQ </w:t>
      </w:r>
      <w:r w:rsidRPr="004B254D">
        <w:t>时间分配</w:t>
      </w:r>
      <w:bookmarkEnd w:id="177"/>
    </w:p>
    <w:p w14:paraId="3B4C1A25" w14:textId="77777777" w:rsidR="004B254D" w:rsidRDefault="004B254D" w:rsidP="004B254D">
      <w:pPr>
        <w:pStyle w:val="a0"/>
        <w:tabs>
          <w:tab w:val="num" w:pos="360"/>
        </w:tabs>
        <w:spacing w:after="200" w:line="276" w:lineRule="auto"/>
        <w:rPr>
          <w:rFonts w:hint="eastAsia"/>
        </w:rPr>
      </w:pPr>
      <w:r>
        <w:t>单题不超过</w:t>
      </w:r>
      <w:r>
        <w:t xml:space="preserve"> 60 </w:t>
      </w:r>
      <w:r>
        <w:t>秒；</w:t>
      </w:r>
    </w:p>
    <w:p w14:paraId="7193E0CB" w14:textId="77777777" w:rsidR="004B254D" w:rsidRDefault="004B254D" w:rsidP="004B254D">
      <w:pPr>
        <w:pStyle w:val="a0"/>
        <w:tabs>
          <w:tab w:val="num" w:pos="360"/>
        </w:tabs>
        <w:spacing w:after="200" w:line="276" w:lineRule="auto"/>
        <w:rPr>
          <w:rFonts w:hint="eastAsia"/>
        </w:rPr>
      </w:pPr>
      <w:r>
        <w:t xml:space="preserve">4 </w:t>
      </w:r>
      <w:r>
        <w:t>道</w:t>
      </w:r>
      <w:r>
        <w:t xml:space="preserve"> ArrayList </w:t>
      </w:r>
      <w:r>
        <w:t>题（约</w:t>
      </w:r>
      <w:r>
        <w:t xml:space="preserve"> 4 </w:t>
      </w:r>
      <w:r>
        <w:t>分钟）、</w:t>
      </w:r>
      <w:r>
        <w:t xml:space="preserve">4 </w:t>
      </w:r>
      <w:r>
        <w:t>道</w:t>
      </w:r>
      <w:r>
        <w:t xml:space="preserve"> 2D Array </w:t>
      </w:r>
      <w:r>
        <w:t>题（约</w:t>
      </w:r>
      <w:r>
        <w:t xml:space="preserve"> 4 </w:t>
      </w:r>
      <w:r>
        <w:t>分钟）、</w:t>
      </w:r>
      <w:r>
        <w:t xml:space="preserve">3 </w:t>
      </w:r>
      <w:r>
        <w:t>道搜索排序题（约</w:t>
      </w:r>
      <w:r>
        <w:t xml:space="preserve"> 3 </w:t>
      </w:r>
      <w:r>
        <w:t>分钟）、</w:t>
      </w:r>
      <w:r>
        <w:t xml:space="preserve">1 </w:t>
      </w:r>
      <w:r>
        <w:t>道递归题（约</w:t>
      </w:r>
      <w:r>
        <w:t xml:space="preserve"> 1 </w:t>
      </w:r>
      <w:r>
        <w:t>分钟）；</w:t>
      </w:r>
    </w:p>
    <w:p w14:paraId="5123C667" w14:textId="77777777" w:rsidR="004B254D" w:rsidRDefault="004B254D" w:rsidP="004B254D">
      <w:pPr>
        <w:pStyle w:val="a0"/>
        <w:tabs>
          <w:tab w:val="num" w:pos="360"/>
        </w:tabs>
        <w:spacing w:after="200" w:line="276" w:lineRule="auto"/>
        <w:rPr>
          <w:rFonts w:hint="eastAsia"/>
        </w:rPr>
      </w:pPr>
      <w:r>
        <w:t>不会就猜（不倒扣分），但要避免在最后</w:t>
      </w:r>
      <w:r>
        <w:t xml:space="preserve"> 5 </w:t>
      </w:r>
      <w:r>
        <w:t>分钟才猜。</w:t>
      </w:r>
    </w:p>
    <w:p w14:paraId="647F4498" w14:textId="77777777" w:rsidR="004B254D" w:rsidRDefault="004B254D">
      <w:pPr>
        <w:pBdr>
          <w:bottom w:val="single" w:sz="6" w:space="1" w:color="auto"/>
        </w:pBdr>
        <w:rPr>
          <w:rFonts w:hint="eastAsia"/>
        </w:rPr>
      </w:pPr>
    </w:p>
    <w:p w14:paraId="017759A2" w14:textId="77777777" w:rsidR="004B254D" w:rsidRPr="004B254D" w:rsidRDefault="004B254D">
      <w:pPr>
        <w:pStyle w:val="21"/>
      </w:pPr>
      <w:bookmarkStart w:id="178" w:name="_Toc240537900"/>
      <w:r w:rsidRPr="004B254D">
        <w:t>七、章节总结</w:t>
      </w:r>
      <w:bookmarkEnd w:id="178"/>
    </w:p>
    <w:tbl>
      <w:tblPr>
        <w:tblW w:w="0" w:type="auto"/>
        <w:tblLook w:val="04A0" w:firstRow="1" w:lastRow="0" w:firstColumn="1" w:lastColumn="0" w:noHBand="0" w:noVBand="1"/>
      </w:tblPr>
      <w:tblGrid>
        <w:gridCol w:w="4259"/>
        <w:gridCol w:w="4269"/>
      </w:tblGrid>
      <w:tr w:rsidR="004B254D" w14:paraId="3081C4BA" w14:textId="77777777">
        <w:tc>
          <w:tcPr>
            <w:tcW w:w="4320" w:type="dxa"/>
          </w:tcPr>
          <w:p w14:paraId="5AB64A3B" w14:textId="77777777" w:rsidR="004B254D" w:rsidRDefault="004B254D">
            <w:pPr>
              <w:rPr>
                <w:rFonts w:hint="eastAsia"/>
              </w:rPr>
            </w:pPr>
            <w:r>
              <w:rPr>
                <w:b/>
              </w:rPr>
              <w:t>维度</w:t>
            </w:r>
          </w:p>
        </w:tc>
        <w:tc>
          <w:tcPr>
            <w:tcW w:w="4320" w:type="dxa"/>
          </w:tcPr>
          <w:p w14:paraId="1E4AA3FC" w14:textId="77777777" w:rsidR="004B254D" w:rsidRDefault="004B254D">
            <w:pPr>
              <w:rPr>
                <w:rFonts w:hint="eastAsia"/>
              </w:rPr>
            </w:pPr>
            <w:r>
              <w:rPr>
                <w:b/>
              </w:rPr>
              <w:t>关键要点</w:t>
            </w:r>
          </w:p>
        </w:tc>
      </w:tr>
      <w:tr w:rsidR="004B254D" w14:paraId="36EF3F28" w14:textId="77777777">
        <w:tc>
          <w:tcPr>
            <w:tcW w:w="4320" w:type="dxa"/>
          </w:tcPr>
          <w:p w14:paraId="7D64E6AA" w14:textId="77777777" w:rsidR="004B254D" w:rsidRDefault="004B254D">
            <w:pPr>
              <w:rPr>
                <w:rFonts w:hint="eastAsia"/>
              </w:rPr>
            </w:pPr>
            <w:r>
              <w:rPr>
                <w:b/>
              </w:rPr>
              <w:t xml:space="preserve">MCQ </w:t>
            </w:r>
            <w:r>
              <w:rPr>
                <w:b/>
              </w:rPr>
              <w:t>权重</w:t>
            </w:r>
          </w:p>
        </w:tc>
        <w:tc>
          <w:tcPr>
            <w:tcW w:w="4320" w:type="dxa"/>
          </w:tcPr>
          <w:p w14:paraId="22F1F275" w14:textId="77777777" w:rsidR="004B254D" w:rsidRDefault="004B254D">
            <w:pPr>
              <w:rPr>
                <w:rFonts w:hint="eastAsia"/>
              </w:rPr>
            </w:pPr>
            <w:r>
              <w:rPr>
                <w:b/>
              </w:rPr>
              <w:t>30</w:t>
            </w:r>
            <w:r>
              <w:rPr>
                <w:b/>
              </w:rPr>
              <w:t>–</w:t>
            </w:r>
            <w:r>
              <w:rPr>
                <w:b/>
              </w:rPr>
              <w:t>40%</w:t>
            </w:r>
            <w:r>
              <w:t xml:space="preserve"> </w:t>
            </w:r>
            <w:r>
              <w:t>（最高权重单元），建议投入约</w:t>
            </w:r>
            <w:r>
              <w:t xml:space="preserve"> 50% </w:t>
            </w:r>
            <w:r>
              <w:t>复习时间</w:t>
            </w:r>
          </w:p>
        </w:tc>
      </w:tr>
      <w:tr w:rsidR="004B254D" w14:paraId="248F55A2" w14:textId="77777777">
        <w:tc>
          <w:tcPr>
            <w:tcW w:w="4320" w:type="dxa"/>
          </w:tcPr>
          <w:p w14:paraId="1356B468" w14:textId="77777777" w:rsidR="004B254D" w:rsidRDefault="004B254D">
            <w:pPr>
              <w:rPr>
                <w:rFonts w:hint="eastAsia"/>
              </w:rPr>
            </w:pPr>
            <w:r>
              <w:rPr>
                <w:b/>
              </w:rPr>
              <w:t xml:space="preserve">FRQ </w:t>
            </w:r>
            <w:r>
              <w:rPr>
                <w:b/>
              </w:rPr>
              <w:t>占比</w:t>
            </w:r>
          </w:p>
        </w:tc>
        <w:tc>
          <w:tcPr>
            <w:tcW w:w="4320" w:type="dxa"/>
          </w:tcPr>
          <w:p w14:paraId="0053A937" w14:textId="77777777" w:rsidR="004B254D" w:rsidRDefault="004B254D">
            <w:pPr>
              <w:rPr>
                <w:rFonts w:hint="eastAsia"/>
              </w:rPr>
            </w:pPr>
            <w:r>
              <w:t xml:space="preserve">Q3 (ArrayList) + Q4 (2D Array) </w:t>
            </w:r>
            <w:r>
              <w:t>各约</w:t>
            </w:r>
            <w:r>
              <w:t xml:space="preserve"> 9 </w:t>
            </w:r>
            <w:r>
              <w:t>分，合计</w:t>
            </w:r>
            <w:r>
              <w:t xml:space="preserve"> 18 </w:t>
            </w:r>
            <w:r>
              <w:t>分（</w:t>
            </w:r>
            <w:r>
              <w:t>FRQ 40%</w:t>
            </w:r>
            <w:r>
              <w:t>）</w:t>
            </w:r>
          </w:p>
        </w:tc>
      </w:tr>
      <w:tr w:rsidR="004B254D" w14:paraId="24D4C8D4" w14:textId="77777777">
        <w:tc>
          <w:tcPr>
            <w:tcW w:w="4320" w:type="dxa"/>
          </w:tcPr>
          <w:p w14:paraId="29D4F99A" w14:textId="77777777" w:rsidR="004B254D" w:rsidRDefault="004B254D">
            <w:pPr>
              <w:rPr>
                <w:rFonts w:hint="eastAsia"/>
              </w:rPr>
            </w:pPr>
            <w:r>
              <w:rPr>
                <w:b/>
              </w:rPr>
              <w:t>核心数据结构</w:t>
            </w:r>
          </w:p>
        </w:tc>
        <w:tc>
          <w:tcPr>
            <w:tcW w:w="4320" w:type="dxa"/>
          </w:tcPr>
          <w:p w14:paraId="6A785153" w14:textId="77777777" w:rsidR="004B254D" w:rsidRDefault="004B254D">
            <w:pPr>
              <w:rPr>
                <w:rFonts w:hint="eastAsia"/>
              </w:rPr>
            </w:pPr>
            <w:r>
              <w:t xml:space="preserve">1D </w:t>
            </w:r>
            <w:r>
              <w:t>数组</w:t>
            </w:r>
            <w:r>
              <w:t xml:space="preserve"> / </w:t>
            </w:r>
            <w:r>
              <w:rPr>
                <w:rFonts w:ascii="var(--ff-code)" w:hAnsi="var(--ff-code)"/>
              </w:rPr>
              <w:t>ArrayList</w:t>
            </w:r>
            <w:r>
              <w:t xml:space="preserve"> / 2D </w:t>
            </w:r>
            <w:r>
              <w:t>数组</w:t>
            </w:r>
          </w:p>
        </w:tc>
      </w:tr>
      <w:tr w:rsidR="004B254D" w14:paraId="0997CED3" w14:textId="77777777">
        <w:tc>
          <w:tcPr>
            <w:tcW w:w="4320" w:type="dxa"/>
          </w:tcPr>
          <w:p w14:paraId="1229212B" w14:textId="77777777" w:rsidR="004B254D" w:rsidRDefault="004B254D">
            <w:pPr>
              <w:rPr>
                <w:rFonts w:hint="eastAsia"/>
              </w:rPr>
            </w:pPr>
            <w:r>
              <w:rPr>
                <w:b/>
              </w:rPr>
              <w:t>必须掌握的</w:t>
            </w:r>
            <w:r>
              <w:rPr>
                <w:b/>
              </w:rPr>
              <w:t xml:space="preserve"> API</w:t>
            </w:r>
          </w:p>
        </w:tc>
        <w:tc>
          <w:tcPr>
            <w:tcW w:w="4320" w:type="dxa"/>
          </w:tcPr>
          <w:p w14:paraId="4EEA3248" w14:textId="77777777" w:rsidR="004B254D" w:rsidRDefault="004B254D">
            <w:pPr>
              <w:rPr>
                <w:rFonts w:hint="eastAsia"/>
              </w:rPr>
            </w:pPr>
            <w:r>
              <w:t>数组：</w:t>
            </w:r>
            <w:r>
              <w:t xml:space="preserve"> </w:t>
            </w:r>
            <w:r>
              <w:rPr>
                <w:rFonts w:ascii="var(--ff-code)" w:hAnsi="var(--ff-code)"/>
              </w:rPr>
              <w:t>new</w:t>
            </w:r>
            <w:r>
              <w:t xml:space="preserve"> </w:t>
            </w:r>
            <w:r>
              <w:t>、</w:t>
            </w:r>
            <w:r>
              <w:t xml:space="preserve"> </w:t>
            </w:r>
            <w:r>
              <w:rPr>
                <w:rFonts w:ascii="var(--ff-code)" w:hAnsi="var(--ff-code)"/>
              </w:rPr>
              <w:t>length</w:t>
            </w:r>
            <w:r>
              <w:t xml:space="preserve"> </w:t>
            </w:r>
            <w:r>
              <w:t>、</w:t>
            </w:r>
            <w:r>
              <w:t xml:space="preserve"> </w:t>
            </w:r>
            <w:r>
              <w:rPr>
                <w:rFonts w:ascii="var(--ff-code)" w:hAnsi="var(--ff-code)"/>
              </w:rPr>
              <w:t>[]</w:t>
            </w:r>
            <w:r>
              <w:t xml:space="preserve"> </w:t>
            </w:r>
            <w:r>
              <w:t>；</w:t>
            </w:r>
            <w:r>
              <w:t>ArrayList</w:t>
            </w:r>
            <w:r>
              <w:t>：</w:t>
            </w:r>
            <w:r>
              <w:t xml:space="preserve"> </w:t>
            </w:r>
            <w:r>
              <w:rPr>
                <w:rFonts w:ascii="var(--ff-code)" w:hAnsi="var(--ff-code)"/>
              </w:rPr>
              <w:t>add</w:t>
            </w:r>
            <w:r>
              <w:t xml:space="preserve"> / </w:t>
            </w:r>
            <w:r>
              <w:rPr>
                <w:rFonts w:ascii="var(--ff-code)" w:hAnsi="var(--ff-code)"/>
              </w:rPr>
              <w:t>get</w:t>
            </w:r>
            <w:r>
              <w:t xml:space="preserve"> / </w:t>
            </w:r>
            <w:r>
              <w:rPr>
                <w:rFonts w:ascii="var(--ff-code)" w:hAnsi="var(--ff-code)"/>
              </w:rPr>
              <w:t>set</w:t>
            </w:r>
            <w:r>
              <w:t xml:space="preserve"> / </w:t>
            </w:r>
            <w:r>
              <w:rPr>
                <w:rFonts w:ascii="var(--ff-code)" w:hAnsi="var(--ff-code)"/>
              </w:rPr>
              <w:t>remove</w:t>
            </w:r>
            <w:r>
              <w:t xml:space="preserve"> / </w:t>
            </w:r>
            <w:r>
              <w:rPr>
                <w:rFonts w:ascii="var(--ff-code)" w:hAnsi="var(--ff-code)"/>
              </w:rPr>
              <w:t>size</w:t>
            </w:r>
            <w:r>
              <w:t xml:space="preserve"> </w:t>
            </w:r>
            <w:r>
              <w:t>；</w:t>
            </w:r>
            <w:r>
              <w:t xml:space="preserve">2D </w:t>
            </w:r>
            <w:r>
              <w:t>数组：嵌套访问</w:t>
            </w:r>
            <w:r>
              <w:t xml:space="preserve"> </w:t>
            </w:r>
            <w:r>
              <w:rPr>
                <w:rFonts w:ascii="var(--ff-code)" w:hAnsi="var(--ff-code)"/>
              </w:rPr>
              <w:t>[r][c]</w:t>
            </w:r>
            <w:r>
              <w:t xml:space="preserve"> </w:t>
            </w:r>
            <w:r>
              <w:t>、</w:t>
            </w:r>
            <w:r>
              <w:t xml:space="preserve"> </w:t>
            </w:r>
            <w:r>
              <w:rPr>
                <w:rFonts w:ascii="var(--ff-code)" w:hAnsi="var(--ff-code)"/>
              </w:rPr>
              <w:t>length</w:t>
            </w:r>
          </w:p>
        </w:tc>
      </w:tr>
      <w:tr w:rsidR="004B254D" w14:paraId="0087EBD1" w14:textId="77777777">
        <w:tc>
          <w:tcPr>
            <w:tcW w:w="4320" w:type="dxa"/>
          </w:tcPr>
          <w:p w14:paraId="1FE61FE3" w14:textId="77777777" w:rsidR="004B254D" w:rsidRDefault="004B254D">
            <w:pPr>
              <w:rPr>
                <w:rFonts w:hint="eastAsia"/>
              </w:rPr>
            </w:pPr>
            <w:r>
              <w:rPr>
                <w:b/>
              </w:rPr>
              <w:t>必须掌握的算法</w:t>
            </w:r>
          </w:p>
        </w:tc>
        <w:tc>
          <w:tcPr>
            <w:tcW w:w="4320" w:type="dxa"/>
          </w:tcPr>
          <w:p w14:paraId="5A6219E2" w14:textId="77777777" w:rsidR="004B254D" w:rsidRDefault="004B254D">
            <w:pPr>
              <w:rPr>
                <w:rFonts w:hint="eastAsia"/>
              </w:rPr>
            </w:pPr>
            <w:r>
              <w:t>顺序搜索</w:t>
            </w:r>
            <w:r>
              <w:t xml:space="preserve"> / </w:t>
            </w:r>
            <w:r>
              <w:t>二分搜索；选择排序</w:t>
            </w:r>
            <w:r>
              <w:t xml:space="preserve"> / </w:t>
            </w:r>
            <w:r>
              <w:t>插入排序</w:t>
            </w:r>
            <w:r>
              <w:t xml:space="preserve"> / </w:t>
            </w:r>
            <w:r>
              <w:t>归并排序；递归三要素</w:t>
            </w:r>
          </w:p>
        </w:tc>
      </w:tr>
      <w:tr w:rsidR="004B254D" w14:paraId="7664A375" w14:textId="77777777">
        <w:tc>
          <w:tcPr>
            <w:tcW w:w="4320" w:type="dxa"/>
          </w:tcPr>
          <w:p w14:paraId="796E55F0" w14:textId="77777777" w:rsidR="004B254D" w:rsidRDefault="004B254D">
            <w:pPr>
              <w:rPr>
                <w:rFonts w:hint="eastAsia"/>
              </w:rPr>
            </w:pPr>
            <w:r>
              <w:rPr>
                <w:b/>
              </w:rPr>
              <w:t>不考的内容</w:t>
            </w:r>
          </w:p>
        </w:tc>
        <w:tc>
          <w:tcPr>
            <w:tcW w:w="4320" w:type="dxa"/>
          </w:tcPr>
          <w:p w14:paraId="18E3CE0E" w14:textId="77777777" w:rsidR="004B254D" w:rsidRDefault="004B254D">
            <w:pPr>
              <w:rPr>
                <w:rFonts w:hint="eastAsia"/>
              </w:rPr>
            </w:pPr>
            <w:r>
              <w:t>继承、接口、抽象类、数据结构（栈</w:t>
            </w:r>
            <w:r>
              <w:t>/</w:t>
            </w:r>
            <w:r>
              <w:t>队列</w:t>
            </w:r>
            <w:r>
              <w:t>/</w:t>
            </w:r>
            <w:r>
              <w:t>哈希表）、高级排序</w:t>
            </w:r>
          </w:p>
        </w:tc>
      </w:tr>
    </w:tbl>
    <w:p w14:paraId="0DDFBE70" w14:textId="77777777" w:rsidR="004B254D" w:rsidRDefault="004B254D">
      <w:pPr>
        <w:rPr>
          <w:rFonts w:hint="eastAsia"/>
        </w:rPr>
      </w:pPr>
    </w:p>
    <w:p w14:paraId="5B9976C6" w14:textId="77777777" w:rsidR="004B254D" w:rsidRDefault="004B254D">
      <w:pPr>
        <w:rPr>
          <w:rFonts w:hint="eastAsia"/>
        </w:rPr>
      </w:pPr>
      <w:r>
        <w:rPr>
          <w:b/>
        </w:rPr>
        <w:t>最后一句话</w:t>
      </w:r>
      <w:r>
        <w:t>：</w:t>
      </w:r>
      <w:r>
        <w:t xml:space="preserve">Unit 4 </w:t>
      </w:r>
      <w:r>
        <w:t>是</w:t>
      </w:r>
      <w:r>
        <w:t xml:space="preserve"> APCSA </w:t>
      </w:r>
      <w:r>
        <w:t>考试的</w:t>
      </w:r>
      <w:r>
        <w:t>"</w:t>
      </w:r>
      <w:r>
        <w:t>分水岭</w:t>
      </w:r>
      <w:r>
        <w:t>"</w:t>
      </w:r>
      <w:r>
        <w:t>。本章学扎实，</w:t>
      </w:r>
      <w:r>
        <w:t xml:space="preserve">FRQ </w:t>
      </w:r>
      <w:r>
        <w:t>的</w:t>
      </w:r>
      <w:r>
        <w:t xml:space="preserve"> Q3/Q4 </w:t>
      </w:r>
      <w:r>
        <w:t>就稳了；本章学不扎实，整场考试都会失分——务必投入足够时间。</w:t>
      </w:r>
    </w:p>
    <w:p w14:paraId="756EB899" w14:textId="77777777" w:rsidR="008A702F" w:rsidRDefault="008A702F">
      <w:pPr>
        <w:spacing w:after="0"/>
        <w:ind w:firstLine="0"/>
        <w:rPr>
          <w:rFonts w:hint="eastAsia"/>
        </w:rPr>
      </w:pPr>
    </w:p>
    <w:sectPr w:rsidR="008A702F" w:rsidSect="00712449">
      <w:footerReference w:type="default" r:id="rId15"/>
      <w:pgSz w:w="11906" w:h="16838"/>
      <w:pgMar w:top="1440" w:right="1797" w:bottom="1440" w:left="179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AE193" w14:textId="77777777" w:rsidR="00F21B3F" w:rsidRDefault="00F21B3F">
      <w:pPr>
        <w:spacing w:line="240" w:lineRule="auto"/>
        <w:rPr>
          <w:rFonts w:hint="eastAsia"/>
        </w:rPr>
      </w:pPr>
      <w:r>
        <w:separator/>
      </w:r>
    </w:p>
  </w:endnote>
  <w:endnote w:type="continuationSeparator" w:id="0">
    <w:p w14:paraId="6FDFE9C4" w14:textId="77777777" w:rsidR="00F21B3F" w:rsidRDefault="00F21B3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var(--ff-heading)">
    <w:altName w:val="Cambria"/>
    <w:panose1 w:val="00000000000000000000"/>
    <w:charset w:val="00"/>
    <w:family w:val="roman"/>
    <w:notTrueType/>
    <w:pitch w:val="default"/>
  </w:font>
  <w:font w:name="var(--ff-cod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651E7" w14:textId="77777777" w:rsidR="004B254D" w:rsidRDefault="004B254D" w:rsidP="004B254D">
    <w:pPr>
      <w:pStyle w:val="ab"/>
      <w:framePr w:wrap="around" w:vAnchor="text" w:hAnchor="margin" w:xAlign="center" w:y="1"/>
      <w:rPr>
        <w:rStyle w:val="aff9"/>
        <w:rFonts w:hint="eastAsia"/>
      </w:rPr>
    </w:pPr>
    <w:r>
      <w:rPr>
        <w:rStyle w:val="aff9"/>
        <w:rFonts w:hint="eastAsia"/>
      </w:rPr>
      <w:fldChar w:fldCharType="begin"/>
    </w:r>
    <w:r>
      <w:rPr>
        <w:rStyle w:val="aff9"/>
        <w:rFonts w:hint="eastAsia"/>
      </w:rPr>
      <w:instrText xml:space="preserve"> PAGE </w:instrText>
    </w:r>
    <w:r>
      <w:rPr>
        <w:rStyle w:val="aff9"/>
        <w:rFonts w:hint="eastAsia"/>
      </w:rPr>
      <w:fldChar w:fldCharType="separate"/>
    </w:r>
    <w:r>
      <w:rPr>
        <w:rStyle w:val="aff9"/>
        <w:rFonts w:hint="eastAsia"/>
      </w:rPr>
      <w:fldChar w:fldCharType="end"/>
    </w:r>
  </w:p>
  <w:p w14:paraId="2913EC48" w14:textId="77777777" w:rsidR="004B254D" w:rsidRDefault="004B254D">
    <w:pPr>
      <w:pStyle w:val="ab"/>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50F33" w14:textId="77777777" w:rsidR="00712449" w:rsidRDefault="00712449">
    <w:pPr>
      <w:pStyle w:val="ab"/>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F5F44" w14:textId="77777777" w:rsidR="00712449" w:rsidRDefault="00712449">
    <w:pPr>
      <w:pStyle w:val="ab"/>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0EBCC" w14:textId="1412EBFF" w:rsidR="004B254D" w:rsidRPr="004B254D" w:rsidRDefault="004B254D" w:rsidP="00AF0FA5">
    <w:pPr>
      <w:pStyle w:val="ab"/>
      <w:framePr w:wrap="around" w:vAnchor="text" w:hAnchor="margin" w:xAlign="center" w:y="1"/>
      <w:rPr>
        <w:rStyle w:val="aff9"/>
        <w:rFonts w:hint="eastAsia"/>
        <w:sz w:val="21"/>
      </w:rPr>
    </w:pPr>
    <w:r w:rsidRPr="004B254D">
      <w:rPr>
        <w:rStyle w:val="aff9"/>
        <w:rFonts w:hint="eastAsia"/>
        <w:sz w:val="21"/>
      </w:rPr>
      <w:fldChar w:fldCharType="begin"/>
    </w:r>
    <w:r w:rsidRPr="004B254D">
      <w:rPr>
        <w:rStyle w:val="aff9"/>
        <w:rFonts w:hint="eastAsia"/>
        <w:sz w:val="21"/>
      </w:rPr>
      <w:instrText xml:space="preserve"> PAGE </w:instrText>
    </w:r>
    <w:r w:rsidRPr="004B254D">
      <w:rPr>
        <w:rStyle w:val="aff9"/>
        <w:rFonts w:hint="eastAsia"/>
        <w:sz w:val="21"/>
      </w:rPr>
      <w:fldChar w:fldCharType="separate"/>
    </w:r>
    <w:r w:rsidRPr="004B254D">
      <w:rPr>
        <w:rStyle w:val="aff9"/>
        <w:rFonts w:hint="eastAsia"/>
        <w:noProof/>
        <w:sz w:val="21"/>
      </w:rPr>
      <w:t>2</w:t>
    </w:r>
    <w:r w:rsidRPr="004B254D">
      <w:rPr>
        <w:rStyle w:val="aff9"/>
        <w:rFonts w:hint="eastAsia"/>
        <w:sz w:val="21"/>
      </w:rPr>
      <w:fldChar w:fldCharType="end"/>
    </w:r>
  </w:p>
  <w:p w14:paraId="66FCA82C" w14:textId="77777777" w:rsidR="004B254D" w:rsidRPr="004B254D" w:rsidRDefault="004B254D" w:rsidP="004B254D">
    <w:pPr>
      <w:pStyle w:val="ab"/>
      <w:rPr>
        <w:rFonts w:hint="eastAsia"/>
        <w:sz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690EE" w14:textId="7D92DF3C" w:rsidR="004B254D" w:rsidRPr="004B254D" w:rsidRDefault="004B254D" w:rsidP="00AF0FA5">
    <w:pPr>
      <w:pStyle w:val="ab"/>
      <w:framePr w:wrap="around" w:vAnchor="text" w:hAnchor="margin" w:xAlign="center" w:y="1"/>
      <w:rPr>
        <w:rStyle w:val="aff9"/>
        <w:rFonts w:hint="eastAsia"/>
        <w:sz w:val="21"/>
      </w:rPr>
    </w:pPr>
    <w:r w:rsidRPr="004B254D">
      <w:rPr>
        <w:rStyle w:val="aff9"/>
        <w:rFonts w:hint="eastAsia"/>
        <w:sz w:val="21"/>
      </w:rPr>
      <w:fldChar w:fldCharType="begin"/>
    </w:r>
    <w:r w:rsidRPr="004B254D">
      <w:rPr>
        <w:rStyle w:val="aff9"/>
        <w:rFonts w:hint="eastAsia"/>
        <w:sz w:val="21"/>
      </w:rPr>
      <w:instrText xml:space="preserve"> PAGE </w:instrText>
    </w:r>
    <w:r w:rsidRPr="004B254D">
      <w:rPr>
        <w:rStyle w:val="aff9"/>
        <w:rFonts w:hint="eastAsia"/>
        <w:sz w:val="21"/>
      </w:rPr>
      <w:fldChar w:fldCharType="separate"/>
    </w:r>
    <w:r w:rsidRPr="004B254D">
      <w:rPr>
        <w:rStyle w:val="aff9"/>
        <w:rFonts w:hint="eastAsia"/>
        <w:noProof/>
        <w:sz w:val="21"/>
      </w:rPr>
      <w:t>9</w:t>
    </w:r>
    <w:r w:rsidRPr="004B254D">
      <w:rPr>
        <w:rStyle w:val="aff9"/>
        <w:rFonts w:hint="eastAsia"/>
        <w:sz w:val="21"/>
      </w:rPr>
      <w:fldChar w:fldCharType="end"/>
    </w:r>
  </w:p>
  <w:p w14:paraId="2B70856A" w14:textId="77777777" w:rsidR="004B254D" w:rsidRPr="004B254D" w:rsidRDefault="004B254D" w:rsidP="004B254D">
    <w:pPr>
      <w:pStyle w:val="ab"/>
      <w:rPr>
        <w:rFonts w:hint="eastAsia"/>
        <w:sz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950A8" w14:textId="77777777" w:rsidR="00F21B3F" w:rsidRDefault="00F21B3F">
      <w:pPr>
        <w:spacing w:after="0"/>
        <w:rPr>
          <w:rFonts w:hint="eastAsia"/>
        </w:rPr>
      </w:pPr>
      <w:r>
        <w:separator/>
      </w:r>
    </w:p>
  </w:footnote>
  <w:footnote w:type="continuationSeparator" w:id="0">
    <w:p w14:paraId="15550E68" w14:textId="77777777" w:rsidR="00F21B3F" w:rsidRDefault="00F21B3F">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2FCE9" w14:textId="77777777" w:rsidR="00712449" w:rsidRDefault="00712449">
    <w:pPr>
      <w:pStyle w:val="ad"/>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8A60" w14:textId="77777777" w:rsidR="00712449" w:rsidRDefault="00712449">
    <w:pPr>
      <w:pStyle w:val="ad"/>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ACE07" w14:textId="77777777" w:rsidR="00712449" w:rsidRDefault="00712449">
    <w:pPr>
      <w:pStyle w:val="a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6"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7"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8"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627706449">
    <w:abstractNumId w:val="3"/>
  </w:num>
  <w:num w:numId="2" w16cid:durableId="244002213">
    <w:abstractNumId w:val="7"/>
  </w:num>
  <w:num w:numId="3" w16cid:durableId="248389193">
    <w:abstractNumId w:val="8"/>
  </w:num>
  <w:num w:numId="4" w16cid:durableId="247732115">
    <w:abstractNumId w:val="5"/>
  </w:num>
  <w:num w:numId="5" w16cid:durableId="480778589">
    <w:abstractNumId w:val="2"/>
  </w:num>
  <w:num w:numId="6" w16cid:durableId="983123464">
    <w:abstractNumId w:val="6"/>
  </w:num>
  <w:num w:numId="7" w16cid:durableId="743142742">
    <w:abstractNumId w:val="7"/>
    <w:lvlOverride w:ilvl="0">
      <w:startOverride w:val="1"/>
    </w:lvlOverride>
  </w:num>
  <w:num w:numId="8" w16cid:durableId="1867013711">
    <w:abstractNumId w:val="7"/>
    <w:lvlOverride w:ilvl="0">
      <w:startOverride w:val="1"/>
    </w:lvlOverride>
  </w:num>
  <w:num w:numId="9" w16cid:durableId="1280068829">
    <w:abstractNumId w:val="7"/>
    <w:lvlOverride w:ilvl="0">
      <w:startOverride w:val="1"/>
    </w:lvlOverride>
  </w:num>
  <w:num w:numId="10" w16cid:durableId="1928269757">
    <w:abstractNumId w:val="4"/>
  </w:num>
  <w:num w:numId="11" w16cid:durableId="535389580">
    <w:abstractNumId w:val="1"/>
  </w:num>
  <w:num w:numId="12" w16cid:durableId="966622638">
    <w:abstractNumId w:val="0"/>
  </w:num>
  <w:num w:numId="13" w16cid:durableId="25638506">
    <w:abstractNumId w:val="7"/>
    <w:lvlOverride w:ilvl="0">
      <w:startOverride w:val="1"/>
    </w:lvlOverride>
  </w:num>
  <w:num w:numId="14" w16cid:durableId="1897544787">
    <w:abstractNumId w:val="7"/>
    <w:lvlOverride w:ilvl="0">
      <w:startOverride w:val="1"/>
    </w:lvlOverride>
  </w:num>
  <w:num w:numId="15" w16cid:durableId="7678901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8A7"/>
    <w:rsid w:val="0029639D"/>
    <w:rsid w:val="00326F90"/>
    <w:rsid w:val="004B254D"/>
    <w:rsid w:val="00712449"/>
    <w:rsid w:val="00837FD7"/>
    <w:rsid w:val="008A702F"/>
    <w:rsid w:val="00AA1D8D"/>
    <w:rsid w:val="00B47730"/>
    <w:rsid w:val="00CB0664"/>
    <w:rsid w:val="00F21B3F"/>
    <w:rsid w:val="00FA3216"/>
    <w:rsid w:val="00FC693F"/>
    <w:rsid w:val="7D4A05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CE7A78"/>
  <w14:defaultImageDpi w14:val="300"/>
  <w15:docId w15:val="{A8169A59-3A41-4EC3-9A25-EDE067C3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06" w:lineRule="auto"/>
      <w:ind w:firstLine="480"/>
    </w:pPr>
    <w:rPr>
      <w:rFonts w:ascii="Times New Roman" w:eastAsia="宋体" w:hAnsi="宋体"/>
      <w:color w:val="000000"/>
      <w:sz w:val="24"/>
      <w:szCs w:val="22"/>
      <w:lang w:eastAsia="en-US"/>
    </w:rPr>
  </w:style>
  <w:style w:type="paragraph" w:styleId="1">
    <w:name w:val="heading 1"/>
    <w:basedOn w:val="a1"/>
    <w:next w:val="a1"/>
    <w:link w:val="10"/>
    <w:uiPriority w:val="9"/>
    <w:qFormat/>
    <w:pPr>
      <w:keepNext/>
      <w:keepLines/>
      <w:spacing w:before="480" w:after="0"/>
      <w:jc w:val="center"/>
      <w:outlineLvl w:val="0"/>
    </w:pPr>
    <w:rPr>
      <w:rFonts w:eastAsia="黑体" w:hAnsi="Times New Roman" w:cs="Times New Roman"/>
      <w:b/>
      <w:bCs/>
      <w:sz w:val="36"/>
      <w:szCs w:val="28"/>
    </w:rPr>
  </w:style>
  <w:style w:type="paragraph" w:styleId="21">
    <w:name w:val="heading 2"/>
    <w:basedOn w:val="a1"/>
    <w:next w:val="a1"/>
    <w:link w:val="22"/>
    <w:uiPriority w:val="9"/>
    <w:unhideWhenUsed/>
    <w:qFormat/>
    <w:pPr>
      <w:keepNext/>
      <w:keepLines/>
      <w:spacing w:before="336" w:after="144"/>
      <w:outlineLvl w:val="1"/>
    </w:pPr>
    <w:rPr>
      <w:rFonts w:eastAsia="黑体" w:hAnsi="Times New Roman" w:cs="Times New Roman"/>
      <w:b/>
      <w:bCs/>
      <w:sz w:val="30"/>
      <w:szCs w:val="26"/>
    </w:rPr>
  </w:style>
  <w:style w:type="paragraph" w:styleId="31">
    <w:name w:val="heading 3"/>
    <w:basedOn w:val="a1"/>
    <w:next w:val="a1"/>
    <w:link w:val="32"/>
    <w:uiPriority w:val="9"/>
    <w:unhideWhenUsed/>
    <w:qFormat/>
    <w:pPr>
      <w:keepNext/>
      <w:keepLines/>
      <w:spacing w:before="240" w:after="96"/>
      <w:outlineLvl w:val="2"/>
    </w:pPr>
    <w:rPr>
      <w:rFonts w:hAnsi="Times New Roman" w:cs="Times New Roman"/>
      <w:b/>
      <w:bCs/>
      <w:sz w:val="28"/>
    </w:rPr>
  </w:style>
  <w:style w:type="paragraph" w:styleId="4">
    <w:name w:val="heading 4"/>
    <w:basedOn w:val="a1"/>
    <w:next w:val="a1"/>
    <w:link w:val="40"/>
    <w:uiPriority w:val="9"/>
    <w:semiHidden/>
    <w:unhideWhenUsed/>
    <w:qFormat/>
    <w:pPr>
      <w:keepNext/>
      <w:keepLines/>
      <w:spacing w:before="168" w:after="72"/>
      <w:outlineLvl w:val="3"/>
    </w:pPr>
    <w:rPr>
      <w:rFonts w:hAnsi="Times New Roman" w:cs="Times New Roman"/>
      <w:b/>
      <w:bCs/>
      <w:i/>
      <w:iCs/>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line="480" w:lineRule="auto"/>
    </w:pPr>
  </w:style>
  <w:style w:type="paragraph" w:styleId="26">
    <w:name w:val="List Continue 2"/>
    <w:basedOn w:val="a1"/>
    <w:uiPriority w:val="99"/>
    <w:unhideWhenUsed/>
    <w:qFormat/>
    <w:pPr>
      <w:ind w:left="720"/>
      <w:contextualSpacing/>
    </w:pPr>
  </w:style>
  <w:style w:type="paragraph" w:styleId="36">
    <w:name w:val="List Continue 3"/>
    <w:basedOn w:val="a1"/>
    <w:uiPriority w:val="99"/>
    <w:unhideWhenUsed/>
    <w:qFormat/>
    <w:pPr>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imes New Roman" w:eastAsia="黑体" w:hAnsi="Times New Roman" w:cs="Times New Roman"/>
      <w:b/>
      <w:bCs/>
      <w:color w:val="000000"/>
      <w:sz w:val="36"/>
      <w:szCs w:val="28"/>
      <w:lang w:eastAsia="en-US"/>
    </w:rPr>
  </w:style>
  <w:style w:type="character" w:customStyle="1" w:styleId="22">
    <w:name w:val="标题 2 字符"/>
    <w:basedOn w:val="a2"/>
    <w:link w:val="21"/>
    <w:uiPriority w:val="9"/>
    <w:qFormat/>
    <w:rPr>
      <w:rFonts w:ascii="Times New Roman" w:eastAsia="黑体" w:hAnsi="Times New Roman" w:cs="Times New Roman"/>
      <w:b/>
      <w:bCs/>
      <w:color w:val="000000"/>
      <w:sz w:val="30"/>
      <w:szCs w:val="26"/>
      <w:lang w:eastAsia="en-US"/>
    </w:rPr>
  </w:style>
  <w:style w:type="character" w:customStyle="1" w:styleId="32">
    <w:name w:val="标题 3 字符"/>
    <w:basedOn w:val="a2"/>
    <w:link w:val="31"/>
    <w:uiPriority w:val="9"/>
    <w:rPr>
      <w:rFonts w:ascii="Times New Roman" w:eastAsia="宋体" w:hAnsi="Times New Roman" w:cs="Times New Roman"/>
      <w:b/>
      <w:bCs/>
      <w:color w:val="000000"/>
      <w:sz w:val="28"/>
      <w:szCs w:val="22"/>
      <w:lang w:eastAsia="en-US"/>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imes New Roman" w:eastAsia="宋体" w:hAnsi="Times New Roman" w:cs="Times New Roman"/>
      <w:b/>
      <w:bCs/>
      <w:i/>
      <w:iCs/>
      <w:color w:val="000000"/>
      <w:sz w:val="24"/>
      <w:szCs w:val="22"/>
      <w:lang w:eastAsia="en-US"/>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styleId="aff4">
    <w:name w:val="Subtle Emphasis"/>
    <w:basedOn w:val="a2"/>
    <w:uiPriority w:val="19"/>
    <w:qFormat/>
    <w:rsid w:val="004B254D"/>
    <w:rPr>
      <w:i/>
      <w:iCs/>
      <w:color w:val="808080" w:themeColor="text1" w:themeTint="7F"/>
    </w:rPr>
  </w:style>
  <w:style w:type="character" w:styleId="aff5">
    <w:name w:val="Intense Emphasis"/>
    <w:basedOn w:val="a2"/>
    <w:uiPriority w:val="21"/>
    <w:qFormat/>
    <w:rsid w:val="004B254D"/>
    <w:rPr>
      <w:b/>
      <w:bCs/>
      <w:i/>
      <w:iCs/>
      <w:color w:val="4F81BD" w:themeColor="accent1"/>
    </w:rPr>
  </w:style>
  <w:style w:type="character" w:styleId="aff6">
    <w:name w:val="Subtle Reference"/>
    <w:basedOn w:val="a2"/>
    <w:uiPriority w:val="31"/>
    <w:qFormat/>
    <w:rsid w:val="004B254D"/>
    <w:rPr>
      <w:smallCaps/>
      <w:color w:val="C0504D" w:themeColor="accent2"/>
      <w:u w:val="single"/>
    </w:rPr>
  </w:style>
  <w:style w:type="character" w:styleId="aff7">
    <w:name w:val="Intense Reference"/>
    <w:basedOn w:val="a2"/>
    <w:uiPriority w:val="32"/>
    <w:qFormat/>
    <w:rsid w:val="004B254D"/>
    <w:rPr>
      <w:b/>
      <w:bCs/>
      <w:smallCaps/>
      <w:color w:val="C0504D" w:themeColor="accent2"/>
      <w:spacing w:val="5"/>
      <w:u w:val="single"/>
    </w:rPr>
  </w:style>
  <w:style w:type="character" w:styleId="aff8">
    <w:name w:val="Book Title"/>
    <w:basedOn w:val="a2"/>
    <w:uiPriority w:val="33"/>
    <w:qFormat/>
    <w:rsid w:val="004B254D"/>
    <w:rPr>
      <w:b/>
      <w:bCs/>
      <w:smallCaps/>
      <w:spacing w:val="5"/>
    </w:rPr>
  </w:style>
  <w:style w:type="paragraph" w:styleId="TOC">
    <w:name w:val="TOC Heading"/>
    <w:basedOn w:val="1"/>
    <w:next w:val="a1"/>
    <w:uiPriority w:val="39"/>
    <w:semiHidden/>
    <w:unhideWhenUsed/>
    <w:qFormat/>
    <w:rsid w:val="004B254D"/>
    <w:pPr>
      <w:outlineLvl w:val="9"/>
    </w:pPr>
  </w:style>
  <w:style w:type="paragraph" w:styleId="TOC10">
    <w:name w:val="toc 1"/>
    <w:basedOn w:val="a1"/>
    <w:next w:val="a1"/>
    <w:autoRedefine/>
    <w:uiPriority w:val="39"/>
    <w:unhideWhenUsed/>
    <w:rsid w:val="004B254D"/>
  </w:style>
  <w:style w:type="paragraph" w:styleId="TOC2">
    <w:name w:val="toc 2"/>
    <w:basedOn w:val="a1"/>
    <w:next w:val="a1"/>
    <w:autoRedefine/>
    <w:uiPriority w:val="39"/>
    <w:unhideWhenUsed/>
    <w:rsid w:val="004B254D"/>
    <w:pPr>
      <w:ind w:leftChars="200" w:left="420"/>
    </w:pPr>
  </w:style>
  <w:style w:type="paragraph" w:styleId="TOC3">
    <w:name w:val="toc 3"/>
    <w:basedOn w:val="a1"/>
    <w:next w:val="a1"/>
    <w:autoRedefine/>
    <w:uiPriority w:val="39"/>
    <w:unhideWhenUsed/>
    <w:rsid w:val="004B254D"/>
    <w:pPr>
      <w:ind w:leftChars="400" w:left="840"/>
    </w:pPr>
  </w:style>
  <w:style w:type="character" w:styleId="aff9">
    <w:name w:val="page number"/>
    <w:basedOn w:val="a2"/>
    <w:uiPriority w:val="99"/>
    <w:semiHidden/>
    <w:unhideWhenUsed/>
    <w:rsid w:val="004B25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190</Pages>
  <Words>55262</Words>
  <Characters>139412</Characters>
  <Application>Microsoft Office Word</Application>
  <DocSecurity>0</DocSecurity>
  <Lines>6570</Lines>
  <Paragraphs>2596</Paragraphs>
  <ScaleCrop>false</ScaleCrop>
  <Company/>
  <LinksUpToDate>false</LinksUpToDate>
  <CharactersWithSpaces>171627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芳 王</cp:lastModifiedBy>
  <cp:revision>2</cp:revision>
  <dcterms:created xsi:type="dcterms:W3CDTF">2026-09-17T03:40:00Z</dcterms:created>
  <dcterms:modified xsi:type="dcterms:W3CDTF">2026-09-17T03:40:00Z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eyJoZGlkIjoiMzEwNTM5NzYwMDRjMzkwZTVkZjY2ODkwMGIxNGU0OTUiLCJ1c2VySWQiOiIxNDQ2Nzg1NDk3In0=</vt:lpwstr>
  </property>
  <property fmtid="{D5CDD505-2E9C-101B-9397-08002B2CF9AE}" pid="3" name="KSOProductBuildVer">
    <vt:lpwstr>2052-12.1.0.28505</vt:lpwstr>
  </property>
  <property fmtid="{D5CDD505-2E9C-101B-9397-08002B2CF9AE}" pid="4" name="ICV">
    <vt:lpwstr>D56AAD43F6514EE886F3764A1A3BD8BD_12</vt:lpwstr>
  </property>
</Properties>
</file>